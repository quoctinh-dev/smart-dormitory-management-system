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1E5D6613" w14:textId="77777777" w:rsidR="00A72734" w:rsidRPr="00A72734" w:rsidRDefault="00A72734" w:rsidP="00A72734">
      <w:pPr>
        <w:pBdr>
          <w:top w:val="thickThinSmallGap" w:sz="12" w:space="1" w:color="auto"/>
          <w:left w:val="thickThinSmallGap" w:sz="12" w:space="4" w:color="auto"/>
          <w:bottom w:val="thinThickSmallGap" w:sz="12" w:space="1" w:color="auto"/>
          <w:right w:val="thinThickSmallGap" w:sz="12" w:space="4" w:color="auto"/>
        </w:pBdr>
        <w:spacing w:before="0" w:line="400" w:lineRule="atLeast"/>
        <w:jc w:val="center"/>
        <w:rPr>
          <w:rFonts w:asciiTheme="majorHAnsi" w:hAnsiTheme="majorHAnsi"/>
          <w:bCs w:val="0"/>
        </w:rPr>
      </w:pPr>
      <w:r w:rsidRPr="00A72734">
        <w:rPr>
          <w:rFonts w:asciiTheme="majorHAnsi" w:hAnsiTheme="majorHAnsi"/>
          <w:bCs w:val="0"/>
        </w:rPr>
        <w:t>TRƯỜNG ĐẠI HỌC CÔNG NGHỆ SÀI GÒN</w:t>
      </w:r>
    </w:p>
    <w:p w14:paraId="0021AED6" w14:textId="77777777" w:rsidR="00A72734" w:rsidRPr="00A72734" w:rsidRDefault="00A72734" w:rsidP="00A72734">
      <w:pPr>
        <w:pBdr>
          <w:top w:val="thickThinSmallGap" w:sz="12" w:space="1" w:color="auto"/>
          <w:left w:val="thickThinSmallGap" w:sz="12" w:space="4" w:color="auto"/>
          <w:bottom w:val="thinThickSmallGap" w:sz="12" w:space="1" w:color="auto"/>
          <w:right w:val="thinThickSmallGap" w:sz="12" w:space="4" w:color="auto"/>
        </w:pBdr>
        <w:spacing w:before="0" w:line="400" w:lineRule="atLeast"/>
        <w:jc w:val="center"/>
        <w:rPr>
          <w:rFonts w:asciiTheme="majorHAnsi" w:hAnsiTheme="majorHAnsi"/>
          <w:b/>
        </w:rPr>
      </w:pPr>
      <w:r w:rsidRPr="00A72734">
        <w:rPr>
          <w:rFonts w:asciiTheme="majorHAnsi" w:hAnsiTheme="majorHAnsi"/>
          <w:b/>
        </w:rPr>
        <w:t>KHOA CÔNG NGHỆ THÔNG TIN</w:t>
      </w:r>
    </w:p>
    <w:p w14:paraId="62F27B3E" w14:textId="71415920" w:rsidR="00440AFC" w:rsidRPr="00A72734" w:rsidRDefault="00A72734" w:rsidP="00A72734">
      <w:pPr>
        <w:pBdr>
          <w:top w:val="thickThinSmallGap" w:sz="12" w:space="1" w:color="auto"/>
          <w:left w:val="thickThinSmallGap" w:sz="12" w:space="4" w:color="auto"/>
          <w:bottom w:val="thinThickSmallGap" w:sz="12" w:space="1" w:color="auto"/>
          <w:right w:val="thinThickSmallGap" w:sz="12" w:space="4" w:color="auto"/>
        </w:pBdr>
        <w:spacing w:before="0" w:line="400" w:lineRule="atLeast"/>
        <w:jc w:val="center"/>
        <w:rPr>
          <w:rFonts w:asciiTheme="majorHAnsi" w:hAnsiTheme="majorHAnsi"/>
        </w:rPr>
      </w:pPr>
      <w:r w:rsidRPr="00A72734">
        <w:rPr>
          <w:rFonts w:asciiTheme="majorHAnsi" w:hAnsiTheme="majorHAnsi"/>
        </w:rPr>
        <w:t>-----oOo-----</w:t>
      </w:r>
    </w:p>
    <w:p w14:paraId="7DB40021" w14:textId="77777777" w:rsidR="00E77F3D" w:rsidRPr="006F3C05" w:rsidRDefault="00E77F3D" w:rsidP="00A72734">
      <w:pPr>
        <w:pBdr>
          <w:top w:val="thickThinSmallGap" w:sz="12" w:space="1" w:color="auto"/>
          <w:left w:val="thickThinSmallGap" w:sz="12" w:space="4" w:color="auto"/>
          <w:bottom w:val="thinThickSmallGap" w:sz="12" w:space="1" w:color="auto"/>
          <w:right w:val="thinThickSmallGap" w:sz="12" w:space="4" w:color="auto"/>
        </w:pBdr>
        <w:spacing w:before="0"/>
        <w:rPr>
          <w:rFonts w:asciiTheme="majorHAnsi" w:hAnsiTheme="majorHAnsi"/>
        </w:rPr>
      </w:pPr>
    </w:p>
    <w:p w14:paraId="587FBBF6" w14:textId="0D13348D" w:rsidR="00E77F3D" w:rsidRDefault="00E77F3D" w:rsidP="00A72734">
      <w:pPr>
        <w:pBdr>
          <w:top w:val="thickThinSmallGap" w:sz="12" w:space="1" w:color="auto"/>
          <w:left w:val="thickThinSmallGap" w:sz="12" w:space="4" w:color="auto"/>
          <w:bottom w:val="thinThickSmallGap" w:sz="12" w:space="1" w:color="auto"/>
          <w:right w:val="thinThickSmallGap" w:sz="12" w:space="4" w:color="auto"/>
        </w:pBdr>
        <w:spacing w:before="0"/>
        <w:rPr>
          <w:rFonts w:asciiTheme="majorHAnsi" w:hAnsiTheme="majorHAnsi"/>
        </w:rPr>
      </w:pPr>
    </w:p>
    <w:p w14:paraId="779B5FE1" w14:textId="77777777" w:rsidR="006C4BF1" w:rsidRPr="00A86372" w:rsidRDefault="006C4BF1" w:rsidP="007D74CC">
      <w:pPr>
        <w:pBdr>
          <w:top w:val="thickThinSmallGap" w:sz="12" w:space="1" w:color="auto"/>
          <w:left w:val="thickThinSmallGap" w:sz="12" w:space="4" w:color="auto"/>
          <w:bottom w:val="thinThickSmallGap" w:sz="12" w:space="1" w:color="auto"/>
          <w:right w:val="thinThickSmallGap" w:sz="12" w:space="4" w:color="auto"/>
        </w:pBdr>
        <w:ind w:firstLine="0"/>
        <w:rPr>
          <w:rFonts w:asciiTheme="majorHAnsi" w:hAnsiTheme="majorHAnsi"/>
        </w:rPr>
      </w:pPr>
      <w:bookmarkStart w:id="0" w:name="_GoBack"/>
      <w:bookmarkEnd w:id="0"/>
    </w:p>
    <w:p w14:paraId="375AA1DC" w14:textId="77777777" w:rsidR="00E77F3D" w:rsidRPr="00A86372" w:rsidRDefault="00E77F3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7385E8B7" w14:textId="3A8393E3" w:rsidR="00F507BD" w:rsidRPr="00F507BD" w:rsidRDefault="003010EE" w:rsidP="00F507BD">
      <w:pPr>
        <w:pBdr>
          <w:top w:val="thickThinSmallGap" w:sz="12" w:space="1" w:color="auto"/>
          <w:left w:val="thickThinSmallGap" w:sz="12" w:space="4" w:color="auto"/>
          <w:bottom w:val="thinThickSmallGap" w:sz="12" w:space="1" w:color="auto"/>
          <w:right w:val="thinThickSmallGap" w:sz="12" w:space="4" w:color="auto"/>
        </w:pBdr>
        <w:jc w:val="center"/>
        <w:rPr>
          <w:rFonts w:asciiTheme="majorHAnsi" w:hAnsiTheme="majorHAnsi"/>
          <w:b/>
          <w:bCs w:val="0"/>
          <w:sz w:val="32"/>
          <w:szCs w:val="32"/>
        </w:rPr>
      </w:pPr>
      <w:r>
        <w:rPr>
          <w:rFonts w:asciiTheme="majorHAnsi" w:hAnsiTheme="majorHAnsi"/>
          <w:b/>
          <w:bCs w:val="0"/>
          <w:sz w:val="32"/>
          <w:szCs w:val="32"/>
        </w:rPr>
        <w:t>LUẬN VĂN TỐT NGHIỆP</w:t>
      </w:r>
    </w:p>
    <w:p w14:paraId="67B0D79F" w14:textId="77777777" w:rsidR="006C4BF1" w:rsidRPr="00A86372" w:rsidRDefault="006C4BF1">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26EC108A" w14:textId="6DA5100F" w:rsidR="00E77F3D" w:rsidRDefault="00E77F3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7065FFB0" w14:textId="3D516A7B" w:rsidR="00A72734" w:rsidRDefault="00A72734">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776EBBD5" w14:textId="77777777" w:rsidR="00A72734" w:rsidRPr="00A86372" w:rsidRDefault="00A72734">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4943332F" w14:textId="104D5957" w:rsidR="00E77F3D" w:rsidRPr="000447BF" w:rsidRDefault="00862F4E">
      <w:pPr>
        <w:pBdr>
          <w:top w:val="thickThinSmallGap" w:sz="12" w:space="1" w:color="auto"/>
          <w:left w:val="thickThinSmallGap" w:sz="12" w:space="4" w:color="auto"/>
          <w:bottom w:val="thinThickSmallGap" w:sz="12" w:space="1" w:color="auto"/>
          <w:right w:val="thinThickSmallGap" w:sz="12" w:space="4" w:color="auto"/>
        </w:pBdr>
        <w:spacing w:after="240" w:line="360" w:lineRule="auto"/>
        <w:rPr>
          <w:rFonts w:asciiTheme="majorHAnsi" w:hAnsiTheme="majorHAnsi"/>
          <w:i/>
          <w:sz w:val="28"/>
          <w:szCs w:val="28"/>
          <w:u w:val="single"/>
        </w:rPr>
      </w:pPr>
      <w:r w:rsidRPr="000447BF">
        <w:rPr>
          <w:rFonts w:asciiTheme="majorHAnsi" w:hAnsiTheme="majorHAnsi"/>
          <w:i/>
          <w:sz w:val="28"/>
          <w:szCs w:val="28"/>
          <w:u w:val="single"/>
        </w:rPr>
        <w:t>Tên đề tài</w:t>
      </w:r>
      <w:r w:rsidR="00E77F3D" w:rsidRPr="000447BF">
        <w:rPr>
          <w:rFonts w:asciiTheme="majorHAnsi" w:hAnsiTheme="majorHAnsi"/>
          <w:i/>
          <w:sz w:val="28"/>
          <w:szCs w:val="28"/>
          <w:u w:val="single"/>
        </w:rPr>
        <w:t xml:space="preserve">: </w:t>
      </w:r>
    </w:p>
    <w:p w14:paraId="3C15A7E8" w14:textId="56DBBE03" w:rsidR="00E77F3D" w:rsidRPr="00FF5FB4" w:rsidRDefault="00440AFC" w:rsidP="00AB7DC4">
      <w:pPr>
        <w:pStyle w:val="Tendetai"/>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bCs w:val="0"/>
          <w:sz w:val="40"/>
          <w:szCs w:val="40"/>
        </w:rPr>
      </w:pPr>
      <w:bookmarkStart w:id="1" w:name="tenDeTai"/>
      <w:r>
        <w:rPr>
          <w:rFonts w:asciiTheme="majorHAnsi" w:hAnsiTheme="majorHAnsi"/>
          <w:bCs w:val="0"/>
          <w:sz w:val="40"/>
          <w:szCs w:val="40"/>
        </w:rPr>
        <w:t xml:space="preserve">HỆ THỐNG QUẢN LÝ </w:t>
      </w:r>
      <w:r w:rsidR="00F507BD">
        <w:rPr>
          <w:rFonts w:asciiTheme="majorHAnsi" w:hAnsiTheme="majorHAnsi"/>
          <w:bCs w:val="0"/>
          <w:sz w:val="40"/>
          <w:szCs w:val="40"/>
        </w:rPr>
        <w:t>KÍ TÚC XÁ T</w:t>
      </w:r>
      <w:bookmarkEnd w:id="1"/>
      <w:r w:rsidR="00253839">
        <w:rPr>
          <w:rFonts w:asciiTheme="majorHAnsi" w:hAnsiTheme="majorHAnsi"/>
          <w:bCs w:val="0"/>
          <w:sz w:val="40"/>
          <w:szCs w:val="40"/>
        </w:rPr>
        <w:t>HÔNG MINH VỚI XÁC THỰC RIFD VÀ KHUÔN MẶT</w:t>
      </w:r>
    </w:p>
    <w:p w14:paraId="25D73DCF" w14:textId="76E39C60" w:rsidR="00E77F3D" w:rsidRDefault="00E77F3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14F2FFB8" w14:textId="33440F32" w:rsidR="007D74CC" w:rsidRDefault="007D74CC">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5507B9C5" w14:textId="246E94C8" w:rsidR="007D74CC" w:rsidRDefault="007D74CC">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414E8ACF" w14:textId="7D2FEBFB" w:rsidR="007D74CC" w:rsidRDefault="007D74CC">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327CF2A5" w14:textId="77777777" w:rsidR="007D74CC" w:rsidRDefault="007D74CC">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5FE84485" w14:textId="77777777" w:rsidR="00E144E7" w:rsidRDefault="00E144E7">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4CCE082B" w14:textId="142C4B58" w:rsidR="009C2F2A" w:rsidRPr="00FF5FB4" w:rsidRDefault="00647DAF" w:rsidP="00E23285">
      <w:pPr>
        <w:pBdr>
          <w:top w:val="thickThinSmallGap" w:sz="12" w:space="1" w:color="auto"/>
          <w:left w:val="thickThinSmallGap" w:sz="12" w:space="4" w:color="auto"/>
          <w:bottom w:val="thinThickSmallGap" w:sz="12" w:space="1" w:color="auto"/>
          <w:right w:val="thinThickSmallGap" w:sz="12" w:space="4" w:color="auto"/>
        </w:pBdr>
        <w:spacing w:line="360" w:lineRule="auto"/>
        <w:ind w:firstLine="288"/>
        <w:rPr>
          <w:rFonts w:asciiTheme="majorHAnsi" w:hAnsiTheme="majorHAnsi"/>
          <w:b/>
          <w:bCs w:val="0"/>
        </w:rPr>
      </w:pPr>
      <w:r>
        <w:rPr>
          <w:rFonts w:asciiTheme="majorHAnsi" w:hAnsiTheme="majorHAnsi"/>
        </w:rPr>
        <w:t xml:space="preserve">                               </w:t>
      </w:r>
      <w:r w:rsidR="009C2F2A" w:rsidRPr="009C2F2A">
        <w:rPr>
          <w:rFonts w:asciiTheme="majorHAnsi" w:hAnsiTheme="majorHAnsi"/>
        </w:rPr>
        <w:t>Người hướng dẫn:</w:t>
      </w:r>
      <w:r w:rsidR="009C2F2A" w:rsidRPr="009C2F2A">
        <w:rPr>
          <w:rFonts w:asciiTheme="majorHAnsi" w:hAnsiTheme="majorHAnsi"/>
          <w:lang w:val="vi-VN"/>
        </w:rPr>
        <w:t xml:space="preserve"> </w:t>
      </w:r>
      <w:r w:rsidR="009C2F2A" w:rsidRPr="00FF5FB4">
        <w:rPr>
          <w:rFonts w:asciiTheme="majorHAnsi" w:hAnsiTheme="majorHAnsi"/>
          <w:b/>
          <w:bCs w:val="0"/>
          <w:lang w:val="vi-VN"/>
        </w:rPr>
        <w:t>ThS.</w:t>
      </w:r>
      <w:r w:rsidR="00E144E7">
        <w:rPr>
          <w:rFonts w:asciiTheme="majorHAnsi" w:hAnsiTheme="majorHAnsi"/>
          <w:b/>
          <w:bCs w:val="0"/>
        </w:rPr>
        <w:t xml:space="preserve"> </w:t>
      </w:r>
      <w:r w:rsidR="00824743">
        <w:rPr>
          <w:rFonts w:asciiTheme="majorHAnsi" w:hAnsiTheme="majorHAnsi"/>
          <w:b/>
          <w:bCs w:val="0"/>
        </w:rPr>
        <w:t>NGUYỄN THỊ QUỲNH DƯ</w:t>
      </w:r>
    </w:p>
    <w:p w14:paraId="171C3D47" w14:textId="394A2667" w:rsidR="009C2F2A" w:rsidRPr="009C2F2A" w:rsidRDefault="00647DAF" w:rsidP="00E23285">
      <w:pPr>
        <w:pBdr>
          <w:top w:val="thickThinSmallGap" w:sz="12" w:space="1" w:color="auto"/>
          <w:left w:val="thickThinSmallGap" w:sz="12" w:space="4" w:color="auto"/>
          <w:bottom w:val="thinThickSmallGap" w:sz="12" w:space="1" w:color="auto"/>
          <w:right w:val="thinThickSmallGap" w:sz="12" w:space="4" w:color="auto"/>
        </w:pBdr>
        <w:spacing w:line="360" w:lineRule="auto"/>
        <w:ind w:firstLine="288"/>
        <w:rPr>
          <w:rFonts w:asciiTheme="majorHAnsi" w:hAnsiTheme="majorHAnsi"/>
        </w:rPr>
      </w:pPr>
      <w:r>
        <w:rPr>
          <w:rFonts w:asciiTheme="majorHAnsi" w:hAnsiTheme="majorHAnsi"/>
        </w:rPr>
        <w:t xml:space="preserve">                               </w:t>
      </w:r>
      <w:r w:rsidR="009C2F2A" w:rsidRPr="009C2F2A">
        <w:rPr>
          <w:rFonts w:asciiTheme="majorHAnsi" w:hAnsiTheme="majorHAnsi"/>
        </w:rPr>
        <w:t>Sinh viên thực hiện:</w:t>
      </w:r>
      <w:r w:rsidR="00E23285">
        <w:rPr>
          <w:rFonts w:asciiTheme="majorHAnsi" w:hAnsiTheme="majorHAnsi"/>
        </w:rPr>
        <w:tab/>
      </w:r>
    </w:p>
    <w:p w14:paraId="31679699" w14:textId="40EAD98C" w:rsidR="009C2F2A" w:rsidRPr="00D13563" w:rsidRDefault="00A6649A" w:rsidP="00E23285">
      <w:pPr>
        <w:pBdr>
          <w:top w:val="thickThinSmallGap" w:sz="12" w:space="1" w:color="auto"/>
          <w:left w:val="thickThinSmallGap" w:sz="12" w:space="4" w:color="auto"/>
          <w:bottom w:val="thinThickSmallGap" w:sz="12" w:space="1" w:color="auto"/>
          <w:right w:val="thinThickSmallGap" w:sz="12" w:space="4" w:color="auto"/>
        </w:pBdr>
        <w:spacing w:line="360" w:lineRule="auto"/>
        <w:ind w:firstLine="2694"/>
        <w:rPr>
          <w:rFonts w:asciiTheme="majorHAnsi" w:hAnsiTheme="majorHAnsi"/>
          <w:b/>
          <w:bCs w:val="0"/>
        </w:rPr>
      </w:pPr>
      <w:r>
        <w:rPr>
          <w:rFonts w:asciiTheme="majorHAnsi" w:hAnsiTheme="majorHAnsi"/>
          <w:b/>
          <w:bCs w:val="0"/>
        </w:rPr>
        <w:t xml:space="preserve">           </w:t>
      </w:r>
      <w:r w:rsidR="009C2F2A" w:rsidRPr="00D13563">
        <w:rPr>
          <w:rFonts w:asciiTheme="majorHAnsi" w:hAnsiTheme="majorHAnsi"/>
          <w:b/>
          <w:bCs w:val="0"/>
        </w:rPr>
        <w:t xml:space="preserve">1. </w:t>
      </w:r>
      <w:r w:rsidR="00FF5FB4" w:rsidRPr="00D13563">
        <w:rPr>
          <w:rFonts w:asciiTheme="majorHAnsi" w:hAnsiTheme="majorHAnsi"/>
          <w:b/>
          <w:bCs w:val="0"/>
        </w:rPr>
        <w:t xml:space="preserve">NGUYỄN QUỐC TỊNH </w:t>
      </w:r>
    </w:p>
    <w:p w14:paraId="300BDF44" w14:textId="0552B7B8" w:rsidR="000707AA" w:rsidRDefault="00A6649A" w:rsidP="00A72734">
      <w:pPr>
        <w:pBdr>
          <w:top w:val="thickThinSmallGap" w:sz="12" w:space="1" w:color="auto"/>
          <w:left w:val="thickThinSmallGap" w:sz="12" w:space="4" w:color="auto"/>
          <w:bottom w:val="thinThickSmallGap" w:sz="12" w:space="1" w:color="auto"/>
          <w:right w:val="thinThickSmallGap" w:sz="12" w:space="4" w:color="auto"/>
        </w:pBdr>
        <w:spacing w:line="360" w:lineRule="auto"/>
        <w:ind w:firstLine="2694"/>
        <w:rPr>
          <w:rFonts w:asciiTheme="majorHAnsi" w:hAnsiTheme="majorHAnsi"/>
        </w:rPr>
      </w:pPr>
      <w:r>
        <w:rPr>
          <w:rFonts w:asciiTheme="majorHAnsi" w:hAnsiTheme="majorHAnsi"/>
          <w:b/>
          <w:bCs w:val="0"/>
        </w:rPr>
        <w:t xml:space="preserve">           </w:t>
      </w:r>
      <w:r w:rsidR="00F05DF1" w:rsidRPr="00D13563">
        <w:rPr>
          <w:rFonts w:asciiTheme="majorHAnsi" w:hAnsiTheme="majorHAnsi"/>
          <w:b/>
          <w:bCs w:val="0"/>
        </w:rPr>
        <w:t xml:space="preserve">2. </w:t>
      </w:r>
      <w:r w:rsidR="00E144E7">
        <w:rPr>
          <w:rFonts w:asciiTheme="majorHAnsi" w:hAnsiTheme="majorHAnsi"/>
          <w:b/>
          <w:bCs w:val="0"/>
        </w:rPr>
        <w:t>NGUYỄN CHÂU TRIỆU VỸ</w:t>
      </w:r>
      <w:r w:rsidR="009C2F2A" w:rsidRPr="00D13563">
        <w:rPr>
          <w:rFonts w:asciiTheme="majorHAnsi" w:hAnsiTheme="majorHAnsi"/>
          <w:b/>
          <w:bCs w:val="0"/>
        </w:rPr>
        <w:tab/>
      </w:r>
      <w:r w:rsidR="009C2F2A" w:rsidRPr="00D13563">
        <w:rPr>
          <w:rFonts w:asciiTheme="majorHAnsi" w:hAnsiTheme="majorHAnsi"/>
          <w:b/>
          <w:bCs w:val="0"/>
        </w:rPr>
        <w:tab/>
      </w:r>
      <w:r w:rsidR="009C2F2A" w:rsidRPr="00D13563">
        <w:rPr>
          <w:rFonts w:asciiTheme="majorHAnsi" w:hAnsiTheme="majorHAnsi"/>
          <w:b/>
          <w:bCs w:val="0"/>
        </w:rPr>
        <w:tab/>
      </w:r>
      <w:r w:rsidR="009C2F2A" w:rsidRPr="00D13563">
        <w:rPr>
          <w:rFonts w:asciiTheme="majorHAnsi" w:hAnsiTheme="majorHAnsi"/>
          <w:b/>
          <w:bCs w:val="0"/>
        </w:rPr>
        <w:tab/>
      </w:r>
      <w:r w:rsidR="009C2F2A" w:rsidRPr="00D13563">
        <w:rPr>
          <w:rFonts w:asciiTheme="majorHAnsi" w:hAnsiTheme="majorHAnsi"/>
          <w:b/>
          <w:bCs w:val="0"/>
        </w:rPr>
        <w:tab/>
      </w:r>
      <w:r w:rsidR="009C2F2A" w:rsidRPr="00D13563">
        <w:rPr>
          <w:rFonts w:asciiTheme="majorHAnsi" w:hAnsiTheme="majorHAnsi"/>
          <w:b/>
          <w:bCs w:val="0"/>
        </w:rPr>
        <w:tab/>
      </w:r>
      <w:r w:rsidR="009C2F2A" w:rsidRPr="00D13563">
        <w:rPr>
          <w:rFonts w:asciiTheme="majorHAnsi" w:hAnsiTheme="majorHAnsi"/>
          <w:b/>
          <w:bCs w:val="0"/>
        </w:rPr>
        <w:tab/>
        <w:t xml:space="preserve">   </w:t>
      </w:r>
    </w:p>
    <w:p w14:paraId="7354BDBE" w14:textId="28C69377" w:rsidR="000707AA" w:rsidRDefault="000707AA">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20F48C4C" w14:textId="3624619D" w:rsidR="00A72734" w:rsidRDefault="00A72734">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2CC18599" w14:textId="416251C9" w:rsidR="007D74CC" w:rsidRDefault="007D74CC">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7FB7F425" w14:textId="4F1E3B2F" w:rsidR="007D74CC" w:rsidRDefault="007D74CC">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2FE9B958" w14:textId="77777777" w:rsidR="007D74CC" w:rsidRDefault="007D74CC" w:rsidP="007D74CC">
      <w:pPr>
        <w:pBdr>
          <w:top w:val="thickThinSmallGap" w:sz="12" w:space="1" w:color="auto"/>
          <w:left w:val="thickThinSmallGap" w:sz="12" w:space="4" w:color="auto"/>
          <w:bottom w:val="thinThickSmallGap" w:sz="12" w:space="1" w:color="auto"/>
          <w:right w:val="thinThickSmallGap" w:sz="12" w:space="4" w:color="auto"/>
        </w:pBdr>
        <w:ind w:firstLine="0"/>
        <w:rPr>
          <w:rFonts w:asciiTheme="majorHAnsi" w:hAnsiTheme="majorHAnsi"/>
        </w:rPr>
      </w:pPr>
    </w:p>
    <w:p w14:paraId="334BAEEC" w14:textId="77777777" w:rsidR="00A72734" w:rsidRPr="00A86372" w:rsidRDefault="00A72734">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rPr>
      </w:pPr>
    </w:p>
    <w:p w14:paraId="38D79628" w14:textId="77777777" w:rsidR="000707AA" w:rsidRDefault="00E77F3D" w:rsidP="00750A2F">
      <w:pPr>
        <w:pBdr>
          <w:top w:val="thickThinSmallGap" w:sz="12" w:space="1" w:color="auto"/>
          <w:left w:val="thickThinSmallGap" w:sz="12" w:space="4" w:color="auto"/>
          <w:bottom w:val="thinThickSmallGap" w:sz="12" w:space="1" w:color="auto"/>
          <w:right w:val="thinThickSmallGap" w:sz="12" w:space="4" w:color="auto"/>
        </w:pBdr>
        <w:jc w:val="center"/>
        <w:rPr>
          <w:rFonts w:asciiTheme="majorHAnsi" w:hAnsiTheme="majorHAnsi"/>
          <w:bCs w:val="0"/>
        </w:rPr>
      </w:pPr>
      <w:r w:rsidRPr="000707AA">
        <w:rPr>
          <w:rFonts w:asciiTheme="majorHAnsi" w:hAnsiTheme="majorHAnsi"/>
          <w:bCs w:val="0"/>
        </w:rPr>
        <w:t>TP</w:t>
      </w:r>
      <w:r w:rsidR="00D13563" w:rsidRPr="000707AA">
        <w:rPr>
          <w:rFonts w:asciiTheme="majorHAnsi" w:hAnsiTheme="majorHAnsi"/>
          <w:bCs w:val="0"/>
        </w:rPr>
        <w:t>. HỒ CHÍ MINH  - NĂM 20</w:t>
      </w:r>
      <w:r w:rsidR="008B5078">
        <w:rPr>
          <w:rFonts w:asciiTheme="majorHAnsi" w:hAnsiTheme="majorHAnsi"/>
          <w:bCs w:val="0"/>
        </w:rPr>
        <w:t>26</w:t>
      </w:r>
    </w:p>
    <w:p w14:paraId="71AF18FC" w14:textId="77777777" w:rsidR="000B6989" w:rsidRDefault="000B6989" w:rsidP="00750A2F">
      <w:pPr>
        <w:pBdr>
          <w:top w:val="thickThinSmallGap" w:sz="12" w:space="1" w:color="auto"/>
          <w:left w:val="thickThinSmallGap" w:sz="12" w:space="4" w:color="auto"/>
          <w:bottom w:val="thinThickSmallGap" w:sz="12" w:space="1" w:color="auto"/>
          <w:right w:val="thinThickSmallGap" w:sz="12" w:space="4" w:color="auto"/>
        </w:pBdr>
        <w:jc w:val="center"/>
        <w:rPr>
          <w:rFonts w:asciiTheme="majorHAnsi" w:hAnsiTheme="majorHAnsi"/>
          <w:bCs w:val="0"/>
        </w:rPr>
      </w:pPr>
    </w:p>
    <w:p w14:paraId="7E7D170F" w14:textId="01854B87" w:rsidR="007D74CC" w:rsidRDefault="007D74CC" w:rsidP="00750A2F">
      <w:pPr>
        <w:pBdr>
          <w:top w:val="thickThinSmallGap" w:sz="12" w:space="1" w:color="auto"/>
          <w:left w:val="thickThinSmallGap" w:sz="12" w:space="4" w:color="auto"/>
          <w:bottom w:val="thinThickSmallGap" w:sz="12" w:space="1" w:color="auto"/>
          <w:right w:val="thinThickSmallGap" w:sz="12" w:space="4" w:color="auto"/>
        </w:pBdr>
        <w:jc w:val="center"/>
        <w:rPr>
          <w:rFonts w:asciiTheme="majorHAnsi" w:hAnsiTheme="majorHAnsi"/>
          <w:bCs w:val="0"/>
        </w:rPr>
        <w:sectPr w:rsidR="007D74CC" w:rsidSect="00971C5A">
          <w:footerReference w:type="default" r:id="rId8"/>
          <w:headerReference w:type="first" r:id="rId9"/>
          <w:footerReference w:type="first" r:id="rId10"/>
          <w:pgSz w:w="11907" w:h="16840" w:code="9"/>
          <w:pgMar w:top="1134" w:right="1134" w:bottom="1134" w:left="1701" w:header="1134" w:footer="709" w:gutter="0"/>
          <w:cols w:space="720"/>
          <w:docGrid w:linePitch="360"/>
        </w:sectPr>
      </w:pPr>
    </w:p>
    <w:p w14:paraId="62160F58" w14:textId="3FB9936D" w:rsidR="008B5078" w:rsidRDefault="00156498" w:rsidP="002C7AFA">
      <w:pPr>
        <w:pStyle w:val="Caption"/>
        <w:spacing w:before="720" w:after="240"/>
        <w:rPr>
          <w:b/>
          <w:bCs/>
          <w:sz w:val="36"/>
          <w:szCs w:val="36"/>
        </w:rPr>
      </w:pPr>
      <w:r w:rsidRPr="00970BD3">
        <w:rPr>
          <w:b/>
          <w:bCs/>
          <w:noProof/>
          <w:sz w:val="36"/>
          <w:szCs w:val="36"/>
        </w:rPr>
        <w:lastRenderedPageBreak/>
        <mc:AlternateContent>
          <mc:Choice Requires="wps">
            <w:drawing>
              <wp:anchor distT="0" distB="0" distL="114300" distR="114300" simplePos="0" relativeHeight="251659264" behindDoc="1" locked="1" layoutInCell="1" allowOverlap="1" wp14:anchorId="14E17338" wp14:editId="6A1B8E6F">
                <wp:simplePos x="0" y="0"/>
                <wp:positionH relativeFrom="page">
                  <wp:posOffset>1080135</wp:posOffset>
                </wp:positionH>
                <wp:positionV relativeFrom="page">
                  <wp:posOffset>900430</wp:posOffset>
                </wp:positionV>
                <wp:extent cx="5760000" cy="8640000"/>
                <wp:effectExtent l="0" t="0" r="50800" b="27940"/>
                <wp:wrapNone/>
                <wp:docPr id="1" name="Rectangle: Folded Corner 1"/>
                <wp:cNvGraphicFramePr/>
                <a:graphic xmlns:a="http://schemas.openxmlformats.org/drawingml/2006/main">
                  <a:graphicData uri="http://schemas.microsoft.com/office/word/2010/wordprocessingShape">
                    <wps:wsp>
                      <wps:cNvSpPr/>
                      <wps:spPr>
                        <a:xfrm>
                          <a:off x="0" y="0"/>
                          <a:ext cx="5760000" cy="8640000"/>
                        </a:xfrm>
                        <a:prstGeom prst="foldedCorner">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325D5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85.05pt;margin-top:70.9pt;width:453.55pt;height:68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" adj="18000" filled="f" strokecolor="black [3213]">
                <v:stroke joinstyle="miter"/>
                <w10:wrap anchorx="page" anchory="page"/>
                <w10:anchorlock/>
              </v:shape>
            </w:pict>
          </mc:Fallback>
        </mc:AlternateContent>
      </w:r>
      <w:r w:rsidR="008B5078" w:rsidRPr="00970BD3">
        <w:rPr>
          <w:b/>
          <w:bCs/>
          <w:sz w:val="36"/>
          <w:szCs w:val="36"/>
        </w:rPr>
        <w:t>LỜI CẢM ƠN</w:t>
      </w:r>
    </w:p>
    <w:p w14:paraId="4D5988F3" w14:textId="77777777" w:rsidR="007D74CC" w:rsidRPr="007D74CC" w:rsidRDefault="007D74CC" w:rsidP="007D74CC">
      <w:pPr>
        <w:pStyle w:val="BodyText"/>
      </w:pPr>
    </w:p>
    <w:p w14:paraId="72FFFA57" w14:textId="6133D1C4" w:rsidR="00267659" w:rsidRPr="00267659" w:rsidRDefault="00267659" w:rsidP="00267659"/>
    <w:p w14:paraId="1C033747" w14:textId="426C67EC" w:rsidR="00267659" w:rsidRPr="00267659" w:rsidRDefault="00267659" w:rsidP="00267659"/>
    <w:p w14:paraId="53DBAD5D" w14:textId="2D96A074" w:rsidR="00267659" w:rsidRPr="00267659" w:rsidRDefault="00267659" w:rsidP="00267659"/>
    <w:p w14:paraId="0696498D" w14:textId="4E905DAB" w:rsidR="00267659" w:rsidRPr="00267659" w:rsidRDefault="00267659" w:rsidP="00267659"/>
    <w:p w14:paraId="136652D9" w14:textId="57850D9F" w:rsidR="00267659" w:rsidRPr="00267659" w:rsidRDefault="00267659" w:rsidP="00267659"/>
    <w:p w14:paraId="26686ED8" w14:textId="0F712565" w:rsidR="00267659" w:rsidRPr="00267659" w:rsidRDefault="00267659" w:rsidP="00267659"/>
    <w:p w14:paraId="02B44DC4" w14:textId="5A1802E9" w:rsidR="00267659" w:rsidRPr="00267659" w:rsidRDefault="00267659" w:rsidP="00267659"/>
    <w:p w14:paraId="66349304" w14:textId="09F8E04A" w:rsidR="00267659" w:rsidRPr="00267659" w:rsidRDefault="00267659" w:rsidP="00267659"/>
    <w:p w14:paraId="2BC13693" w14:textId="2E576804" w:rsidR="00267659" w:rsidRPr="00267659" w:rsidRDefault="00267659" w:rsidP="00267659"/>
    <w:p w14:paraId="6A3E2749" w14:textId="6D760072" w:rsidR="00267659" w:rsidRPr="00267659" w:rsidRDefault="00267659" w:rsidP="00267659"/>
    <w:p w14:paraId="62FC08F4" w14:textId="79F05613" w:rsidR="00267659" w:rsidRPr="00267659" w:rsidRDefault="00267659" w:rsidP="00267659"/>
    <w:p w14:paraId="14230427" w14:textId="1E62F95A" w:rsidR="00267659" w:rsidRPr="00267659" w:rsidRDefault="00267659" w:rsidP="00267659"/>
    <w:p w14:paraId="5604B97A" w14:textId="0E4C579D" w:rsidR="00267659" w:rsidRPr="00267659" w:rsidRDefault="00267659" w:rsidP="00267659"/>
    <w:p w14:paraId="21C9D0CB" w14:textId="565BBC68" w:rsidR="00267659" w:rsidRPr="00267659" w:rsidRDefault="00267659" w:rsidP="00267659"/>
    <w:p w14:paraId="1857D89F" w14:textId="7D1E0262" w:rsidR="00267659" w:rsidRPr="00267659" w:rsidRDefault="00267659" w:rsidP="00267659"/>
    <w:p w14:paraId="034E5368" w14:textId="6EE25C2C" w:rsidR="00267659" w:rsidRPr="00267659" w:rsidRDefault="00267659" w:rsidP="00267659"/>
    <w:p w14:paraId="7CF7084F" w14:textId="2C06A713" w:rsidR="00267659" w:rsidRPr="00267659" w:rsidRDefault="00267659" w:rsidP="00267659"/>
    <w:p w14:paraId="16445ECB" w14:textId="57F551E2" w:rsidR="00267659" w:rsidRPr="00267659" w:rsidRDefault="00267659" w:rsidP="00267659"/>
    <w:p w14:paraId="79533785" w14:textId="0885E327" w:rsidR="00267659" w:rsidRPr="00267659" w:rsidRDefault="00267659" w:rsidP="00267659"/>
    <w:p w14:paraId="13681022" w14:textId="1A3FAE56" w:rsidR="00267659" w:rsidRPr="00267659" w:rsidRDefault="00267659" w:rsidP="00267659"/>
    <w:p w14:paraId="180FE5BF" w14:textId="34ED9552" w:rsidR="00267659" w:rsidRPr="00267659" w:rsidRDefault="00267659" w:rsidP="00267659"/>
    <w:p w14:paraId="198648D4" w14:textId="75DC5CD0" w:rsidR="00267659" w:rsidRDefault="00267659" w:rsidP="00267659">
      <w:pPr>
        <w:rPr>
          <w:b/>
          <w:sz w:val="36"/>
          <w:szCs w:val="36"/>
        </w:rPr>
      </w:pPr>
    </w:p>
    <w:p w14:paraId="21E194C5" w14:textId="6615111F" w:rsidR="00267659" w:rsidRPr="00267659" w:rsidRDefault="00267659" w:rsidP="00267659"/>
    <w:p w14:paraId="513EBE02" w14:textId="6A027E12" w:rsidR="00267659" w:rsidRDefault="00267659" w:rsidP="00267659">
      <w:pPr>
        <w:tabs>
          <w:tab w:val="left" w:pos="984"/>
        </w:tabs>
      </w:pPr>
      <w:r>
        <w:tab/>
      </w:r>
    </w:p>
    <w:p w14:paraId="3E5E98DB" w14:textId="698DFAEF" w:rsidR="000B6989" w:rsidRDefault="000B6989" w:rsidP="00B965F3">
      <w:pPr>
        <w:tabs>
          <w:tab w:val="left" w:pos="984"/>
        </w:tabs>
        <w:spacing w:after="600"/>
        <w:jc w:val="center"/>
        <w:rPr>
          <w:b/>
          <w:bCs w:val="0"/>
          <w:sz w:val="36"/>
          <w:szCs w:val="36"/>
        </w:rPr>
      </w:pPr>
    </w:p>
    <w:p w14:paraId="06E08E46" w14:textId="6FBED909" w:rsidR="009A54D6" w:rsidRDefault="009A54D6" w:rsidP="00B965F3">
      <w:pPr>
        <w:tabs>
          <w:tab w:val="left" w:pos="984"/>
        </w:tabs>
        <w:spacing w:after="600"/>
        <w:jc w:val="center"/>
        <w:rPr>
          <w:b/>
          <w:bCs w:val="0"/>
          <w:sz w:val="36"/>
          <w:szCs w:val="36"/>
        </w:rPr>
      </w:pPr>
    </w:p>
    <w:p w14:paraId="079924A9" w14:textId="10FC8E3C" w:rsidR="009A54D6" w:rsidRDefault="009A54D6" w:rsidP="00B965F3">
      <w:pPr>
        <w:tabs>
          <w:tab w:val="left" w:pos="984"/>
        </w:tabs>
        <w:spacing w:after="600"/>
        <w:jc w:val="center"/>
        <w:rPr>
          <w:b/>
          <w:bCs w:val="0"/>
          <w:sz w:val="36"/>
          <w:szCs w:val="36"/>
        </w:rPr>
      </w:pPr>
    </w:p>
    <w:p w14:paraId="43E93C2F" w14:textId="6B536B89" w:rsidR="009A54D6" w:rsidRDefault="009A54D6" w:rsidP="00B965F3">
      <w:pPr>
        <w:tabs>
          <w:tab w:val="left" w:pos="984"/>
        </w:tabs>
        <w:spacing w:after="600"/>
        <w:jc w:val="center"/>
        <w:rPr>
          <w:b/>
          <w:bCs w:val="0"/>
          <w:sz w:val="36"/>
          <w:szCs w:val="36"/>
        </w:rPr>
      </w:pPr>
    </w:p>
    <w:p w14:paraId="7A5166AB" w14:textId="77777777" w:rsidR="009A54D6" w:rsidRDefault="009A54D6" w:rsidP="00B965F3">
      <w:pPr>
        <w:tabs>
          <w:tab w:val="left" w:pos="984"/>
        </w:tabs>
        <w:spacing w:after="600"/>
        <w:jc w:val="center"/>
        <w:rPr>
          <w:b/>
          <w:bCs w:val="0"/>
          <w:sz w:val="36"/>
          <w:szCs w:val="36"/>
        </w:rPr>
      </w:pPr>
    </w:p>
    <w:p w14:paraId="154B1A57" w14:textId="7B01FCDC" w:rsidR="00CB38BB" w:rsidRPr="00B965F3" w:rsidRDefault="009A54D6" w:rsidP="0081054D">
      <w:pPr>
        <w:tabs>
          <w:tab w:val="left" w:pos="984"/>
          <w:tab w:val="left" w:pos="1932"/>
          <w:tab w:val="left" w:pos="2440"/>
          <w:tab w:val="center" w:pos="4896"/>
        </w:tabs>
        <w:spacing w:after="600"/>
        <w:jc w:val="left"/>
        <w:rPr>
          <w:b/>
          <w:bCs w:val="0"/>
          <w:sz w:val="36"/>
          <w:szCs w:val="36"/>
        </w:rPr>
      </w:pPr>
      <w:r>
        <w:rPr>
          <w:b/>
          <w:bCs w:val="0"/>
          <w:sz w:val="36"/>
          <w:szCs w:val="36"/>
        </w:rPr>
        <w:tab/>
      </w:r>
      <w:r>
        <w:rPr>
          <w:b/>
          <w:bCs w:val="0"/>
          <w:sz w:val="36"/>
          <w:szCs w:val="36"/>
        </w:rPr>
        <w:tab/>
      </w:r>
      <w:r>
        <w:rPr>
          <w:b/>
          <w:bCs w:val="0"/>
          <w:sz w:val="36"/>
          <w:szCs w:val="36"/>
        </w:rPr>
        <w:tab/>
      </w:r>
      <w:r w:rsidR="0081054D">
        <w:rPr>
          <w:b/>
          <w:bCs w:val="0"/>
          <w:sz w:val="36"/>
          <w:szCs w:val="36"/>
        </w:rPr>
        <w:tab/>
      </w:r>
      <w:r w:rsidR="00B965F3" w:rsidRPr="00B965F3">
        <w:rPr>
          <w:b/>
          <w:bCs w:val="0"/>
          <w:sz w:val="36"/>
          <w:szCs w:val="36"/>
        </w:rPr>
        <w:t>MỤC LỤC</w:t>
      </w:r>
    </w:p>
    <w:p w14:paraId="53BBFEB0" w14:textId="4348D400" w:rsidR="003010EE" w:rsidRDefault="00ED1D64">
      <w:pPr>
        <w:pStyle w:val="TOC1"/>
        <w:rPr>
          <w:rFonts w:asciiTheme="minorHAnsi" w:eastAsiaTheme="minorEastAsia" w:hAnsiTheme="minorHAnsi" w:cstheme="minorBidi"/>
          <w:noProof/>
          <w:sz w:val="22"/>
          <w:szCs w:val="22"/>
        </w:rPr>
      </w:pPr>
      <w:r>
        <w:rPr>
          <w:bCs/>
        </w:rPr>
        <w:fldChar w:fldCharType="begin"/>
      </w:r>
      <w:r>
        <w:rPr>
          <w:bCs/>
        </w:rPr>
        <w:instrText xml:space="preserve"> TOC \o "1-4" \h \z \u </w:instrText>
      </w:r>
      <w:r>
        <w:rPr>
          <w:bCs/>
        </w:rPr>
        <w:fldChar w:fldCharType="separate"/>
      </w:r>
      <w:hyperlink w:anchor="_Toc235169690" w:history="1">
        <w:r w:rsidR="003010EE" w:rsidRPr="00120EDC">
          <w:rPr>
            <w:rStyle w:val="Hyperlink"/>
            <w:noProof/>
            <w14:scene3d>
              <w14:camera w14:prst="orthographicFront"/>
              <w14:lightRig w14:rig="threePt" w14:dir="t">
                <w14:rot w14:lat="0" w14:lon="0" w14:rev="0"/>
              </w14:lightRig>
            </w14:scene3d>
          </w:rPr>
          <w:t>Chương 1.</w:t>
        </w:r>
        <w:r w:rsidR="003010EE" w:rsidRPr="00120EDC">
          <w:rPr>
            <w:rStyle w:val="Hyperlink"/>
            <w:b/>
            <w:bCs/>
            <w:noProof/>
          </w:rPr>
          <w:t xml:space="preserve"> GIỚI THIỆU</w:t>
        </w:r>
        <w:r w:rsidR="003010EE">
          <w:rPr>
            <w:noProof/>
            <w:webHidden/>
          </w:rPr>
          <w:tab/>
        </w:r>
        <w:r w:rsidR="003010EE">
          <w:rPr>
            <w:noProof/>
            <w:webHidden/>
          </w:rPr>
          <w:fldChar w:fldCharType="begin"/>
        </w:r>
        <w:r w:rsidR="003010EE">
          <w:rPr>
            <w:noProof/>
            <w:webHidden/>
          </w:rPr>
          <w:instrText xml:space="preserve"> PAGEREF _Toc235169690 \h </w:instrText>
        </w:r>
        <w:r w:rsidR="003010EE">
          <w:rPr>
            <w:noProof/>
            <w:webHidden/>
          </w:rPr>
        </w:r>
        <w:r w:rsidR="003010EE">
          <w:rPr>
            <w:noProof/>
            <w:webHidden/>
          </w:rPr>
          <w:fldChar w:fldCharType="separate"/>
        </w:r>
        <w:r w:rsidR="003010EE">
          <w:rPr>
            <w:noProof/>
            <w:webHidden/>
          </w:rPr>
          <w:t>1</w:t>
        </w:r>
        <w:r w:rsidR="003010EE">
          <w:rPr>
            <w:noProof/>
            <w:webHidden/>
          </w:rPr>
          <w:fldChar w:fldCharType="end"/>
        </w:r>
      </w:hyperlink>
    </w:p>
    <w:p w14:paraId="6E268924" w14:textId="696D512F" w:rsidR="003010EE" w:rsidRDefault="003010EE">
      <w:pPr>
        <w:pStyle w:val="TOC2"/>
        <w:rPr>
          <w:rFonts w:asciiTheme="minorHAnsi" w:eastAsiaTheme="minorEastAsia" w:hAnsiTheme="minorHAnsi" w:cstheme="minorBidi"/>
          <w:bCs w:val="0"/>
          <w:noProof/>
          <w:sz w:val="22"/>
          <w:szCs w:val="22"/>
        </w:rPr>
      </w:pPr>
      <w:hyperlink w:anchor="_Toc235169691" w:history="1">
        <w:r w:rsidRPr="00120EDC">
          <w:rPr>
            <w:rStyle w:val="Hyperlink"/>
            <w:noProof/>
            <w14:scene3d>
              <w14:camera w14:prst="orthographicFront"/>
              <w14:lightRig w14:rig="threePt" w14:dir="t">
                <w14:rot w14:lat="0" w14:lon="0" w14:rev="0"/>
              </w14:lightRig>
            </w14:scene3d>
          </w:rPr>
          <w:t>1.1</w:t>
        </w:r>
        <w:r w:rsidRPr="00120EDC">
          <w:rPr>
            <w:rStyle w:val="Hyperlink"/>
            <w:noProof/>
          </w:rPr>
          <w:t xml:space="preserve"> ĐẶT VẤN ĐỀ, MỤC TIÊU LUẬN VĂN</w:t>
        </w:r>
        <w:r>
          <w:rPr>
            <w:noProof/>
            <w:webHidden/>
          </w:rPr>
          <w:tab/>
        </w:r>
        <w:r>
          <w:rPr>
            <w:noProof/>
            <w:webHidden/>
          </w:rPr>
          <w:fldChar w:fldCharType="begin"/>
        </w:r>
        <w:r>
          <w:rPr>
            <w:noProof/>
            <w:webHidden/>
          </w:rPr>
          <w:instrText xml:space="preserve"> PAGEREF _Toc235169691 \h </w:instrText>
        </w:r>
        <w:r>
          <w:rPr>
            <w:noProof/>
            <w:webHidden/>
          </w:rPr>
        </w:r>
        <w:r>
          <w:rPr>
            <w:noProof/>
            <w:webHidden/>
          </w:rPr>
          <w:fldChar w:fldCharType="separate"/>
        </w:r>
        <w:r>
          <w:rPr>
            <w:noProof/>
            <w:webHidden/>
          </w:rPr>
          <w:t>1</w:t>
        </w:r>
        <w:r>
          <w:rPr>
            <w:noProof/>
            <w:webHidden/>
          </w:rPr>
          <w:fldChar w:fldCharType="end"/>
        </w:r>
      </w:hyperlink>
    </w:p>
    <w:p w14:paraId="576816CC" w14:textId="51F482AA" w:rsidR="003010EE" w:rsidRDefault="003010EE">
      <w:pPr>
        <w:pStyle w:val="TOC3"/>
        <w:rPr>
          <w:rFonts w:asciiTheme="minorHAnsi" w:eastAsiaTheme="minorEastAsia" w:hAnsiTheme="minorHAnsi" w:cstheme="minorBidi"/>
          <w:bCs w:val="0"/>
          <w:iCs w:val="0"/>
          <w:noProof/>
          <w:sz w:val="22"/>
          <w:szCs w:val="22"/>
        </w:rPr>
      </w:pPr>
      <w:hyperlink w:anchor="_Toc235169692" w:history="1">
        <w:r w:rsidRPr="00120EDC">
          <w:rPr>
            <w:rStyle w:val="Hyperlink"/>
            <w:noProof/>
          </w:rPr>
          <w:t>1.1.1 Đặt vấn đề</w:t>
        </w:r>
        <w:r>
          <w:rPr>
            <w:noProof/>
            <w:webHidden/>
          </w:rPr>
          <w:tab/>
        </w:r>
        <w:r>
          <w:rPr>
            <w:noProof/>
            <w:webHidden/>
          </w:rPr>
          <w:fldChar w:fldCharType="begin"/>
        </w:r>
        <w:r>
          <w:rPr>
            <w:noProof/>
            <w:webHidden/>
          </w:rPr>
          <w:instrText xml:space="preserve"> PAGEREF _Toc235169692 \h </w:instrText>
        </w:r>
        <w:r>
          <w:rPr>
            <w:noProof/>
            <w:webHidden/>
          </w:rPr>
        </w:r>
        <w:r>
          <w:rPr>
            <w:noProof/>
            <w:webHidden/>
          </w:rPr>
          <w:fldChar w:fldCharType="separate"/>
        </w:r>
        <w:r>
          <w:rPr>
            <w:noProof/>
            <w:webHidden/>
          </w:rPr>
          <w:t>1</w:t>
        </w:r>
        <w:r>
          <w:rPr>
            <w:noProof/>
            <w:webHidden/>
          </w:rPr>
          <w:fldChar w:fldCharType="end"/>
        </w:r>
      </w:hyperlink>
    </w:p>
    <w:p w14:paraId="4F3F7F87" w14:textId="0AB62717" w:rsidR="003010EE" w:rsidRDefault="003010EE">
      <w:pPr>
        <w:pStyle w:val="TOC3"/>
        <w:rPr>
          <w:rFonts w:asciiTheme="minorHAnsi" w:eastAsiaTheme="minorEastAsia" w:hAnsiTheme="minorHAnsi" w:cstheme="minorBidi"/>
          <w:bCs w:val="0"/>
          <w:iCs w:val="0"/>
          <w:noProof/>
          <w:sz w:val="22"/>
          <w:szCs w:val="22"/>
        </w:rPr>
      </w:pPr>
      <w:hyperlink w:anchor="_Toc235169693" w:history="1">
        <w:r w:rsidRPr="00120EDC">
          <w:rPr>
            <w:rStyle w:val="Hyperlink"/>
            <w:noProof/>
          </w:rPr>
          <w:t>1.1.2 Mục tiêu luận văn</w:t>
        </w:r>
        <w:r>
          <w:rPr>
            <w:noProof/>
            <w:webHidden/>
          </w:rPr>
          <w:tab/>
        </w:r>
        <w:r>
          <w:rPr>
            <w:noProof/>
            <w:webHidden/>
          </w:rPr>
          <w:fldChar w:fldCharType="begin"/>
        </w:r>
        <w:r>
          <w:rPr>
            <w:noProof/>
            <w:webHidden/>
          </w:rPr>
          <w:instrText xml:space="preserve"> PAGEREF _Toc235169693 \h </w:instrText>
        </w:r>
        <w:r>
          <w:rPr>
            <w:noProof/>
            <w:webHidden/>
          </w:rPr>
        </w:r>
        <w:r>
          <w:rPr>
            <w:noProof/>
            <w:webHidden/>
          </w:rPr>
          <w:fldChar w:fldCharType="separate"/>
        </w:r>
        <w:r>
          <w:rPr>
            <w:noProof/>
            <w:webHidden/>
          </w:rPr>
          <w:t>2</w:t>
        </w:r>
        <w:r>
          <w:rPr>
            <w:noProof/>
            <w:webHidden/>
          </w:rPr>
          <w:fldChar w:fldCharType="end"/>
        </w:r>
      </w:hyperlink>
    </w:p>
    <w:p w14:paraId="520C3BB4" w14:textId="3277DF30" w:rsidR="003010EE" w:rsidRDefault="003010EE">
      <w:pPr>
        <w:pStyle w:val="TOC2"/>
        <w:rPr>
          <w:rFonts w:asciiTheme="minorHAnsi" w:eastAsiaTheme="minorEastAsia" w:hAnsiTheme="minorHAnsi" w:cstheme="minorBidi"/>
          <w:bCs w:val="0"/>
          <w:noProof/>
          <w:sz w:val="22"/>
          <w:szCs w:val="22"/>
        </w:rPr>
      </w:pPr>
      <w:hyperlink w:anchor="_Toc235169694" w:history="1">
        <w:r w:rsidRPr="00120EDC">
          <w:rPr>
            <w:rStyle w:val="Hyperlink"/>
            <w:noProof/>
            <w14:scene3d>
              <w14:camera w14:prst="orthographicFront"/>
              <w14:lightRig w14:rig="threePt" w14:dir="t">
                <w14:rot w14:lat="0" w14:lon="0" w14:rev="0"/>
              </w14:lightRig>
            </w14:scene3d>
          </w:rPr>
          <w:t>1.2</w:t>
        </w:r>
        <w:r w:rsidRPr="00120EDC">
          <w:rPr>
            <w:rStyle w:val="Hyperlink"/>
            <w:noProof/>
          </w:rPr>
          <w:t xml:space="preserve"> NHỮNG THÁCH THỨC CẦN GIẢI QUYẾT</w:t>
        </w:r>
        <w:r>
          <w:rPr>
            <w:noProof/>
            <w:webHidden/>
          </w:rPr>
          <w:tab/>
        </w:r>
        <w:r>
          <w:rPr>
            <w:noProof/>
            <w:webHidden/>
          </w:rPr>
          <w:fldChar w:fldCharType="begin"/>
        </w:r>
        <w:r>
          <w:rPr>
            <w:noProof/>
            <w:webHidden/>
          </w:rPr>
          <w:instrText xml:space="preserve"> PAGEREF _Toc235169694 \h </w:instrText>
        </w:r>
        <w:r>
          <w:rPr>
            <w:noProof/>
            <w:webHidden/>
          </w:rPr>
        </w:r>
        <w:r>
          <w:rPr>
            <w:noProof/>
            <w:webHidden/>
          </w:rPr>
          <w:fldChar w:fldCharType="separate"/>
        </w:r>
        <w:r>
          <w:rPr>
            <w:noProof/>
            <w:webHidden/>
          </w:rPr>
          <w:t>3</w:t>
        </w:r>
        <w:r>
          <w:rPr>
            <w:noProof/>
            <w:webHidden/>
          </w:rPr>
          <w:fldChar w:fldCharType="end"/>
        </w:r>
      </w:hyperlink>
    </w:p>
    <w:p w14:paraId="3A5B442E" w14:textId="006C090B" w:rsidR="003010EE" w:rsidRDefault="003010EE">
      <w:pPr>
        <w:pStyle w:val="TOC3"/>
        <w:rPr>
          <w:rFonts w:asciiTheme="minorHAnsi" w:eastAsiaTheme="minorEastAsia" w:hAnsiTheme="minorHAnsi" w:cstheme="minorBidi"/>
          <w:bCs w:val="0"/>
          <w:iCs w:val="0"/>
          <w:noProof/>
          <w:sz w:val="22"/>
          <w:szCs w:val="22"/>
        </w:rPr>
      </w:pPr>
      <w:hyperlink w:anchor="_Toc235169695" w:history="1">
        <w:r w:rsidRPr="00120EDC">
          <w:rPr>
            <w:rStyle w:val="Hyperlink"/>
            <w:noProof/>
          </w:rPr>
          <w:t>1.2.1 Thách thức trong quy trình đăng ký lưu trú</w:t>
        </w:r>
        <w:r>
          <w:rPr>
            <w:noProof/>
            <w:webHidden/>
          </w:rPr>
          <w:tab/>
        </w:r>
        <w:r>
          <w:rPr>
            <w:noProof/>
            <w:webHidden/>
          </w:rPr>
          <w:fldChar w:fldCharType="begin"/>
        </w:r>
        <w:r>
          <w:rPr>
            <w:noProof/>
            <w:webHidden/>
          </w:rPr>
          <w:instrText xml:space="preserve"> PAGEREF _Toc235169695 \h </w:instrText>
        </w:r>
        <w:r>
          <w:rPr>
            <w:noProof/>
            <w:webHidden/>
          </w:rPr>
        </w:r>
        <w:r>
          <w:rPr>
            <w:noProof/>
            <w:webHidden/>
          </w:rPr>
          <w:fldChar w:fldCharType="separate"/>
        </w:r>
        <w:r>
          <w:rPr>
            <w:noProof/>
            <w:webHidden/>
          </w:rPr>
          <w:t>3</w:t>
        </w:r>
        <w:r>
          <w:rPr>
            <w:noProof/>
            <w:webHidden/>
          </w:rPr>
          <w:fldChar w:fldCharType="end"/>
        </w:r>
      </w:hyperlink>
    </w:p>
    <w:p w14:paraId="5A535FBE" w14:textId="75715B38" w:rsidR="003010EE" w:rsidRDefault="003010EE">
      <w:pPr>
        <w:pStyle w:val="TOC3"/>
        <w:rPr>
          <w:rFonts w:asciiTheme="minorHAnsi" w:eastAsiaTheme="minorEastAsia" w:hAnsiTheme="minorHAnsi" w:cstheme="minorBidi"/>
          <w:bCs w:val="0"/>
          <w:iCs w:val="0"/>
          <w:noProof/>
          <w:sz w:val="22"/>
          <w:szCs w:val="22"/>
        </w:rPr>
      </w:pPr>
      <w:hyperlink w:anchor="_Toc235169696" w:history="1">
        <w:r w:rsidRPr="00120EDC">
          <w:rPr>
            <w:rStyle w:val="Hyperlink"/>
            <w:noProof/>
          </w:rPr>
          <w:t>1.2.2 Thách thức trong quản lý dữ liệu tập trung</w:t>
        </w:r>
        <w:r>
          <w:rPr>
            <w:noProof/>
            <w:webHidden/>
          </w:rPr>
          <w:tab/>
        </w:r>
        <w:r>
          <w:rPr>
            <w:noProof/>
            <w:webHidden/>
          </w:rPr>
          <w:fldChar w:fldCharType="begin"/>
        </w:r>
        <w:r>
          <w:rPr>
            <w:noProof/>
            <w:webHidden/>
          </w:rPr>
          <w:instrText xml:space="preserve"> PAGEREF _Toc235169696 \h </w:instrText>
        </w:r>
        <w:r>
          <w:rPr>
            <w:noProof/>
            <w:webHidden/>
          </w:rPr>
        </w:r>
        <w:r>
          <w:rPr>
            <w:noProof/>
            <w:webHidden/>
          </w:rPr>
          <w:fldChar w:fldCharType="separate"/>
        </w:r>
        <w:r>
          <w:rPr>
            <w:noProof/>
            <w:webHidden/>
          </w:rPr>
          <w:t>4</w:t>
        </w:r>
        <w:r>
          <w:rPr>
            <w:noProof/>
            <w:webHidden/>
          </w:rPr>
          <w:fldChar w:fldCharType="end"/>
        </w:r>
      </w:hyperlink>
    </w:p>
    <w:p w14:paraId="4B8CDD5B" w14:textId="556598F7" w:rsidR="003010EE" w:rsidRDefault="003010EE">
      <w:pPr>
        <w:pStyle w:val="TOC3"/>
        <w:rPr>
          <w:rFonts w:asciiTheme="minorHAnsi" w:eastAsiaTheme="minorEastAsia" w:hAnsiTheme="minorHAnsi" w:cstheme="minorBidi"/>
          <w:bCs w:val="0"/>
          <w:iCs w:val="0"/>
          <w:noProof/>
          <w:sz w:val="22"/>
          <w:szCs w:val="22"/>
        </w:rPr>
      </w:pPr>
      <w:hyperlink w:anchor="_Toc235169697" w:history="1">
        <w:r w:rsidRPr="00120EDC">
          <w:rPr>
            <w:rStyle w:val="Hyperlink"/>
            <w:noProof/>
          </w:rPr>
          <w:t>1.2.3 Thách thức trong quản lý phòng và giường</w:t>
        </w:r>
        <w:r>
          <w:rPr>
            <w:noProof/>
            <w:webHidden/>
          </w:rPr>
          <w:tab/>
        </w:r>
        <w:r>
          <w:rPr>
            <w:noProof/>
            <w:webHidden/>
          </w:rPr>
          <w:fldChar w:fldCharType="begin"/>
        </w:r>
        <w:r>
          <w:rPr>
            <w:noProof/>
            <w:webHidden/>
          </w:rPr>
          <w:instrText xml:space="preserve"> PAGEREF _Toc235169697 \h </w:instrText>
        </w:r>
        <w:r>
          <w:rPr>
            <w:noProof/>
            <w:webHidden/>
          </w:rPr>
        </w:r>
        <w:r>
          <w:rPr>
            <w:noProof/>
            <w:webHidden/>
          </w:rPr>
          <w:fldChar w:fldCharType="separate"/>
        </w:r>
        <w:r>
          <w:rPr>
            <w:noProof/>
            <w:webHidden/>
          </w:rPr>
          <w:t>4</w:t>
        </w:r>
        <w:r>
          <w:rPr>
            <w:noProof/>
            <w:webHidden/>
          </w:rPr>
          <w:fldChar w:fldCharType="end"/>
        </w:r>
      </w:hyperlink>
    </w:p>
    <w:p w14:paraId="7614C405" w14:textId="799D88FA" w:rsidR="003010EE" w:rsidRDefault="003010EE">
      <w:pPr>
        <w:pStyle w:val="TOC3"/>
        <w:rPr>
          <w:rFonts w:asciiTheme="minorHAnsi" w:eastAsiaTheme="minorEastAsia" w:hAnsiTheme="minorHAnsi" w:cstheme="minorBidi"/>
          <w:bCs w:val="0"/>
          <w:iCs w:val="0"/>
          <w:noProof/>
          <w:sz w:val="22"/>
          <w:szCs w:val="22"/>
        </w:rPr>
      </w:pPr>
      <w:hyperlink w:anchor="_Toc235169698" w:history="1">
        <w:r w:rsidRPr="00120EDC">
          <w:rPr>
            <w:rStyle w:val="Hyperlink"/>
            <w:noProof/>
          </w:rPr>
          <w:t>1.2.4 Thách thức trong quản lý tài chính</w:t>
        </w:r>
        <w:r>
          <w:rPr>
            <w:noProof/>
            <w:webHidden/>
          </w:rPr>
          <w:tab/>
        </w:r>
        <w:r>
          <w:rPr>
            <w:noProof/>
            <w:webHidden/>
          </w:rPr>
          <w:fldChar w:fldCharType="begin"/>
        </w:r>
        <w:r>
          <w:rPr>
            <w:noProof/>
            <w:webHidden/>
          </w:rPr>
          <w:instrText xml:space="preserve"> PAGEREF _Toc235169698 \h </w:instrText>
        </w:r>
        <w:r>
          <w:rPr>
            <w:noProof/>
            <w:webHidden/>
          </w:rPr>
        </w:r>
        <w:r>
          <w:rPr>
            <w:noProof/>
            <w:webHidden/>
          </w:rPr>
          <w:fldChar w:fldCharType="separate"/>
        </w:r>
        <w:r>
          <w:rPr>
            <w:noProof/>
            <w:webHidden/>
          </w:rPr>
          <w:t>5</w:t>
        </w:r>
        <w:r>
          <w:rPr>
            <w:noProof/>
            <w:webHidden/>
          </w:rPr>
          <w:fldChar w:fldCharType="end"/>
        </w:r>
      </w:hyperlink>
    </w:p>
    <w:p w14:paraId="15B0FD76" w14:textId="4CD995B5" w:rsidR="003010EE" w:rsidRDefault="003010EE">
      <w:pPr>
        <w:pStyle w:val="TOC3"/>
        <w:rPr>
          <w:rFonts w:asciiTheme="minorHAnsi" w:eastAsiaTheme="minorEastAsia" w:hAnsiTheme="minorHAnsi" w:cstheme="minorBidi"/>
          <w:bCs w:val="0"/>
          <w:iCs w:val="0"/>
          <w:noProof/>
          <w:sz w:val="22"/>
          <w:szCs w:val="22"/>
        </w:rPr>
      </w:pPr>
      <w:hyperlink w:anchor="_Toc235169699" w:history="1">
        <w:r w:rsidRPr="00120EDC">
          <w:rPr>
            <w:rStyle w:val="Hyperlink"/>
            <w:noProof/>
          </w:rPr>
          <w:t>1.2.5 Thách thức trong quản lý tài sản</w:t>
        </w:r>
        <w:r>
          <w:rPr>
            <w:noProof/>
            <w:webHidden/>
          </w:rPr>
          <w:tab/>
        </w:r>
        <w:r>
          <w:rPr>
            <w:noProof/>
            <w:webHidden/>
          </w:rPr>
          <w:fldChar w:fldCharType="begin"/>
        </w:r>
        <w:r>
          <w:rPr>
            <w:noProof/>
            <w:webHidden/>
          </w:rPr>
          <w:instrText xml:space="preserve"> PAGEREF _Toc235169699 \h </w:instrText>
        </w:r>
        <w:r>
          <w:rPr>
            <w:noProof/>
            <w:webHidden/>
          </w:rPr>
        </w:r>
        <w:r>
          <w:rPr>
            <w:noProof/>
            <w:webHidden/>
          </w:rPr>
          <w:fldChar w:fldCharType="separate"/>
        </w:r>
        <w:r>
          <w:rPr>
            <w:noProof/>
            <w:webHidden/>
          </w:rPr>
          <w:t>5</w:t>
        </w:r>
        <w:r>
          <w:rPr>
            <w:noProof/>
            <w:webHidden/>
          </w:rPr>
          <w:fldChar w:fldCharType="end"/>
        </w:r>
      </w:hyperlink>
    </w:p>
    <w:p w14:paraId="41F86545" w14:textId="23290CB6" w:rsidR="003010EE" w:rsidRDefault="003010EE">
      <w:pPr>
        <w:pStyle w:val="TOC3"/>
        <w:rPr>
          <w:rFonts w:asciiTheme="minorHAnsi" w:eastAsiaTheme="minorEastAsia" w:hAnsiTheme="minorHAnsi" w:cstheme="minorBidi"/>
          <w:bCs w:val="0"/>
          <w:iCs w:val="0"/>
          <w:noProof/>
          <w:sz w:val="22"/>
          <w:szCs w:val="22"/>
        </w:rPr>
      </w:pPr>
      <w:hyperlink w:anchor="_Toc235169700" w:history="1">
        <w:r w:rsidRPr="00120EDC">
          <w:rPr>
            <w:rStyle w:val="Hyperlink"/>
            <w:noProof/>
          </w:rPr>
          <w:t>1.2.6 Thách thức về hiệu năng hệ thống</w:t>
        </w:r>
        <w:r>
          <w:rPr>
            <w:noProof/>
            <w:webHidden/>
          </w:rPr>
          <w:tab/>
        </w:r>
        <w:r>
          <w:rPr>
            <w:noProof/>
            <w:webHidden/>
          </w:rPr>
          <w:fldChar w:fldCharType="begin"/>
        </w:r>
        <w:r>
          <w:rPr>
            <w:noProof/>
            <w:webHidden/>
          </w:rPr>
          <w:instrText xml:space="preserve"> PAGEREF _Toc235169700 \h </w:instrText>
        </w:r>
        <w:r>
          <w:rPr>
            <w:noProof/>
            <w:webHidden/>
          </w:rPr>
        </w:r>
        <w:r>
          <w:rPr>
            <w:noProof/>
            <w:webHidden/>
          </w:rPr>
          <w:fldChar w:fldCharType="separate"/>
        </w:r>
        <w:r>
          <w:rPr>
            <w:noProof/>
            <w:webHidden/>
          </w:rPr>
          <w:t>5</w:t>
        </w:r>
        <w:r>
          <w:rPr>
            <w:noProof/>
            <w:webHidden/>
          </w:rPr>
          <w:fldChar w:fldCharType="end"/>
        </w:r>
      </w:hyperlink>
    </w:p>
    <w:p w14:paraId="7151D3E4" w14:textId="3C7BC17B" w:rsidR="003010EE" w:rsidRDefault="003010EE">
      <w:pPr>
        <w:pStyle w:val="TOC2"/>
        <w:rPr>
          <w:rFonts w:asciiTheme="minorHAnsi" w:eastAsiaTheme="minorEastAsia" w:hAnsiTheme="minorHAnsi" w:cstheme="minorBidi"/>
          <w:bCs w:val="0"/>
          <w:noProof/>
          <w:sz w:val="22"/>
          <w:szCs w:val="22"/>
        </w:rPr>
      </w:pPr>
      <w:hyperlink w:anchor="_Toc235169701" w:history="1">
        <w:r w:rsidRPr="00120EDC">
          <w:rPr>
            <w:rStyle w:val="Hyperlink"/>
            <w:noProof/>
            <w14:scene3d>
              <w14:camera w14:prst="orthographicFront"/>
              <w14:lightRig w14:rig="threePt" w14:dir="t">
                <w14:rot w14:lat="0" w14:lon="0" w14:rev="0"/>
              </w14:lightRig>
            </w14:scene3d>
          </w:rPr>
          <w:t>1.3</w:t>
        </w:r>
        <w:r w:rsidRPr="00120EDC">
          <w:rPr>
            <w:rStyle w:val="Hyperlink"/>
            <w:noProof/>
          </w:rPr>
          <w:t xml:space="preserve"> NỘI DUNG PHẠM VI THỰC HIỆN</w:t>
        </w:r>
        <w:r>
          <w:rPr>
            <w:noProof/>
            <w:webHidden/>
          </w:rPr>
          <w:tab/>
        </w:r>
        <w:r>
          <w:rPr>
            <w:noProof/>
            <w:webHidden/>
          </w:rPr>
          <w:fldChar w:fldCharType="begin"/>
        </w:r>
        <w:r>
          <w:rPr>
            <w:noProof/>
            <w:webHidden/>
          </w:rPr>
          <w:instrText xml:space="preserve"> PAGEREF _Toc235169701 \h </w:instrText>
        </w:r>
        <w:r>
          <w:rPr>
            <w:noProof/>
            <w:webHidden/>
          </w:rPr>
        </w:r>
        <w:r>
          <w:rPr>
            <w:noProof/>
            <w:webHidden/>
          </w:rPr>
          <w:fldChar w:fldCharType="separate"/>
        </w:r>
        <w:r>
          <w:rPr>
            <w:noProof/>
            <w:webHidden/>
          </w:rPr>
          <w:t>7</w:t>
        </w:r>
        <w:r>
          <w:rPr>
            <w:noProof/>
            <w:webHidden/>
          </w:rPr>
          <w:fldChar w:fldCharType="end"/>
        </w:r>
      </w:hyperlink>
    </w:p>
    <w:p w14:paraId="6B3ACB22" w14:textId="4776A669" w:rsidR="003010EE" w:rsidRDefault="003010EE">
      <w:pPr>
        <w:pStyle w:val="TOC2"/>
        <w:rPr>
          <w:rFonts w:asciiTheme="minorHAnsi" w:eastAsiaTheme="minorEastAsia" w:hAnsiTheme="minorHAnsi" w:cstheme="minorBidi"/>
          <w:bCs w:val="0"/>
          <w:noProof/>
          <w:sz w:val="22"/>
          <w:szCs w:val="22"/>
        </w:rPr>
      </w:pPr>
      <w:hyperlink w:anchor="_Toc235169702" w:history="1">
        <w:r w:rsidRPr="00120EDC">
          <w:rPr>
            <w:rStyle w:val="Hyperlink"/>
            <w:noProof/>
            <w14:scene3d>
              <w14:camera w14:prst="orthographicFront"/>
              <w14:lightRig w14:rig="threePt" w14:dir="t">
                <w14:rot w14:lat="0" w14:lon="0" w14:rev="0"/>
              </w14:lightRig>
            </w14:scene3d>
          </w:rPr>
          <w:t>1.4</w:t>
        </w:r>
        <w:r w:rsidRPr="00120EDC">
          <w:rPr>
            <w:rStyle w:val="Hyperlink"/>
            <w:noProof/>
          </w:rPr>
          <w:t xml:space="preserve"> KẾT QUẢ CẦN ĐẠT ĐƯỢC</w:t>
        </w:r>
        <w:r>
          <w:rPr>
            <w:noProof/>
            <w:webHidden/>
          </w:rPr>
          <w:tab/>
        </w:r>
        <w:r>
          <w:rPr>
            <w:noProof/>
            <w:webHidden/>
          </w:rPr>
          <w:fldChar w:fldCharType="begin"/>
        </w:r>
        <w:r>
          <w:rPr>
            <w:noProof/>
            <w:webHidden/>
          </w:rPr>
          <w:instrText xml:space="preserve"> PAGEREF _Toc235169702 \h </w:instrText>
        </w:r>
        <w:r>
          <w:rPr>
            <w:noProof/>
            <w:webHidden/>
          </w:rPr>
        </w:r>
        <w:r>
          <w:rPr>
            <w:noProof/>
            <w:webHidden/>
          </w:rPr>
          <w:fldChar w:fldCharType="separate"/>
        </w:r>
        <w:r>
          <w:rPr>
            <w:noProof/>
            <w:webHidden/>
          </w:rPr>
          <w:t>7</w:t>
        </w:r>
        <w:r>
          <w:rPr>
            <w:noProof/>
            <w:webHidden/>
          </w:rPr>
          <w:fldChar w:fldCharType="end"/>
        </w:r>
      </w:hyperlink>
    </w:p>
    <w:p w14:paraId="498FDA8D" w14:textId="3AB2000E" w:rsidR="003010EE" w:rsidRDefault="003010EE">
      <w:pPr>
        <w:pStyle w:val="TOC1"/>
        <w:rPr>
          <w:rFonts w:asciiTheme="minorHAnsi" w:eastAsiaTheme="minorEastAsia" w:hAnsiTheme="minorHAnsi" w:cstheme="minorBidi"/>
          <w:noProof/>
          <w:sz w:val="22"/>
          <w:szCs w:val="22"/>
        </w:rPr>
      </w:pPr>
      <w:hyperlink w:anchor="_Toc235169703" w:history="1">
        <w:r w:rsidRPr="00120EDC">
          <w:rPr>
            <w:rStyle w:val="Hyperlink"/>
            <w:noProof/>
            <w14:scene3d>
              <w14:camera w14:prst="orthographicFront"/>
              <w14:lightRig w14:rig="threePt" w14:dir="t">
                <w14:rot w14:lat="0" w14:lon="0" w14:rev="0"/>
              </w14:lightRig>
            </w14:scene3d>
          </w:rPr>
          <w:t>Chương 2.</w:t>
        </w:r>
        <w:r w:rsidRPr="00120EDC">
          <w:rPr>
            <w:rStyle w:val="Hyperlink"/>
            <w:b/>
            <w:bCs/>
            <w:noProof/>
          </w:rPr>
          <w:t xml:space="preserve"> PHƯƠNG PHÁP THỰC HIỆN</w:t>
        </w:r>
        <w:r>
          <w:rPr>
            <w:noProof/>
            <w:webHidden/>
          </w:rPr>
          <w:tab/>
        </w:r>
        <w:r>
          <w:rPr>
            <w:noProof/>
            <w:webHidden/>
          </w:rPr>
          <w:fldChar w:fldCharType="begin"/>
        </w:r>
        <w:r>
          <w:rPr>
            <w:noProof/>
            <w:webHidden/>
          </w:rPr>
          <w:instrText xml:space="preserve"> PAGEREF _Toc235169703 \h </w:instrText>
        </w:r>
        <w:r>
          <w:rPr>
            <w:noProof/>
            <w:webHidden/>
          </w:rPr>
        </w:r>
        <w:r>
          <w:rPr>
            <w:noProof/>
            <w:webHidden/>
          </w:rPr>
          <w:fldChar w:fldCharType="separate"/>
        </w:r>
        <w:r>
          <w:rPr>
            <w:noProof/>
            <w:webHidden/>
          </w:rPr>
          <w:t>9</w:t>
        </w:r>
        <w:r>
          <w:rPr>
            <w:noProof/>
            <w:webHidden/>
          </w:rPr>
          <w:fldChar w:fldCharType="end"/>
        </w:r>
      </w:hyperlink>
    </w:p>
    <w:p w14:paraId="2EC02F29" w14:textId="21054D37" w:rsidR="003010EE" w:rsidRDefault="003010EE">
      <w:pPr>
        <w:pStyle w:val="TOC2"/>
        <w:rPr>
          <w:rFonts w:asciiTheme="minorHAnsi" w:eastAsiaTheme="minorEastAsia" w:hAnsiTheme="minorHAnsi" w:cstheme="minorBidi"/>
          <w:bCs w:val="0"/>
          <w:noProof/>
          <w:sz w:val="22"/>
          <w:szCs w:val="22"/>
        </w:rPr>
      </w:pPr>
      <w:hyperlink w:anchor="_Toc235169704" w:history="1">
        <w:r w:rsidRPr="00120EDC">
          <w:rPr>
            <w:rStyle w:val="Hyperlink"/>
            <w:noProof/>
            <w14:scene3d>
              <w14:camera w14:prst="orthographicFront"/>
              <w14:lightRig w14:rig="threePt" w14:dir="t">
                <w14:rot w14:lat="0" w14:lon="0" w14:rev="0"/>
              </w14:lightRig>
            </w14:scene3d>
          </w:rPr>
          <w:t>2.1</w:t>
        </w:r>
        <w:r w:rsidRPr="00120EDC">
          <w:rPr>
            <w:rStyle w:val="Hyperlink"/>
            <w:noProof/>
          </w:rPr>
          <w:t xml:space="preserve"> CÁC HỆ THỐNG TƯỢNG TỰ</w:t>
        </w:r>
        <w:r>
          <w:rPr>
            <w:noProof/>
            <w:webHidden/>
          </w:rPr>
          <w:tab/>
        </w:r>
        <w:r>
          <w:rPr>
            <w:noProof/>
            <w:webHidden/>
          </w:rPr>
          <w:fldChar w:fldCharType="begin"/>
        </w:r>
        <w:r>
          <w:rPr>
            <w:noProof/>
            <w:webHidden/>
          </w:rPr>
          <w:instrText xml:space="preserve"> PAGEREF _Toc235169704 \h </w:instrText>
        </w:r>
        <w:r>
          <w:rPr>
            <w:noProof/>
            <w:webHidden/>
          </w:rPr>
        </w:r>
        <w:r>
          <w:rPr>
            <w:noProof/>
            <w:webHidden/>
          </w:rPr>
          <w:fldChar w:fldCharType="separate"/>
        </w:r>
        <w:r>
          <w:rPr>
            <w:noProof/>
            <w:webHidden/>
          </w:rPr>
          <w:t>9</w:t>
        </w:r>
        <w:r>
          <w:rPr>
            <w:noProof/>
            <w:webHidden/>
          </w:rPr>
          <w:fldChar w:fldCharType="end"/>
        </w:r>
      </w:hyperlink>
    </w:p>
    <w:p w14:paraId="1DDE0CDE" w14:textId="4D6C77B1" w:rsidR="003010EE" w:rsidRDefault="003010EE">
      <w:pPr>
        <w:pStyle w:val="TOC2"/>
        <w:rPr>
          <w:rFonts w:asciiTheme="minorHAnsi" w:eastAsiaTheme="minorEastAsia" w:hAnsiTheme="minorHAnsi" w:cstheme="minorBidi"/>
          <w:bCs w:val="0"/>
          <w:noProof/>
          <w:sz w:val="22"/>
          <w:szCs w:val="22"/>
        </w:rPr>
      </w:pPr>
      <w:hyperlink w:anchor="_Toc235169705" w:history="1">
        <w:r w:rsidRPr="00120EDC">
          <w:rPr>
            <w:rStyle w:val="Hyperlink"/>
            <w:noProof/>
            <w14:scene3d>
              <w14:camera w14:prst="orthographicFront"/>
              <w14:lightRig w14:rig="threePt" w14:dir="t">
                <w14:rot w14:lat="0" w14:lon="0" w14:rev="0"/>
              </w14:lightRig>
            </w14:scene3d>
          </w:rPr>
          <w:t>2.2</w:t>
        </w:r>
        <w:r w:rsidRPr="00120EDC">
          <w:rPr>
            <w:rStyle w:val="Hyperlink"/>
            <w:noProof/>
          </w:rPr>
          <w:t xml:space="preserve"> CÔNG NGHỆ SỬ DỤNG</w:t>
        </w:r>
        <w:r>
          <w:rPr>
            <w:noProof/>
            <w:webHidden/>
          </w:rPr>
          <w:tab/>
        </w:r>
        <w:r>
          <w:rPr>
            <w:noProof/>
            <w:webHidden/>
          </w:rPr>
          <w:fldChar w:fldCharType="begin"/>
        </w:r>
        <w:r>
          <w:rPr>
            <w:noProof/>
            <w:webHidden/>
          </w:rPr>
          <w:instrText xml:space="preserve"> PAGEREF _Toc235169705 \h </w:instrText>
        </w:r>
        <w:r>
          <w:rPr>
            <w:noProof/>
            <w:webHidden/>
          </w:rPr>
        </w:r>
        <w:r>
          <w:rPr>
            <w:noProof/>
            <w:webHidden/>
          </w:rPr>
          <w:fldChar w:fldCharType="separate"/>
        </w:r>
        <w:r>
          <w:rPr>
            <w:noProof/>
            <w:webHidden/>
          </w:rPr>
          <w:t>9</w:t>
        </w:r>
        <w:r>
          <w:rPr>
            <w:noProof/>
            <w:webHidden/>
          </w:rPr>
          <w:fldChar w:fldCharType="end"/>
        </w:r>
      </w:hyperlink>
    </w:p>
    <w:p w14:paraId="6AA0535F" w14:textId="5D710B42" w:rsidR="003010EE" w:rsidRDefault="003010EE">
      <w:pPr>
        <w:pStyle w:val="TOC2"/>
        <w:rPr>
          <w:rFonts w:asciiTheme="minorHAnsi" w:eastAsiaTheme="minorEastAsia" w:hAnsiTheme="minorHAnsi" w:cstheme="minorBidi"/>
          <w:bCs w:val="0"/>
          <w:noProof/>
          <w:sz w:val="22"/>
          <w:szCs w:val="22"/>
        </w:rPr>
      </w:pPr>
      <w:hyperlink w:anchor="_Toc235169706" w:history="1">
        <w:r w:rsidRPr="00120EDC">
          <w:rPr>
            <w:rStyle w:val="Hyperlink"/>
            <w:noProof/>
            <w14:scene3d>
              <w14:camera w14:prst="orthographicFront"/>
              <w14:lightRig w14:rig="threePt" w14:dir="t">
                <w14:rot w14:lat="0" w14:lon="0" w14:rev="0"/>
              </w14:lightRig>
            </w14:scene3d>
          </w:rPr>
          <w:t>2.3</w:t>
        </w:r>
        <w:r w:rsidRPr="00120EDC">
          <w:rPr>
            <w:rStyle w:val="Hyperlink"/>
            <w:noProof/>
          </w:rPr>
          <w:t xml:space="preserve"> PHÂN TÍCH YÊU CẦU</w:t>
        </w:r>
        <w:r>
          <w:rPr>
            <w:noProof/>
            <w:webHidden/>
          </w:rPr>
          <w:tab/>
        </w:r>
        <w:r>
          <w:rPr>
            <w:noProof/>
            <w:webHidden/>
          </w:rPr>
          <w:fldChar w:fldCharType="begin"/>
        </w:r>
        <w:r>
          <w:rPr>
            <w:noProof/>
            <w:webHidden/>
          </w:rPr>
          <w:instrText xml:space="preserve"> PAGEREF _Toc235169706 \h </w:instrText>
        </w:r>
        <w:r>
          <w:rPr>
            <w:noProof/>
            <w:webHidden/>
          </w:rPr>
        </w:r>
        <w:r>
          <w:rPr>
            <w:noProof/>
            <w:webHidden/>
          </w:rPr>
          <w:fldChar w:fldCharType="separate"/>
        </w:r>
        <w:r>
          <w:rPr>
            <w:noProof/>
            <w:webHidden/>
          </w:rPr>
          <w:t>9</w:t>
        </w:r>
        <w:r>
          <w:rPr>
            <w:noProof/>
            <w:webHidden/>
          </w:rPr>
          <w:fldChar w:fldCharType="end"/>
        </w:r>
      </w:hyperlink>
    </w:p>
    <w:p w14:paraId="23AB6298" w14:textId="1F344CC0" w:rsidR="003010EE" w:rsidRDefault="003010EE">
      <w:pPr>
        <w:pStyle w:val="TOC3"/>
        <w:rPr>
          <w:rFonts w:asciiTheme="minorHAnsi" w:eastAsiaTheme="minorEastAsia" w:hAnsiTheme="minorHAnsi" w:cstheme="minorBidi"/>
          <w:bCs w:val="0"/>
          <w:iCs w:val="0"/>
          <w:noProof/>
          <w:sz w:val="22"/>
          <w:szCs w:val="22"/>
        </w:rPr>
      </w:pPr>
      <w:hyperlink w:anchor="_Toc235169707" w:history="1">
        <w:r w:rsidRPr="00120EDC">
          <w:rPr>
            <w:rStyle w:val="Hyperlink"/>
            <w:noProof/>
          </w:rPr>
          <w:t>2.3.1 Các quy trình, nghiệp vụ</w:t>
        </w:r>
        <w:r>
          <w:rPr>
            <w:noProof/>
            <w:webHidden/>
          </w:rPr>
          <w:tab/>
        </w:r>
        <w:r>
          <w:rPr>
            <w:noProof/>
            <w:webHidden/>
          </w:rPr>
          <w:fldChar w:fldCharType="begin"/>
        </w:r>
        <w:r>
          <w:rPr>
            <w:noProof/>
            <w:webHidden/>
          </w:rPr>
          <w:instrText xml:space="preserve"> PAGEREF _Toc235169707 \h </w:instrText>
        </w:r>
        <w:r>
          <w:rPr>
            <w:noProof/>
            <w:webHidden/>
          </w:rPr>
        </w:r>
        <w:r>
          <w:rPr>
            <w:noProof/>
            <w:webHidden/>
          </w:rPr>
          <w:fldChar w:fldCharType="separate"/>
        </w:r>
        <w:r>
          <w:rPr>
            <w:noProof/>
            <w:webHidden/>
          </w:rPr>
          <w:t>9</w:t>
        </w:r>
        <w:r>
          <w:rPr>
            <w:noProof/>
            <w:webHidden/>
          </w:rPr>
          <w:fldChar w:fldCharType="end"/>
        </w:r>
      </w:hyperlink>
    </w:p>
    <w:p w14:paraId="00F21719" w14:textId="0793A114" w:rsidR="003010EE" w:rsidRDefault="003010EE">
      <w:pPr>
        <w:pStyle w:val="TOC3"/>
        <w:rPr>
          <w:rFonts w:asciiTheme="minorHAnsi" w:eastAsiaTheme="minorEastAsia" w:hAnsiTheme="minorHAnsi" w:cstheme="minorBidi"/>
          <w:bCs w:val="0"/>
          <w:iCs w:val="0"/>
          <w:noProof/>
          <w:sz w:val="22"/>
          <w:szCs w:val="22"/>
        </w:rPr>
      </w:pPr>
      <w:hyperlink w:anchor="_Toc235169708" w:history="1">
        <w:r w:rsidRPr="00120EDC">
          <w:rPr>
            <w:rStyle w:val="Hyperlink"/>
            <w:noProof/>
          </w:rPr>
          <w:t>2.3.2 Sở đồ chức năng</w:t>
        </w:r>
        <w:r>
          <w:rPr>
            <w:noProof/>
            <w:webHidden/>
          </w:rPr>
          <w:tab/>
        </w:r>
        <w:r>
          <w:rPr>
            <w:noProof/>
            <w:webHidden/>
          </w:rPr>
          <w:fldChar w:fldCharType="begin"/>
        </w:r>
        <w:r>
          <w:rPr>
            <w:noProof/>
            <w:webHidden/>
          </w:rPr>
          <w:instrText xml:space="preserve"> PAGEREF _Toc235169708 \h </w:instrText>
        </w:r>
        <w:r>
          <w:rPr>
            <w:noProof/>
            <w:webHidden/>
          </w:rPr>
        </w:r>
        <w:r>
          <w:rPr>
            <w:noProof/>
            <w:webHidden/>
          </w:rPr>
          <w:fldChar w:fldCharType="separate"/>
        </w:r>
        <w:r>
          <w:rPr>
            <w:noProof/>
            <w:webHidden/>
          </w:rPr>
          <w:t>9</w:t>
        </w:r>
        <w:r>
          <w:rPr>
            <w:noProof/>
            <w:webHidden/>
          </w:rPr>
          <w:fldChar w:fldCharType="end"/>
        </w:r>
      </w:hyperlink>
    </w:p>
    <w:p w14:paraId="626CBE32" w14:textId="6A6558C2" w:rsidR="003010EE" w:rsidRDefault="003010EE">
      <w:pPr>
        <w:pStyle w:val="TOC3"/>
        <w:rPr>
          <w:rFonts w:asciiTheme="minorHAnsi" w:eastAsiaTheme="minorEastAsia" w:hAnsiTheme="minorHAnsi" w:cstheme="minorBidi"/>
          <w:bCs w:val="0"/>
          <w:iCs w:val="0"/>
          <w:noProof/>
          <w:sz w:val="22"/>
          <w:szCs w:val="22"/>
        </w:rPr>
      </w:pPr>
      <w:hyperlink w:anchor="_Toc235169709" w:history="1">
        <w:r w:rsidRPr="00120EDC">
          <w:rPr>
            <w:rStyle w:val="Hyperlink"/>
            <w:noProof/>
          </w:rPr>
          <w:t>2.3.3 Sơ đồ Use case tổng quát’</w:t>
        </w:r>
        <w:r>
          <w:rPr>
            <w:noProof/>
            <w:webHidden/>
          </w:rPr>
          <w:tab/>
        </w:r>
        <w:r>
          <w:rPr>
            <w:noProof/>
            <w:webHidden/>
          </w:rPr>
          <w:fldChar w:fldCharType="begin"/>
        </w:r>
        <w:r>
          <w:rPr>
            <w:noProof/>
            <w:webHidden/>
          </w:rPr>
          <w:instrText xml:space="preserve"> PAGEREF _Toc235169709 \h </w:instrText>
        </w:r>
        <w:r>
          <w:rPr>
            <w:noProof/>
            <w:webHidden/>
          </w:rPr>
        </w:r>
        <w:r>
          <w:rPr>
            <w:noProof/>
            <w:webHidden/>
          </w:rPr>
          <w:fldChar w:fldCharType="separate"/>
        </w:r>
        <w:r>
          <w:rPr>
            <w:noProof/>
            <w:webHidden/>
          </w:rPr>
          <w:t>9</w:t>
        </w:r>
        <w:r>
          <w:rPr>
            <w:noProof/>
            <w:webHidden/>
          </w:rPr>
          <w:fldChar w:fldCharType="end"/>
        </w:r>
      </w:hyperlink>
    </w:p>
    <w:p w14:paraId="00C97323" w14:textId="485AFF8A" w:rsidR="003010EE" w:rsidRDefault="003010EE">
      <w:pPr>
        <w:pStyle w:val="TOC1"/>
        <w:rPr>
          <w:rFonts w:asciiTheme="minorHAnsi" w:eastAsiaTheme="minorEastAsia" w:hAnsiTheme="minorHAnsi" w:cstheme="minorBidi"/>
          <w:noProof/>
          <w:sz w:val="22"/>
          <w:szCs w:val="22"/>
        </w:rPr>
      </w:pPr>
      <w:hyperlink w:anchor="_Toc235169710" w:history="1">
        <w:r w:rsidRPr="00120EDC">
          <w:rPr>
            <w:rStyle w:val="Hyperlink"/>
            <w:noProof/>
            <w14:scene3d>
              <w14:camera w14:prst="orthographicFront"/>
              <w14:lightRig w14:rig="threePt" w14:dir="t">
                <w14:rot w14:lat="0" w14:lon="0" w14:rev="0"/>
              </w14:lightRig>
            </w14:scene3d>
          </w:rPr>
          <w:t>Chương 3.</w:t>
        </w:r>
        <w:r w:rsidRPr="00120EDC">
          <w:rPr>
            <w:rStyle w:val="Hyperlink"/>
            <w:b/>
            <w:bCs/>
            <w:noProof/>
          </w:rPr>
          <w:t xml:space="preserve"> THIẾT KẾ</w:t>
        </w:r>
        <w:r>
          <w:rPr>
            <w:noProof/>
            <w:webHidden/>
          </w:rPr>
          <w:tab/>
        </w:r>
        <w:r>
          <w:rPr>
            <w:noProof/>
            <w:webHidden/>
          </w:rPr>
          <w:fldChar w:fldCharType="begin"/>
        </w:r>
        <w:r>
          <w:rPr>
            <w:noProof/>
            <w:webHidden/>
          </w:rPr>
          <w:instrText xml:space="preserve"> PAGEREF _Toc235169710 \h </w:instrText>
        </w:r>
        <w:r>
          <w:rPr>
            <w:noProof/>
            <w:webHidden/>
          </w:rPr>
        </w:r>
        <w:r>
          <w:rPr>
            <w:noProof/>
            <w:webHidden/>
          </w:rPr>
          <w:fldChar w:fldCharType="separate"/>
        </w:r>
        <w:r>
          <w:rPr>
            <w:noProof/>
            <w:webHidden/>
          </w:rPr>
          <w:t>11</w:t>
        </w:r>
        <w:r>
          <w:rPr>
            <w:noProof/>
            <w:webHidden/>
          </w:rPr>
          <w:fldChar w:fldCharType="end"/>
        </w:r>
      </w:hyperlink>
    </w:p>
    <w:p w14:paraId="4B52C507" w14:textId="43FF9BF3" w:rsidR="003010EE" w:rsidRDefault="003010EE">
      <w:pPr>
        <w:pStyle w:val="TOC2"/>
        <w:rPr>
          <w:rFonts w:asciiTheme="minorHAnsi" w:eastAsiaTheme="minorEastAsia" w:hAnsiTheme="minorHAnsi" w:cstheme="minorBidi"/>
          <w:bCs w:val="0"/>
          <w:noProof/>
          <w:sz w:val="22"/>
          <w:szCs w:val="22"/>
        </w:rPr>
      </w:pPr>
      <w:hyperlink w:anchor="_Toc235169711" w:history="1">
        <w:r w:rsidRPr="00120EDC">
          <w:rPr>
            <w:rStyle w:val="Hyperlink"/>
            <w:noProof/>
            <w14:scene3d>
              <w14:camera w14:prst="orthographicFront"/>
              <w14:lightRig w14:rig="threePt" w14:dir="t">
                <w14:rot w14:lat="0" w14:lon="0" w14:rev="0"/>
              </w14:lightRig>
            </w14:scene3d>
          </w:rPr>
          <w:t>3.1</w:t>
        </w:r>
        <w:r w:rsidRPr="00120EDC">
          <w:rPr>
            <w:rStyle w:val="Hyperlink"/>
            <w:noProof/>
          </w:rPr>
          <w:t xml:space="preserve"> MÔ HÌNH DỮ LIỆU</w:t>
        </w:r>
        <w:r>
          <w:rPr>
            <w:noProof/>
            <w:webHidden/>
          </w:rPr>
          <w:tab/>
        </w:r>
        <w:r>
          <w:rPr>
            <w:noProof/>
            <w:webHidden/>
          </w:rPr>
          <w:fldChar w:fldCharType="begin"/>
        </w:r>
        <w:r>
          <w:rPr>
            <w:noProof/>
            <w:webHidden/>
          </w:rPr>
          <w:instrText xml:space="preserve"> PAGEREF _Toc235169711 \h </w:instrText>
        </w:r>
        <w:r>
          <w:rPr>
            <w:noProof/>
            <w:webHidden/>
          </w:rPr>
        </w:r>
        <w:r>
          <w:rPr>
            <w:noProof/>
            <w:webHidden/>
          </w:rPr>
          <w:fldChar w:fldCharType="separate"/>
        </w:r>
        <w:r>
          <w:rPr>
            <w:noProof/>
            <w:webHidden/>
          </w:rPr>
          <w:t>11</w:t>
        </w:r>
        <w:r>
          <w:rPr>
            <w:noProof/>
            <w:webHidden/>
          </w:rPr>
          <w:fldChar w:fldCharType="end"/>
        </w:r>
      </w:hyperlink>
    </w:p>
    <w:p w14:paraId="415D8A0A" w14:textId="08C91613" w:rsidR="003010EE" w:rsidRDefault="003010EE">
      <w:pPr>
        <w:pStyle w:val="TOC2"/>
        <w:rPr>
          <w:rFonts w:asciiTheme="minorHAnsi" w:eastAsiaTheme="minorEastAsia" w:hAnsiTheme="minorHAnsi" w:cstheme="minorBidi"/>
          <w:bCs w:val="0"/>
          <w:noProof/>
          <w:sz w:val="22"/>
          <w:szCs w:val="22"/>
        </w:rPr>
      </w:pPr>
      <w:hyperlink w:anchor="_Toc235169712" w:history="1">
        <w:r w:rsidRPr="00120EDC">
          <w:rPr>
            <w:rStyle w:val="Hyperlink"/>
            <w:noProof/>
            <w14:scene3d>
              <w14:camera w14:prst="orthographicFront"/>
              <w14:lightRig w14:rig="threePt" w14:dir="t">
                <w14:rot w14:lat="0" w14:lon="0" w14:rev="0"/>
              </w14:lightRig>
            </w14:scene3d>
          </w:rPr>
          <w:t>3.2</w:t>
        </w:r>
        <w:r w:rsidRPr="00120EDC">
          <w:rPr>
            <w:rStyle w:val="Hyperlink"/>
            <w:noProof/>
          </w:rPr>
          <w:t xml:space="preserve"> MÔ HÌNH SỬ LÝ</w:t>
        </w:r>
        <w:r>
          <w:rPr>
            <w:noProof/>
            <w:webHidden/>
          </w:rPr>
          <w:tab/>
        </w:r>
        <w:r>
          <w:rPr>
            <w:noProof/>
            <w:webHidden/>
          </w:rPr>
          <w:fldChar w:fldCharType="begin"/>
        </w:r>
        <w:r>
          <w:rPr>
            <w:noProof/>
            <w:webHidden/>
          </w:rPr>
          <w:instrText xml:space="preserve"> PAGEREF _Toc235169712 \h </w:instrText>
        </w:r>
        <w:r>
          <w:rPr>
            <w:noProof/>
            <w:webHidden/>
          </w:rPr>
        </w:r>
        <w:r>
          <w:rPr>
            <w:noProof/>
            <w:webHidden/>
          </w:rPr>
          <w:fldChar w:fldCharType="separate"/>
        </w:r>
        <w:r>
          <w:rPr>
            <w:noProof/>
            <w:webHidden/>
          </w:rPr>
          <w:t>11</w:t>
        </w:r>
        <w:r>
          <w:rPr>
            <w:noProof/>
            <w:webHidden/>
          </w:rPr>
          <w:fldChar w:fldCharType="end"/>
        </w:r>
      </w:hyperlink>
    </w:p>
    <w:p w14:paraId="3C858789" w14:textId="05B16F8C" w:rsidR="003010EE" w:rsidRDefault="003010EE">
      <w:pPr>
        <w:pStyle w:val="TOC3"/>
        <w:rPr>
          <w:rFonts w:asciiTheme="minorHAnsi" w:eastAsiaTheme="minorEastAsia" w:hAnsiTheme="minorHAnsi" w:cstheme="minorBidi"/>
          <w:bCs w:val="0"/>
          <w:iCs w:val="0"/>
          <w:noProof/>
          <w:sz w:val="22"/>
          <w:szCs w:val="22"/>
        </w:rPr>
      </w:pPr>
      <w:hyperlink w:anchor="_Toc235169713" w:history="1">
        <w:r w:rsidRPr="00120EDC">
          <w:rPr>
            <w:rStyle w:val="Hyperlink"/>
            <w:noProof/>
          </w:rPr>
          <w:t>3.2.1 Use case chi tiết</w:t>
        </w:r>
        <w:r>
          <w:rPr>
            <w:noProof/>
            <w:webHidden/>
          </w:rPr>
          <w:tab/>
        </w:r>
        <w:r>
          <w:rPr>
            <w:noProof/>
            <w:webHidden/>
          </w:rPr>
          <w:fldChar w:fldCharType="begin"/>
        </w:r>
        <w:r>
          <w:rPr>
            <w:noProof/>
            <w:webHidden/>
          </w:rPr>
          <w:instrText xml:space="preserve"> PAGEREF _Toc235169713 \h </w:instrText>
        </w:r>
        <w:r>
          <w:rPr>
            <w:noProof/>
            <w:webHidden/>
          </w:rPr>
        </w:r>
        <w:r>
          <w:rPr>
            <w:noProof/>
            <w:webHidden/>
          </w:rPr>
          <w:fldChar w:fldCharType="separate"/>
        </w:r>
        <w:r>
          <w:rPr>
            <w:noProof/>
            <w:webHidden/>
          </w:rPr>
          <w:t>11</w:t>
        </w:r>
        <w:r>
          <w:rPr>
            <w:noProof/>
            <w:webHidden/>
          </w:rPr>
          <w:fldChar w:fldCharType="end"/>
        </w:r>
      </w:hyperlink>
    </w:p>
    <w:p w14:paraId="69AD6DCE" w14:textId="468D83ED" w:rsidR="003010EE" w:rsidRDefault="003010EE">
      <w:pPr>
        <w:pStyle w:val="TOC3"/>
        <w:rPr>
          <w:rFonts w:asciiTheme="minorHAnsi" w:eastAsiaTheme="minorEastAsia" w:hAnsiTheme="minorHAnsi" w:cstheme="minorBidi"/>
          <w:bCs w:val="0"/>
          <w:iCs w:val="0"/>
          <w:noProof/>
          <w:sz w:val="22"/>
          <w:szCs w:val="22"/>
        </w:rPr>
      </w:pPr>
      <w:hyperlink w:anchor="_Toc235169714" w:history="1">
        <w:r w:rsidRPr="00120EDC">
          <w:rPr>
            <w:rStyle w:val="Hyperlink"/>
            <w:noProof/>
          </w:rPr>
          <w:t>3.2.2 Sơ đồ tuần tự</w:t>
        </w:r>
        <w:r>
          <w:rPr>
            <w:noProof/>
            <w:webHidden/>
          </w:rPr>
          <w:tab/>
        </w:r>
        <w:r>
          <w:rPr>
            <w:noProof/>
            <w:webHidden/>
          </w:rPr>
          <w:fldChar w:fldCharType="begin"/>
        </w:r>
        <w:r>
          <w:rPr>
            <w:noProof/>
            <w:webHidden/>
          </w:rPr>
          <w:instrText xml:space="preserve"> PAGEREF _Toc235169714 \h </w:instrText>
        </w:r>
        <w:r>
          <w:rPr>
            <w:noProof/>
            <w:webHidden/>
          </w:rPr>
        </w:r>
        <w:r>
          <w:rPr>
            <w:noProof/>
            <w:webHidden/>
          </w:rPr>
          <w:fldChar w:fldCharType="separate"/>
        </w:r>
        <w:r>
          <w:rPr>
            <w:noProof/>
            <w:webHidden/>
          </w:rPr>
          <w:t>11</w:t>
        </w:r>
        <w:r>
          <w:rPr>
            <w:noProof/>
            <w:webHidden/>
          </w:rPr>
          <w:fldChar w:fldCharType="end"/>
        </w:r>
      </w:hyperlink>
    </w:p>
    <w:p w14:paraId="3D5A6C46" w14:textId="4643A209" w:rsidR="003010EE" w:rsidRDefault="003010EE">
      <w:pPr>
        <w:pStyle w:val="TOC3"/>
        <w:rPr>
          <w:rFonts w:asciiTheme="minorHAnsi" w:eastAsiaTheme="minorEastAsia" w:hAnsiTheme="minorHAnsi" w:cstheme="minorBidi"/>
          <w:bCs w:val="0"/>
          <w:iCs w:val="0"/>
          <w:noProof/>
          <w:sz w:val="22"/>
          <w:szCs w:val="22"/>
        </w:rPr>
      </w:pPr>
      <w:hyperlink w:anchor="_Toc235169715" w:history="1">
        <w:r w:rsidRPr="00120EDC">
          <w:rPr>
            <w:rStyle w:val="Hyperlink"/>
            <w:noProof/>
          </w:rPr>
          <w:t>3.2.3 Sơ đồ hoạt động</w:t>
        </w:r>
        <w:r>
          <w:rPr>
            <w:noProof/>
            <w:webHidden/>
          </w:rPr>
          <w:tab/>
        </w:r>
        <w:r>
          <w:rPr>
            <w:noProof/>
            <w:webHidden/>
          </w:rPr>
          <w:fldChar w:fldCharType="begin"/>
        </w:r>
        <w:r>
          <w:rPr>
            <w:noProof/>
            <w:webHidden/>
          </w:rPr>
          <w:instrText xml:space="preserve"> PAGEREF _Toc235169715 \h </w:instrText>
        </w:r>
        <w:r>
          <w:rPr>
            <w:noProof/>
            <w:webHidden/>
          </w:rPr>
        </w:r>
        <w:r>
          <w:rPr>
            <w:noProof/>
            <w:webHidden/>
          </w:rPr>
          <w:fldChar w:fldCharType="separate"/>
        </w:r>
        <w:r>
          <w:rPr>
            <w:noProof/>
            <w:webHidden/>
          </w:rPr>
          <w:t>11</w:t>
        </w:r>
        <w:r>
          <w:rPr>
            <w:noProof/>
            <w:webHidden/>
          </w:rPr>
          <w:fldChar w:fldCharType="end"/>
        </w:r>
      </w:hyperlink>
    </w:p>
    <w:p w14:paraId="50F89D9C" w14:textId="4BA398CE" w:rsidR="003010EE" w:rsidRDefault="003010EE">
      <w:pPr>
        <w:pStyle w:val="TOC2"/>
        <w:rPr>
          <w:rFonts w:asciiTheme="minorHAnsi" w:eastAsiaTheme="minorEastAsia" w:hAnsiTheme="minorHAnsi" w:cstheme="minorBidi"/>
          <w:bCs w:val="0"/>
          <w:noProof/>
          <w:sz w:val="22"/>
          <w:szCs w:val="22"/>
        </w:rPr>
      </w:pPr>
      <w:hyperlink w:anchor="_Toc235169716" w:history="1">
        <w:r w:rsidRPr="00120EDC">
          <w:rPr>
            <w:rStyle w:val="Hyperlink"/>
            <w:noProof/>
            <w14:scene3d>
              <w14:camera w14:prst="orthographicFront"/>
              <w14:lightRig w14:rig="threePt" w14:dir="t">
                <w14:rot w14:lat="0" w14:lon="0" w14:rev="0"/>
              </w14:lightRig>
            </w14:scene3d>
          </w:rPr>
          <w:t>3.3</w:t>
        </w:r>
        <w:r w:rsidRPr="00120EDC">
          <w:rPr>
            <w:rStyle w:val="Hyperlink"/>
            <w:noProof/>
          </w:rPr>
          <w:t xml:space="preserve"> HỆ THỐNG MÀN HÌNH</w:t>
        </w:r>
        <w:r>
          <w:rPr>
            <w:noProof/>
            <w:webHidden/>
          </w:rPr>
          <w:tab/>
        </w:r>
        <w:r>
          <w:rPr>
            <w:noProof/>
            <w:webHidden/>
          </w:rPr>
          <w:fldChar w:fldCharType="begin"/>
        </w:r>
        <w:r>
          <w:rPr>
            <w:noProof/>
            <w:webHidden/>
          </w:rPr>
          <w:instrText xml:space="preserve"> PAGEREF _Toc235169716 \h </w:instrText>
        </w:r>
        <w:r>
          <w:rPr>
            <w:noProof/>
            <w:webHidden/>
          </w:rPr>
        </w:r>
        <w:r>
          <w:rPr>
            <w:noProof/>
            <w:webHidden/>
          </w:rPr>
          <w:fldChar w:fldCharType="separate"/>
        </w:r>
        <w:r>
          <w:rPr>
            <w:noProof/>
            <w:webHidden/>
          </w:rPr>
          <w:t>11</w:t>
        </w:r>
        <w:r>
          <w:rPr>
            <w:noProof/>
            <w:webHidden/>
          </w:rPr>
          <w:fldChar w:fldCharType="end"/>
        </w:r>
      </w:hyperlink>
    </w:p>
    <w:p w14:paraId="6CC33DE4" w14:textId="5563E191" w:rsidR="003010EE" w:rsidRDefault="003010EE">
      <w:pPr>
        <w:pStyle w:val="TOC2"/>
        <w:rPr>
          <w:rFonts w:asciiTheme="minorHAnsi" w:eastAsiaTheme="minorEastAsia" w:hAnsiTheme="minorHAnsi" w:cstheme="minorBidi"/>
          <w:bCs w:val="0"/>
          <w:noProof/>
          <w:sz w:val="22"/>
          <w:szCs w:val="22"/>
        </w:rPr>
      </w:pPr>
      <w:hyperlink w:anchor="_Toc235169717" w:history="1">
        <w:r w:rsidRPr="00120EDC">
          <w:rPr>
            <w:rStyle w:val="Hyperlink"/>
            <w:noProof/>
            <w14:scene3d>
              <w14:camera w14:prst="orthographicFront"/>
              <w14:lightRig w14:rig="threePt" w14:dir="t">
                <w14:rot w14:lat="0" w14:lon="0" w14:rev="0"/>
              </w14:lightRig>
            </w14:scene3d>
          </w:rPr>
          <w:t>3.4</w:t>
        </w:r>
        <w:r w:rsidRPr="00120EDC">
          <w:rPr>
            <w:rStyle w:val="Hyperlink"/>
            <w:noProof/>
          </w:rPr>
          <w:t xml:space="preserve"> HỆ THỐNG BÁO BIỂU</w:t>
        </w:r>
        <w:r>
          <w:rPr>
            <w:noProof/>
            <w:webHidden/>
          </w:rPr>
          <w:tab/>
        </w:r>
        <w:r>
          <w:rPr>
            <w:noProof/>
            <w:webHidden/>
          </w:rPr>
          <w:fldChar w:fldCharType="begin"/>
        </w:r>
        <w:r>
          <w:rPr>
            <w:noProof/>
            <w:webHidden/>
          </w:rPr>
          <w:instrText xml:space="preserve"> PAGEREF _Toc235169717 \h </w:instrText>
        </w:r>
        <w:r>
          <w:rPr>
            <w:noProof/>
            <w:webHidden/>
          </w:rPr>
        </w:r>
        <w:r>
          <w:rPr>
            <w:noProof/>
            <w:webHidden/>
          </w:rPr>
          <w:fldChar w:fldCharType="separate"/>
        </w:r>
        <w:r>
          <w:rPr>
            <w:noProof/>
            <w:webHidden/>
          </w:rPr>
          <w:t>11</w:t>
        </w:r>
        <w:r>
          <w:rPr>
            <w:noProof/>
            <w:webHidden/>
          </w:rPr>
          <w:fldChar w:fldCharType="end"/>
        </w:r>
      </w:hyperlink>
    </w:p>
    <w:p w14:paraId="192A33F7" w14:textId="69A78B77" w:rsidR="003010EE" w:rsidRDefault="003010EE">
      <w:pPr>
        <w:pStyle w:val="TOC1"/>
        <w:rPr>
          <w:rFonts w:asciiTheme="minorHAnsi" w:eastAsiaTheme="minorEastAsia" w:hAnsiTheme="minorHAnsi" w:cstheme="minorBidi"/>
          <w:noProof/>
          <w:sz w:val="22"/>
          <w:szCs w:val="22"/>
        </w:rPr>
      </w:pPr>
      <w:hyperlink w:anchor="_Toc235169718" w:history="1">
        <w:r w:rsidRPr="00120EDC">
          <w:rPr>
            <w:rStyle w:val="Hyperlink"/>
            <w:noProof/>
            <w14:scene3d>
              <w14:camera w14:prst="orthographicFront"/>
              <w14:lightRig w14:rig="threePt" w14:dir="t">
                <w14:rot w14:lat="0" w14:lon="0" w14:rev="0"/>
              </w14:lightRig>
            </w14:scene3d>
          </w:rPr>
          <w:t>Chương 4.</w:t>
        </w:r>
        <w:r w:rsidRPr="00120EDC">
          <w:rPr>
            <w:rStyle w:val="Hyperlink"/>
            <w:b/>
            <w:bCs/>
            <w:noProof/>
          </w:rPr>
          <w:t xml:space="preserve"> THỬ NGHIỆM</w:t>
        </w:r>
        <w:r>
          <w:rPr>
            <w:noProof/>
            <w:webHidden/>
          </w:rPr>
          <w:tab/>
        </w:r>
        <w:r>
          <w:rPr>
            <w:noProof/>
            <w:webHidden/>
          </w:rPr>
          <w:fldChar w:fldCharType="begin"/>
        </w:r>
        <w:r>
          <w:rPr>
            <w:noProof/>
            <w:webHidden/>
          </w:rPr>
          <w:instrText xml:space="preserve"> PAGEREF _Toc235169718 \h </w:instrText>
        </w:r>
        <w:r>
          <w:rPr>
            <w:noProof/>
            <w:webHidden/>
          </w:rPr>
        </w:r>
        <w:r>
          <w:rPr>
            <w:noProof/>
            <w:webHidden/>
          </w:rPr>
          <w:fldChar w:fldCharType="separate"/>
        </w:r>
        <w:r>
          <w:rPr>
            <w:noProof/>
            <w:webHidden/>
          </w:rPr>
          <w:t>12</w:t>
        </w:r>
        <w:r>
          <w:rPr>
            <w:noProof/>
            <w:webHidden/>
          </w:rPr>
          <w:fldChar w:fldCharType="end"/>
        </w:r>
      </w:hyperlink>
    </w:p>
    <w:p w14:paraId="03184002" w14:textId="25254E49" w:rsidR="003010EE" w:rsidRDefault="003010EE">
      <w:pPr>
        <w:pStyle w:val="TOC2"/>
        <w:rPr>
          <w:rFonts w:asciiTheme="minorHAnsi" w:eastAsiaTheme="minorEastAsia" w:hAnsiTheme="minorHAnsi" w:cstheme="minorBidi"/>
          <w:bCs w:val="0"/>
          <w:noProof/>
          <w:sz w:val="22"/>
          <w:szCs w:val="22"/>
        </w:rPr>
      </w:pPr>
      <w:hyperlink w:anchor="_Toc235169719" w:history="1">
        <w:r w:rsidRPr="00120EDC">
          <w:rPr>
            <w:rStyle w:val="Hyperlink"/>
            <w:noProof/>
            <w14:scene3d>
              <w14:camera w14:prst="orthographicFront"/>
              <w14:lightRig w14:rig="threePt" w14:dir="t">
                <w14:rot w14:lat="0" w14:lon="0" w14:rev="0"/>
              </w14:lightRig>
            </w14:scene3d>
          </w:rPr>
          <w:t>4.1</w:t>
        </w:r>
        <w:r w:rsidRPr="00120EDC">
          <w:rPr>
            <w:rStyle w:val="Hyperlink"/>
            <w:noProof/>
          </w:rPr>
          <w:t xml:space="preserve"> CÁC KỊCH BẢN THỬ NGHIỆM</w:t>
        </w:r>
        <w:r>
          <w:rPr>
            <w:noProof/>
            <w:webHidden/>
          </w:rPr>
          <w:tab/>
        </w:r>
        <w:r>
          <w:rPr>
            <w:noProof/>
            <w:webHidden/>
          </w:rPr>
          <w:fldChar w:fldCharType="begin"/>
        </w:r>
        <w:r>
          <w:rPr>
            <w:noProof/>
            <w:webHidden/>
          </w:rPr>
          <w:instrText xml:space="preserve"> PAGEREF _Toc235169719 \h </w:instrText>
        </w:r>
        <w:r>
          <w:rPr>
            <w:noProof/>
            <w:webHidden/>
          </w:rPr>
        </w:r>
        <w:r>
          <w:rPr>
            <w:noProof/>
            <w:webHidden/>
          </w:rPr>
          <w:fldChar w:fldCharType="separate"/>
        </w:r>
        <w:r>
          <w:rPr>
            <w:noProof/>
            <w:webHidden/>
          </w:rPr>
          <w:t>12</w:t>
        </w:r>
        <w:r>
          <w:rPr>
            <w:noProof/>
            <w:webHidden/>
          </w:rPr>
          <w:fldChar w:fldCharType="end"/>
        </w:r>
      </w:hyperlink>
    </w:p>
    <w:p w14:paraId="545C45D2" w14:textId="388735F9" w:rsidR="003010EE" w:rsidRDefault="003010EE">
      <w:pPr>
        <w:pStyle w:val="TOC2"/>
        <w:rPr>
          <w:rFonts w:asciiTheme="minorHAnsi" w:eastAsiaTheme="minorEastAsia" w:hAnsiTheme="minorHAnsi" w:cstheme="minorBidi"/>
          <w:bCs w:val="0"/>
          <w:noProof/>
          <w:sz w:val="22"/>
          <w:szCs w:val="22"/>
        </w:rPr>
      </w:pPr>
      <w:hyperlink w:anchor="_Toc235169720" w:history="1">
        <w:r w:rsidRPr="00120EDC">
          <w:rPr>
            <w:rStyle w:val="Hyperlink"/>
            <w:noProof/>
            <w14:scene3d>
              <w14:camera w14:prst="orthographicFront"/>
              <w14:lightRig w14:rig="threePt" w14:dir="t">
                <w14:rot w14:lat="0" w14:lon="0" w14:rev="0"/>
              </w14:lightRig>
            </w14:scene3d>
          </w:rPr>
          <w:t>4.2</w:t>
        </w:r>
        <w:r w:rsidRPr="00120EDC">
          <w:rPr>
            <w:rStyle w:val="Hyperlink"/>
            <w:noProof/>
          </w:rPr>
          <w:t xml:space="preserve"> KẾT QUẢ THỬ NGHIỆM CÁC KỊCH BẢN</w:t>
        </w:r>
        <w:r>
          <w:rPr>
            <w:noProof/>
            <w:webHidden/>
          </w:rPr>
          <w:tab/>
        </w:r>
        <w:r>
          <w:rPr>
            <w:noProof/>
            <w:webHidden/>
          </w:rPr>
          <w:fldChar w:fldCharType="begin"/>
        </w:r>
        <w:r>
          <w:rPr>
            <w:noProof/>
            <w:webHidden/>
          </w:rPr>
          <w:instrText xml:space="preserve"> PAGEREF _Toc235169720 \h </w:instrText>
        </w:r>
        <w:r>
          <w:rPr>
            <w:noProof/>
            <w:webHidden/>
          </w:rPr>
        </w:r>
        <w:r>
          <w:rPr>
            <w:noProof/>
            <w:webHidden/>
          </w:rPr>
          <w:fldChar w:fldCharType="separate"/>
        </w:r>
        <w:r>
          <w:rPr>
            <w:noProof/>
            <w:webHidden/>
          </w:rPr>
          <w:t>12</w:t>
        </w:r>
        <w:r>
          <w:rPr>
            <w:noProof/>
            <w:webHidden/>
          </w:rPr>
          <w:fldChar w:fldCharType="end"/>
        </w:r>
      </w:hyperlink>
    </w:p>
    <w:p w14:paraId="72EF72DD" w14:textId="4697F5E2" w:rsidR="003010EE" w:rsidRDefault="003010EE">
      <w:pPr>
        <w:pStyle w:val="TOC2"/>
        <w:rPr>
          <w:rFonts w:asciiTheme="minorHAnsi" w:eastAsiaTheme="minorEastAsia" w:hAnsiTheme="minorHAnsi" w:cstheme="minorBidi"/>
          <w:bCs w:val="0"/>
          <w:noProof/>
          <w:sz w:val="22"/>
          <w:szCs w:val="22"/>
        </w:rPr>
      </w:pPr>
      <w:hyperlink w:anchor="_Toc235169721" w:history="1">
        <w:r w:rsidRPr="00120EDC">
          <w:rPr>
            <w:rStyle w:val="Hyperlink"/>
            <w:noProof/>
            <w14:scene3d>
              <w14:camera w14:prst="orthographicFront"/>
              <w14:lightRig w14:rig="threePt" w14:dir="t">
                <w14:rot w14:lat="0" w14:lon="0" w14:rev="0"/>
              </w14:lightRig>
            </w14:scene3d>
          </w:rPr>
          <w:t>4.3</w:t>
        </w:r>
        <w:r w:rsidRPr="00120EDC">
          <w:rPr>
            <w:rStyle w:val="Hyperlink"/>
            <w:noProof/>
          </w:rPr>
          <w:t xml:space="preserve"> XỬ LÝ CÁC TRƯỜNG HỢP NGOẠI LỆ</w:t>
        </w:r>
        <w:r>
          <w:rPr>
            <w:noProof/>
            <w:webHidden/>
          </w:rPr>
          <w:tab/>
        </w:r>
        <w:r>
          <w:rPr>
            <w:noProof/>
            <w:webHidden/>
          </w:rPr>
          <w:fldChar w:fldCharType="begin"/>
        </w:r>
        <w:r>
          <w:rPr>
            <w:noProof/>
            <w:webHidden/>
          </w:rPr>
          <w:instrText xml:space="preserve"> PAGEREF _Toc235169721 \h </w:instrText>
        </w:r>
        <w:r>
          <w:rPr>
            <w:noProof/>
            <w:webHidden/>
          </w:rPr>
        </w:r>
        <w:r>
          <w:rPr>
            <w:noProof/>
            <w:webHidden/>
          </w:rPr>
          <w:fldChar w:fldCharType="separate"/>
        </w:r>
        <w:r>
          <w:rPr>
            <w:noProof/>
            <w:webHidden/>
          </w:rPr>
          <w:t>12</w:t>
        </w:r>
        <w:r>
          <w:rPr>
            <w:noProof/>
            <w:webHidden/>
          </w:rPr>
          <w:fldChar w:fldCharType="end"/>
        </w:r>
      </w:hyperlink>
    </w:p>
    <w:p w14:paraId="67167681" w14:textId="21E69CAE" w:rsidR="003010EE" w:rsidRDefault="003010EE">
      <w:pPr>
        <w:pStyle w:val="TOC1"/>
        <w:rPr>
          <w:rFonts w:asciiTheme="minorHAnsi" w:eastAsiaTheme="minorEastAsia" w:hAnsiTheme="minorHAnsi" w:cstheme="minorBidi"/>
          <w:noProof/>
          <w:sz w:val="22"/>
          <w:szCs w:val="22"/>
        </w:rPr>
      </w:pPr>
      <w:hyperlink w:anchor="_Toc235169722" w:history="1">
        <w:r w:rsidRPr="00120EDC">
          <w:rPr>
            <w:rStyle w:val="Hyperlink"/>
            <w:noProof/>
            <w14:scene3d>
              <w14:camera w14:prst="orthographicFront"/>
              <w14:lightRig w14:rig="threePt" w14:dir="t">
                <w14:rot w14:lat="0" w14:lon="0" w14:rev="0"/>
              </w14:lightRig>
            </w14:scene3d>
          </w:rPr>
          <w:t>Chương 5.</w:t>
        </w:r>
        <w:r w:rsidRPr="00120EDC">
          <w:rPr>
            <w:rStyle w:val="Hyperlink"/>
            <w:b/>
            <w:bCs/>
            <w:noProof/>
          </w:rPr>
          <w:t xml:space="preserve"> KẾT LUẬN</w:t>
        </w:r>
        <w:r>
          <w:rPr>
            <w:noProof/>
            <w:webHidden/>
          </w:rPr>
          <w:tab/>
        </w:r>
        <w:r>
          <w:rPr>
            <w:noProof/>
            <w:webHidden/>
          </w:rPr>
          <w:fldChar w:fldCharType="begin"/>
        </w:r>
        <w:r>
          <w:rPr>
            <w:noProof/>
            <w:webHidden/>
          </w:rPr>
          <w:instrText xml:space="preserve"> PAGEREF _Toc235169722 \h </w:instrText>
        </w:r>
        <w:r>
          <w:rPr>
            <w:noProof/>
            <w:webHidden/>
          </w:rPr>
        </w:r>
        <w:r>
          <w:rPr>
            <w:noProof/>
            <w:webHidden/>
          </w:rPr>
          <w:fldChar w:fldCharType="separate"/>
        </w:r>
        <w:r>
          <w:rPr>
            <w:noProof/>
            <w:webHidden/>
          </w:rPr>
          <w:t>14</w:t>
        </w:r>
        <w:r>
          <w:rPr>
            <w:noProof/>
            <w:webHidden/>
          </w:rPr>
          <w:fldChar w:fldCharType="end"/>
        </w:r>
      </w:hyperlink>
    </w:p>
    <w:p w14:paraId="63CD1431" w14:textId="12281AA4" w:rsidR="003010EE" w:rsidRDefault="003010EE">
      <w:pPr>
        <w:pStyle w:val="TOC2"/>
        <w:rPr>
          <w:rFonts w:asciiTheme="minorHAnsi" w:eastAsiaTheme="minorEastAsia" w:hAnsiTheme="minorHAnsi" w:cstheme="minorBidi"/>
          <w:bCs w:val="0"/>
          <w:noProof/>
          <w:sz w:val="22"/>
          <w:szCs w:val="22"/>
        </w:rPr>
      </w:pPr>
      <w:hyperlink w:anchor="_Toc235169723" w:history="1">
        <w:r w:rsidRPr="00120EDC">
          <w:rPr>
            <w:rStyle w:val="Hyperlink"/>
            <w:noProof/>
            <w14:scene3d>
              <w14:camera w14:prst="orthographicFront"/>
              <w14:lightRig w14:rig="threePt" w14:dir="t">
                <w14:rot w14:lat="0" w14:lon="0" w14:rev="0"/>
              </w14:lightRig>
            </w14:scene3d>
          </w:rPr>
          <w:t>5.1</w:t>
        </w:r>
        <w:r w:rsidRPr="00120EDC">
          <w:rPr>
            <w:rStyle w:val="Hyperlink"/>
            <w:noProof/>
          </w:rPr>
          <w:t xml:space="preserve"> KẾT QUẢ ĐỐI CHIẾU VỚI MỤC TIÊU</w:t>
        </w:r>
        <w:r>
          <w:rPr>
            <w:noProof/>
            <w:webHidden/>
          </w:rPr>
          <w:tab/>
        </w:r>
        <w:r>
          <w:rPr>
            <w:noProof/>
            <w:webHidden/>
          </w:rPr>
          <w:fldChar w:fldCharType="begin"/>
        </w:r>
        <w:r>
          <w:rPr>
            <w:noProof/>
            <w:webHidden/>
          </w:rPr>
          <w:instrText xml:space="preserve"> PAGEREF _Toc235169723 \h </w:instrText>
        </w:r>
        <w:r>
          <w:rPr>
            <w:noProof/>
            <w:webHidden/>
          </w:rPr>
        </w:r>
        <w:r>
          <w:rPr>
            <w:noProof/>
            <w:webHidden/>
          </w:rPr>
          <w:fldChar w:fldCharType="separate"/>
        </w:r>
        <w:r>
          <w:rPr>
            <w:noProof/>
            <w:webHidden/>
          </w:rPr>
          <w:t>14</w:t>
        </w:r>
        <w:r>
          <w:rPr>
            <w:noProof/>
            <w:webHidden/>
          </w:rPr>
          <w:fldChar w:fldCharType="end"/>
        </w:r>
      </w:hyperlink>
    </w:p>
    <w:p w14:paraId="4D8C9A21" w14:textId="6F2397F0" w:rsidR="003010EE" w:rsidRDefault="003010EE">
      <w:pPr>
        <w:pStyle w:val="TOC2"/>
        <w:rPr>
          <w:rFonts w:asciiTheme="minorHAnsi" w:eastAsiaTheme="minorEastAsia" w:hAnsiTheme="minorHAnsi" w:cstheme="minorBidi"/>
          <w:bCs w:val="0"/>
          <w:noProof/>
          <w:sz w:val="22"/>
          <w:szCs w:val="22"/>
        </w:rPr>
      </w:pPr>
      <w:hyperlink w:anchor="_Toc235169724" w:history="1">
        <w:r w:rsidRPr="00120EDC">
          <w:rPr>
            <w:rStyle w:val="Hyperlink"/>
            <w:noProof/>
            <w14:scene3d>
              <w14:camera w14:prst="orthographicFront"/>
              <w14:lightRig w14:rig="threePt" w14:dir="t">
                <w14:rot w14:lat="0" w14:lon="0" w14:rev="0"/>
              </w14:lightRig>
            </w14:scene3d>
          </w:rPr>
          <w:t>5.2</w:t>
        </w:r>
        <w:r w:rsidRPr="00120EDC">
          <w:rPr>
            <w:rStyle w:val="Hyperlink"/>
            <w:noProof/>
          </w:rPr>
          <w:t xml:space="preserve"> CÁC VẤN ĐỀ CÒN TỒN ĐỌNG</w:t>
        </w:r>
        <w:r>
          <w:rPr>
            <w:noProof/>
            <w:webHidden/>
          </w:rPr>
          <w:tab/>
        </w:r>
        <w:r>
          <w:rPr>
            <w:noProof/>
            <w:webHidden/>
          </w:rPr>
          <w:fldChar w:fldCharType="begin"/>
        </w:r>
        <w:r>
          <w:rPr>
            <w:noProof/>
            <w:webHidden/>
          </w:rPr>
          <w:instrText xml:space="preserve"> PAGEREF _Toc235169724 \h </w:instrText>
        </w:r>
        <w:r>
          <w:rPr>
            <w:noProof/>
            <w:webHidden/>
          </w:rPr>
        </w:r>
        <w:r>
          <w:rPr>
            <w:noProof/>
            <w:webHidden/>
          </w:rPr>
          <w:fldChar w:fldCharType="separate"/>
        </w:r>
        <w:r>
          <w:rPr>
            <w:noProof/>
            <w:webHidden/>
          </w:rPr>
          <w:t>14</w:t>
        </w:r>
        <w:r>
          <w:rPr>
            <w:noProof/>
            <w:webHidden/>
          </w:rPr>
          <w:fldChar w:fldCharType="end"/>
        </w:r>
      </w:hyperlink>
    </w:p>
    <w:p w14:paraId="2601C745" w14:textId="66F224E5" w:rsidR="003010EE" w:rsidRDefault="003010EE">
      <w:pPr>
        <w:pStyle w:val="TOC2"/>
        <w:rPr>
          <w:rFonts w:asciiTheme="minorHAnsi" w:eastAsiaTheme="minorEastAsia" w:hAnsiTheme="minorHAnsi" w:cstheme="minorBidi"/>
          <w:bCs w:val="0"/>
          <w:noProof/>
          <w:sz w:val="22"/>
          <w:szCs w:val="22"/>
        </w:rPr>
      </w:pPr>
      <w:hyperlink w:anchor="_Toc235169725" w:history="1">
        <w:r w:rsidRPr="00120EDC">
          <w:rPr>
            <w:rStyle w:val="Hyperlink"/>
            <w:noProof/>
            <w14:scene3d>
              <w14:camera w14:prst="orthographicFront"/>
              <w14:lightRig w14:rig="threePt" w14:dir="t">
                <w14:rot w14:lat="0" w14:lon="0" w14:rev="0"/>
              </w14:lightRig>
            </w14:scene3d>
          </w:rPr>
          <w:t>5.3</w:t>
        </w:r>
        <w:r w:rsidRPr="00120EDC">
          <w:rPr>
            <w:rStyle w:val="Hyperlink"/>
            <w:noProof/>
          </w:rPr>
          <w:t xml:space="preserve"> MỞ RỘNG</w:t>
        </w:r>
        <w:r>
          <w:rPr>
            <w:noProof/>
            <w:webHidden/>
          </w:rPr>
          <w:tab/>
        </w:r>
        <w:r>
          <w:rPr>
            <w:noProof/>
            <w:webHidden/>
          </w:rPr>
          <w:fldChar w:fldCharType="begin"/>
        </w:r>
        <w:r>
          <w:rPr>
            <w:noProof/>
            <w:webHidden/>
          </w:rPr>
          <w:instrText xml:space="preserve"> PAGEREF _Toc235169725 \h </w:instrText>
        </w:r>
        <w:r>
          <w:rPr>
            <w:noProof/>
            <w:webHidden/>
          </w:rPr>
        </w:r>
        <w:r>
          <w:rPr>
            <w:noProof/>
            <w:webHidden/>
          </w:rPr>
          <w:fldChar w:fldCharType="separate"/>
        </w:r>
        <w:r>
          <w:rPr>
            <w:noProof/>
            <w:webHidden/>
          </w:rPr>
          <w:t>14</w:t>
        </w:r>
        <w:r>
          <w:rPr>
            <w:noProof/>
            <w:webHidden/>
          </w:rPr>
          <w:fldChar w:fldCharType="end"/>
        </w:r>
      </w:hyperlink>
    </w:p>
    <w:p w14:paraId="2D466F65" w14:textId="3EFD6F12" w:rsidR="003010EE" w:rsidRDefault="003010EE">
      <w:pPr>
        <w:pStyle w:val="TOC1"/>
        <w:rPr>
          <w:rFonts w:asciiTheme="minorHAnsi" w:eastAsiaTheme="minorEastAsia" w:hAnsiTheme="minorHAnsi" w:cstheme="minorBidi"/>
          <w:noProof/>
          <w:sz w:val="22"/>
          <w:szCs w:val="22"/>
        </w:rPr>
      </w:pPr>
      <w:hyperlink w:anchor="_Toc235169726" w:history="1">
        <w:r w:rsidRPr="00120EDC">
          <w:rPr>
            <w:rStyle w:val="Hyperlink"/>
            <w:b/>
            <w:bCs/>
            <w:noProof/>
          </w:rPr>
          <w:t>TÀI LIỆU THAM KHẢO</w:t>
        </w:r>
        <w:r>
          <w:rPr>
            <w:noProof/>
            <w:webHidden/>
          </w:rPr>
          <w:tab/>
        </w:r>
        <w:r>
          <w:rPr>
            <w:noProof/>
            <w:webHidden/>
          </w:rPr>
          <w:fldChar w:fldCharType="begin"/>
        </w:r>
        <w:r>
          <w:rPr>
            <w:noProof/>
            <w:webHidden/>
          </w:rPr>
          <w:instrText xml:space="preserve"> PAGEREF _Toc235169726 \h </w:instrText>
        </w:r>
        <w:r>
          <w:rPr>
            <w:noProof/>
            <w:webHidden/>
          </w:rPr>
        </w:r>
        <w:r>
          <w:rPr>
            <w:noProof/>
            <w:webHidden/>
          </w:rPr>
          <w:fldChar w:fldCharType="separate"/>
        </w:r>
        <w:r>
          <w:rPr>
            <w:noProof/>
            <w:webHidden/>
          </w:rPr>
          <w:t>16</w:t>
        </w:r>
        <w:r>
          <w:rPr>
            <w:noProof/>
            <w:webHidden/>
          </w:rPr>
          <w:fldChar w:fldCharType="end"/>
        </w:r>
      </w:hyperlink>
    </w:p>
    <w:p w14:paraId="2F72025C" w14:textId="022C3A8E" w:rsidR="00AD596F" w:rsidRDefault="00ED1D64" w:rsidP="00267659">
      <w:pPr>
        <w:tabs>
          <w:tab w:val="left" w:pos="984"/>
        </w:tabs>
        <w:rPr>
          <w:bCs w:val="0"/>
        </w:rPr>
      </w:pPr>
      <w:r>
        <w:rPr>
          <w:bCs w:val="0"/>
        </w:rPr>
        <w:fldChar w:fldCharType="end"/>
      </w:r>
    </w:p>
    <w:p w14:paraId="3D24794C" w14:textId="77777777" w:rsidR="00A65A5C" w:rsidRDefault="00A65A5C" w:rsidP="00267659">
      <w:pPr>
        <w:tabs>
          <w:tab w:val="left" w:pos="984"/>
        </w:tabs>
      </w:pPr>
    </w:p>
    <w:p w14:paraId="07EAD3FF" w14:textId="021B5564" w:rsidR="00AD596F" w:rsidRDefault="00AD596F" w:rsidP="00267659">
      <w:pPr>
        <w:tabs>
          <w:tab w:val="left" w:pos="984"/>
        </w:tabs>
      </w:pPr>
    </w:p>
    <w:p w14:paraId="13D569A4" w14:textId="3805C776" w:rsidR="00B965F3" w:rsidRPr="00B965F3" w:rsidRDefault="00B965F3" w:rsidP="00B965F3">
      <w:pPr>
        <w:tabs>
          <w:tab w:val="left" w:pos="984"/>
        </w:tabs>
        <w:spacing w:after="600"/>
        <w:jc w:val="center"/>
        <w:rPr>
          <w:b/>
          <w:bCs w:val="0"/>
          <w:sz w:val="36"/>
          <w:szCs w:val="36"/>
        </w:rPr>
      </w:pPr>
      <w:r w:rsidRPr="00B965F3">
        <w:rPr>
          <w:b/>
          <w:bCs w:val="0"/>
          <w:sz w:val="36"/>
          <w:szCs w:val="36"/>
        </w:rPr>
        <w:t>MỤC LỤC</w:t>
      </w:r>
      <w:r>
        <w:rPr>
          <w:b/>
          <w:bCs w:val="0"/>
          <w:sz w:val="36"/>
          <w:szCs w:val="36"/>
        </w:rPr>
        <w:t xml:space="preserve"> CÁC HÌNH VẼ</w:t>
      </w:r>
      <w:r w:rsidR="002C24D3">
        <w:rPr>
          <w:b/>
          <w:bCs w:val="0"/>
          <w:sz w:val="36"/>
          <w:szCs w:val="36"/>
        </w:rPr>
        <w:t xml:space="preserve"> VÀ BẢNG</w:t>
      </w:r>
    </w:p>
    <w:p w14:paraId="41953F96" w14:textId="3E29C836" w:rsidR="003010EE" w:rsidRDefault="00DD2203">
      <w:pPr>
        <w:pStyle w:val="TableofFigures"/>
        <w:rPr>
          <w:rFonts w:asciiTheme="minorHAnsi" w:eastAsiaTheme="minorEastAsia" w:hAnsiTheme="minorHAnsi" w:cstheme="minorBidi"/>
          <w:bCs w:val="0"/>
          <w:noProof/>
          <w:sz w:val="22"/>
        </w:rPr>
      </w:pPr>
      <w:r>
        <w:fldChar w:fldCharType="begin"/>
      </w:r>
      <w:r>
        <w:instrText xml:space="preserve"> TOC \h \z \c "Bảng" </w:instrText>
      </w:r>
      <w:r>
        <w:fldChar w:fldCharType="separate"/>
      </w:r>
      <w:hyperlink w:anchor="_Toc235169727" w:history="1">
        <w:r w:rsidR="003010EE" w:rsidRPr="005A07D5">
          <w:rPr>
            <w:rStyle w:val="Hyperlink"/>
            <w:b/>
            <w:noProof/>
          </w:rPr>
          <w:t>Bảng 1</w:t>
        </w:r>
        <w:r w:rsidR="003010EE" w:rsidRPr="005A07D5">
          <w:rPr>
            <w:rStyle w:val="Hyperlink"/>
            <w:b/>
            <w:noProof/>
          </w:rPr>
          <w:noBreakHyphen/>
          <w:t xml:space="preserve">1: </w:t>
        </w:r>
        <w:r w:rsidR="003010EE" w:rsidRPr="005A07D5">
          <w:rPr>
            <w:rStyle w:val="Hyperlink"/>
            <w:noProof/>
          </w:rPr>
          <w:t>Mục tiêu và tiêu chí đánh giá.</w:t>
        </w:r>
        <w:r w:rsidR="003010EE">
          <w:rPr>
            <w:noProof/>
            <w:webHidden/>
          </w:rPr>
          <w:tab/>
        </w:r>
        <w:r w:rsidR="003010EE">
          <w:rPr>
            <w:noProof/>
            <w:webHidden/>
          </w:rPr>
          <w:fldChar w:fldCharType="begin"/>
        </w:r>
        <w:r w:rsidR="003010EE">
          <w:rPr>
            <w:noProof/>
            <w:webHidden/>
          </w:rPr>
          <w:instrText xml:space="preserve"> PAGEREF _Toc235169727 \h </w:instrText>
        </w:r>
        <w:r w:rsidR="003010EE">
          <w:rPr>
            <w:noProof/>
            <w:webHidden/>
          </w:rPr>
        </w:r>
        <w:r w:rsidR="003010EE">
          <w:rPr>
            <w:noProof/>
            <w:webHidden/>
          </w:rPr>
          <w:fldChar w:fldCharType="separate"/>
        </w:r>
        <w:r w:rsidR="003010EE">
          <w:rPr>
            <w:noProof/>
            <w:webHidden/>
          </w:rPr>
          <w:t>3</w:t>
        </w:r>
        <w:r w:rsidR="003010EE">
          <w:rPr>
            <w:noProof/>
            <w:webHidden/>
          </w:rPr>
          <w:fldChar w:fldCharType="end"/>
        </w:r>
      </w:hyperlink>
    </w:p>
    <w:p w14:paraId="6DA79BF7" w14:textId="15B5414D" w:rsidR="00AD596F" w:rsidRDefault="00DD2203" w:rsidP="00267659">
      <w:pPr>
        <w:tabs>
          <w:tab w:val="left" w:pos="984"/>
        </w:tabs>
      </w:pPr>
      <w:r>
        <w:fldChar w:fldCharType="end"/>
      </w:r>
    </w:p>
    <w:p w14:paraId="7C32BF4A" w14:textId="762641DD" w:rsidR="00AD596F" w:rsidRDefault="00AD596F" w:rsidP="00267659">
      <w:pPr>
        <w:tabs>
          <w:tab w:val="left" w:pos="984"/>
        </w:tabs>
      </w:pPr>
    </w:p>
    <w:p w14:paraId="34B9A935" w14:textId="42F4036D" w:rsidR="00AD596F" w:rsidRDefault="00AD596F" w:rsidP="00267659">
      <w:pPr>
        <w:tabs>
          <w:tab w:val="left" w:pos="984"/>
        </w:tabs>
      </w:pPr>
    </w:p>
    <w:p w14:paraId="26345619" w14:textId="40D7CD55" w:rsidR="00B965F3" w:rsidRDefault="00B965F3" w:rsidP="00267659">
      <w:pPr>
        <w:tabs>
          <w:tab w:val="left" w:pos="984"/>
        </w:tabs>
      </w:pPr>
    </w:p>
    <w:p w14:paraId="31ECFDF6" w14:textId="0B180A24" w:rsidR="00B965F3" w:rsidRDefault="00B965F3" w:rsidP="00267659">
      <w:pPr>
        <w:tabs>
          <w:tab w:val="left" w:pos="984"/>
        </w:tabs>
      </w:pPr>
    </w:p>
    <w:p w14:paraId="3449C977" w14:textId="70B928B9" w:rsidR="00B965F3" w:rsidRDefault="00B965F3" w:rsidP="00267659">
      <w:pPr>
        <w:tabs>
          <w:tab w:val="left" w:pos="984"/>
        </w:tabs>
      </w:pPr>
    </w:p>
    <w:p w14:paraId="0A5C2910" w14:textId="19196BEB" w:rsidR="00B965F3" w:rsidRDefault="00B965F3" w:rsidP="00267659">
      <w:pPr>
        <w:tabs>
          <w:tab w:val="left" w:pos="984"/>
        </w:tabs>
      </w:pPr>
    </w:p>
    <w:p w14:paraId="7F4DC8CB" w14:textId="741251FF" w:rsidR="00B965F3" w:rsidRDefault="00B965F3" w:rsidP="00267659">
      <w:pPr>
        <w:tabs>
          <w:tab w:val="left" w:pos="984"/>
        </w:tabs>
      </w:pPr>
    </w:p>
    <w:p w14:paraId="7DE0A0B0" w14:textId="4D89880B" w:rsidR="00B965F3" w:rsidRDefault="00B965F3" w:rsidP="00267659">
      <w:pPr>
        <w:tabs>
          <w:tab w:val="left" w:pos="984"/>
        </w:tabs>
      </w:pPr>
    </w:p>
    <w:p w14:paraId="3034F6D2" w14:textId="4D559B68" w:rsidR="00B965F3" w:rsidRDefault="00B965F3" w:rsidP="00267659">
      <w:pPr>
        <w:tabs>
          <w:tab w:val="left" w:pos="984"/>
        </w:tabs>
      </w:pPr>
    </w:p>
    <w:p w14:paraId="6837D014" w14:textId="7DB22BF2" w:rsidR="00B965F3" w:rsidRDefault="00B965F3" w:rsidP="00267659">
      <w:pPr>
        <w:tabs>
          <w:tab w:val="left" w:pos="984"/>
        </w:tabs>
      </w:pPr>
    </w:p>
    <w:p w14:paraId="374CEC7C" w14:textId="5ED1AADB" w:rsidR="00B965F3" w:rsidRDefault="00B965F3" w:rsidP="00267659">
      <w:pPr>
        <w:tabs>
          <w:tab w:val="left" w:pos="984"/>
        </w:tabs>
      </w:pPr>
    </w:p>
    <w:p w14:paraId="2C9473C5" w14:textId="35F3AFD4" w:rsidR="00B965F3" w:rsidRDefault="00B965F3" w:rsidP="00267659">
      <w:pPr>
        <w:tabs>
          <w:tab w:val="left" w:pos="984"/>
        </w:tabs>
      </w:pPr>
    </w:p>
    <w:p w14:paraId="60AD2B56" w14:textId="45140B63" w:rsidR="00B965F3" w:rsidRDefault="00B965F3" w:rsidP="00267659">
      <w:pPr>
        <w:tabs>
          <w:tab w:val="left" w:pos="984"/>
        </w:tabs>
      </w:pPr>
    </w:p>
    <w:p w14:paraId="2D05AE22" w14:textId="45F5C3CC" w:rsidR="00B965F3" w:rsidRDefault="00B965F3" w:rsidP="00267659">
      <w:pPr>
        <w:tabs>
          <w:tab w:val="left" w:pos="984"/>
        </w:tabs>
      </w:pPr>
    </w:p>
    <w:p w14:paraId="006554A3" w14:textId="11186097" w:rsidR="00B965F3" w:rsidRDefault="00B965F3" w:rsidP="00267659">
      <w:pPr>
        <w:tabs>
          <w:tab w:val="left" w:pos="984"/>
        </w:tabs>
      </w:pPr>
    </w:p>
    <w:p w14:paraId="6F3E2E56" w14:textId="318258C8" w:rsidR="00B965F3" w:rsidRDefault="00B965F3" w:rsidP="00267659">
      <w:pPr>
        <w:tabs>
          <w:tab w:val="left" w:pos="984"/>
        </w:tabs>
      </w:pPr>
    </w:p>
    <w:p w14:paraId="7094C15A" w14:textId="0F972F59" w:rsidR="00B965F3" w:rsidRDefault="00B965F3" w:rsidP="00267659">
      <w:pPr>
        <w:tabs>
          <w:tab w:val="left" w:pos="984"/>
        </w:tabs>
      </w:pPr>
    </w:p>
    <w:p w14:paraId="3600165D" w14:textId="51A99234" w:rsidR="00B965F3" w:rsidRDefault="00B965F3" w:rsidP="00267659">
      <w:pPr>
        <w:tabs>
          <w:tab w:val="left" w:pos="984"/>
        </w:tabs>
      </w:pPr>
    </w:p>
    <w:p w14:paraId="715AC2F5" w14:textId="28125400" w:rsidR="00B965F3" w:rsidRDefault="00B965F3" w:rsidP="00267659">
      <w:pPr>
        <w:tabs>
          <w:tab w:val="left" w:pos="984"/>
        </w:tabs>
      </w:pPr>
    </w:p>
    <w:p w14:paraId="622D57FE" w14:textId="1D5498FD" w:rsidR="00B965F3" w:rsidRDefault="00B965F3" w:rsidP="00267659">
      <w:pPr>
        <w:tabs>
          <w:tab w:val="left" w:pos="984"/>
        </w:tabs>
      </w:pPr>
    </w:p>
    <w:p w14:paraId="517DD8F2" w14:textId="1D98303B" w:rsidR="00B965F3" w:rsidRDefault="00B965F3" w:rsidP="00267659">
      <w:pPr>
        <w:tabs>
          <w:tab w:val="left" w:pos="984"/>
        </w:tabs>
      </w:pPr>
    </w:p>
    <w:p w14:paraId="727F1A9A" w14:textId="73D48FCA" w:rsidR="00B965F3" w:rsidRDefault="00B965F3" w:rsidP="00267659">
      <w:pPr>
        <w:tabs>
          <w:tab w:val="left" w:pos="984"/>
        </w:tabs>
      </w:pPr>
    </w:p>
    <w:p w14:paraId="3C9D2CE6" w14:textId="70DC10F0" w:rsidR="00B965F3" w:rsidRDefault="00B965F3" w:rsidP="00267659">
      <w:pPr>
        <w:tabs>
          <w:tab w:val="left" w:pos="984"/>
        </w:tabs>
      </w:pPr>
    </w:p>
    <w:p w14:paraId="3CE99BC2" w14:textId="77777777" w:rsidR="00A74C03" w:rsidRDefault="00A74C03" w:rsidP="00267659">
      <w:pPr>
        <w:tabs>
          <w:tab w:val="left" w:pos="984"/>
        </w:tabs>
        <w:sectPr w:rsidR="00A74C03" w:rsidSect="00504F3B">
          <w:headerReference w:type="default" r:id="rId11"/>
          <w:footerReference w:type="default" r:id="rId12"/>
          <w:pgSz w:w="11907" w:h="16840" w:code="9"/>
          <w:pgMar w:top="1134" w:right="1134" w:bottom="1134" w:left="1701" w:header="1134" w:footer="709" w:gutter="0"/>
          <w:pgNumType w:start="1"/>
          <w:cols w:space="720"/>
          <w:docGrid w:linePitch="360"/>
        </w:sectPr>
      </w:pPr>
    </w:p>
    <w:p w14:paraId="4582AD9D" w14:textId="232E290D" w:rsidR="00B965F3" w:rsidRDefault="00B965F3" w:rsidP="00267659">
      <w:pPr>
        <w:tabs>
          <w:tab w:val="left" w:pos="984"/>
        </w:tabs>
      </w:pPr>
    </w:p>
    <w:p w14:paraId="725BFD31" w14:textId="5DACF1A3" w:rsidR="006F337C" w:rsidRPr="00001CAA" w:rsidRDefault="002B2825" w:rsidP="0032388A">
      <w:pPr>
        <w:pStyle w:val="Heading1"/>
        <w:rPr>
          <w:b/>
          <w:bCs/>
        </w:rPr>
      </w:pPr>
      <w:bookmarkStart w:id="2" w:name="_Toc227936602"/>
      <w:bookmarkStart w:id="3" w:name="_Toc235169690"/>
      <w:r w:rsidRPr="00001CAA">
        <w:rPr>
          <w:b/>
          <w:bCs/>
        </w:rPr>
        <w:t>GIỚI THIỆU</w:t>
      </w:r>
      <w:bookmarkEnd w:id="2"/>
      <w:bookmarkEnd w:id="3"/>
    </w:p>
    <w:p w14:paraId="0BBEAED7" w14:textId="7CF1E55A" w:rsidR="00FF6035" w:rsidRDefault="00236AB0" w:rsidP="00FF6035">
      <w:pPr>
        <w:pStyle w:val="Heading2"/>
      </w:pPr>
      <w:bookmarkStart w:id="4" w:name="_Toc227936603"/>
      <w:bookmarkStart w:id="5" w:name="_Toc235169691"/>
      <w:r>
        <w:t>ĐẶT VẤN ĐỀ, MỤC TIÊU LUẬN VĂN</w:t>
      </w:r>
      <w:bookmarkEnd w:id="4"/>
      <w:bookmarkEnd w:id="5"/>
    </w:p>
    <w:p w14:paraId="66F8BB4F" w14:textId="2CBC94D8" w:rsidR="002C24D3" w:rsidRDefault="00E43138" w:rsidP="00E43138">
      <w:pPr>
        <w:pStyle w:val="Heading3"/>
      </w:pPr>
      <w:bookmarkStart w:id="6" w:name="_Toc235169692"/>
      <w:r>
        <w:t>Đặt vấn đề</w:t>
      </w:r>
      <w:bookmarkEnd w:id="6"/>
    </w:p>
    <w:p w14:paraId="43BA31DD" w14:textId="77777777" w:rsidR="00AD31A7" w:rsidRPr="00AD31A7" w:rsidRDefault="00AD31A7" w:rsidP="00AD31A7">
      <w:pPr>
        <w:rPr>
          <w:bCs w:val="0"/>
        </w:rPr>
      </w:pPr>
      <w:r w:rsidRPr="00AD31A7">
        <w:rPr>
          <w:bCs w:val="0"/>
        </w:rPr>
        <w:t>Trong những năm gần đây, việc ứng dụng công nghệ thông tin vào công tác quản lý trong môi trường giáo dục ngày càng trở nên phổ biến và cần thiết. Không chỉ trong công tác đào tạo, các hoạt động quản lý nội bộ như quản lý sinh viên, quản lý cơ sở vật chất, quản lý tài chính và quản lý lưu trú cũng cần được số hóa nhằm nâng cao hiệu quả vận hành và giảm thiểu các hạn chế của phương pháp quản lý truyền thống.</w:t>
      </w:r>
    </w:p>
    <w:p w14:paraId="5917C93E" w14:textId="77777777" w:rsidR="00AD31A7" w:rsidRPr="00AD31A7" w:rsidRDefault="00AD31A7" w:rsidP="00AD31A7">
      <w:pPr>
        <w:rPr>
          <w:bCs w:val="0"/>
        </w:rPr>
      </w:pPr>
      <w:r w:rsidRPr="00AD31A7">
        <w:rPr>
          <w:bCs w:val="0"/>
        </w:rPr>
        <w:t xml:space="preserve">Ký túc xá Trường Đại học Công Nghệ Sài Gòn là nơi phục vụ nhu cầu lưu trú cho sinh viên trong suốt quá trình học tập. Với quy mô khoảng 40 phòng và sức chứa khoảng 500 sinh viên, khối lượng thông tin cần quản lý là khá lớn, bao gồm thông tin sinh viên, thông tin phòng ở, tài sản, điện nước, tài chính và các hoạt động liên quan đến đời sống sinh viên trong ký túc xá. </w:t>
      </w:r>
    </w:p>
    <w:p w14:paraId="00904730" w14:textId="77777777" w:rsidR="00AD31A7" w:rsidRPr="00AD31A7" w:rsidRDefault="00AD31A7" w:rsidP="00AD31A7">
      <w:pPr>
        <w:rPr>
          <w:bCs w:val="0"/>
        </w:rPr>
      </w:pPr>
      <w:r w:rsidRPr="00AD31A7">
        <w:rPr>
          <w:bCs w:val="0"/>
        </w:rPr>
        <w:t>Hiện nay, phần lớn các hoạt động quản lý tại ký túc xá vẫn đang được thực hiện thông qua hồ sơ giấy hoặc các file quản lý riêng lẻ. Điều này gây ra nhiều khó khăn trong quá trình vận hành như mất nhiều thời gian xử lý, dễ xảy ra sai sót khi nhập liệu, khó tra cứu thông tin và thiếu sự đồng bộ giữa các bộ phận quản lý.</w:t>
      </w:r>
    </w:p>
    <w:p w14:paraId="3A07B2FC" w14:textId="77777777" w:rsidR="00AD31A7" w:rsidRPr="00AD31A7" w:rsidRDefault="00AD31A7" w:rsidP="00AD31A7">
      <w:pPr>
        <w:rPr>
          <w:bCs w:val="0"/>
        </w:rPr>
      </w:pPr>
      <w:r w:rsidRPr="00AD31A7">
        <w:rPr>
          <w:bCs w:val="0"/>
        </w:rPr>
        <w:t>Đặc biệt, một trong những vấn đề quan trọng nhất hiện nay là quy trình đăng ký lưu trú của sinh viên. Khi bắt đầu học kỳ mới, số lượng sinh viên đăng ký thường tăng cao trong cùng một thời điểm. Nếu không có một hệ thống phù hợp, việc xử lý đăng ký có thể xảy ra tình trạng chậm, quá tải hoặc sai lệch thông tin về số lượng phòng và giường còn trống.</w:t>
      </w:r>
    </w:p>
    <w:p w14:paraId="546A5061" w14:textId="77777777" w:rsidR="00AD31A7" w:rsidRPr="00AD31A7" w:rsidRDefault="00AD31A7" w:rsidP="00AD31A7">
      <w:pPr>
        <w:rPr>
          <w:bCs w:val="0"/>
        </w:rPr>
      </w:pPr>
      <w:r w:rsidRPr="00AD31A7">
        <w:rPr>
          <w:bCs w:val="0"/>
        </w:rPr>
        <w:t>Trong thực tế, hệ thống cần có khả năng hỗ trợ số lượng lớn sinh viên thực hiện đăng ký trong cùng thời gian, đảm bảo quá trình đăng ký diễn ra nhanh chóng, chính xác và công bằng. Đồng thời, hệ thống cũng cần hỗ trợ quản lý các quy trình khác như gia hạn lưu trú, đổi phòng, trả phòng, quản lý tài sản, thu phí và thống kê báo cáo một cách thuận tiện và hiệu quả.</w:t>
      </w:r>
    </w:p>
    <w:p w14:paraId="0D9A6E96" w14:textId="77777777" w:rsidR="00AD31A7" w:rsidRPr="00AD31A7" w:rsidRDefault="00AD31A7" w:rsidP="00AD31A7">
      <w:pPr>
        <w:rPr>
          <w:bCs w:val="0"/>
        </w:rPr>
      </w:pPr>
      <w:r w:rsidRPr="00AD31A7">
        <w:rPr>
          <w:bCs w:val="0"/>
        </w:rPr>
        <w:t>Xuất phát từ những nhu cầu thực tế đó, việc xây dựng hệ thống quản lý ký túc xá là cần thiết nhằm hỗ trợ Ban quản lý trong việc điều hành, nâng cao chất lượng phục vụ sinh viên và từng bước hiện đại hóa công tác quản lý ký túc xá.</w:t>
      </w:r>
    </w:p>
    <w:p w14:paraId="72DD3C53" w14:textId="7EFCBF90" w:rsidR="007C1555" w:rsidRDefault="007C1555" w:rsidP="007C1555">
      <w:pPr>
        <w:rPr>
          <w:bCs w:val="0"/>
        </w:rPr>
      </w:pPr>
    </w:p>
    <w:p w14:paraId="414DE78E" w14:textId="183A66D9" w:rsidR="007C1555" w:rsidRDefault="007C1555" w:rsidP="007C1555">
      <w:pPr>
        <w:rPr>
          <w:bCs w:val="0"/>
        </w:rPr>
      </w:pPr>
    </w:p>
    <w:p w14:paraId="1388633C" w14:textId="316808D2" w:rsidR="007C1555" w:rsidRDefault="007C1555" w:rsidP="007C1555">
      <w:pPr>
        <w:rPr>
          <w:bCs w:val="0"/>
        </w:rPr>
      </w:pPr>
    </w:p>
    <w:p w14:paraId="7F27236C" w14:textId="5D0E1AD5" w:rsidR="007C1555" w:rsidRDefault="007C1555" w:rsidP="007C1555">
      <w:pPr>
        <w:rPr>
          <w:bCs w:val="0"/>
        </w:rPr>
      </w:pPr>
    </w:p>
    <w:p w14:paraId="279C510E" w14:textId="77777777" w:rsidR="00EF7D68" w:rsidRDefault="00EF7D68" w:rsidP="00C82E3D">
      <w:pPr>
        <w:ind w:firstLine="0"/>
        <w:rPr>
          <w:bCs w:val="0"/>
        </w:rPr>
      </w:pPr>
    </w:p>
    <w:p w14:paraId="36C51072" w14:textId="1313EA77" w:rsidR="007C1555" w:rsidRDefault="007C1555" w:rsidP="007C1555">
      <w:pPr>
        <w:pStyle w:val="Heading3"/>
      </w:pPr>
      <w:bookmarkStart w:id="7" w:name="_Toc235169693"/>
      <w:r>
        <w:t>Mục tiêu luận văn</w:t>
      </w:r>
      <w:bookmarkEnd w:id="7"/>
      <w:r>
        <w:t xml:space="preserve"> </w:t>
      </w:r>
    </w:p>
    <w:p w14:paraId="4B813A6D" w14:textId="77777777" w:rsidR="00AD31A7" w:rsidRPr="00AD31A7" w:rsidRDefault="00AD31A7" w:rsidP="00AD31A7">
      <w:pPr>
        <w:rPr>
          <w:bCs w:val="0"/>
        </w:rPr>
      </w:pPr>
      <w:r w:rsidRPr="00AD31A7">
        <w:rPr>
          <w:bCs w:val="0"/>
        </w:rPr>
        <w:t>Mục tiêu của luận văn là phân tích, thiết kế và xây dựng hệ thống quản lý ký túc xá Trường Đại học Công Nghệ Sài Gòn nhằm hỗ trợ số hóa các hoạt động quản lý và vận hành ký túc xá, giúp nâng cao hiệu quả làm việc, giảm sai sót và tăng tính minh bạch trong quá trình quản lý.</w:t>
      </w:r>
    </w:p>
    <w:p w14:paraId="37AB3A3F" w14:textId="77777777" w:rsidR="00AD31A7" w:rsidRPr="00AD31A7" w:rsidRDefault="00AD31A7" w:rsidP="00AD31A7">
      <w:pPr>
        <w:rPr>
          <w:b/>
        </w:rPr>
      </w:pPr>
      <w:r w:rsidRPr="00AD31A7">
        <w:rPr>
          <w:b/>
        </w:rPr>
        <w:t>Cụ thể, hệ thống hướng đến các mục tiêu sau:</w:t>
      </w:r>
    </w:p>
    <w:p w14:paraId="3EE643C6" w14:textId="0E72EC58" w:rsidR="00AD31A7" w:rsidRPr="00AD31A7" w:rsidRDefault="00AD31A7" w:rsidP="00186F3B">
      <w:pPr>
        <w:pStyle w:val="ListParagraph"/>
        <w:numPr>
          <w:ilvl w:val="0"/>
          <w:numId w:val="11"/>
        </w:numPr>
        <w:rPr>
          <w:bCs w:val="0"/>
        </w:rPr>
      </w:pPr>
      <w:r w:rsidRPr="00AD31A7">
        <w:rPr>
          <w:bCs w:val="0"/>
        </w:rPr>
        <w:t xml:space="preserve">Xây dựng quy trình đăng ký lưu trú trực tuyến giúp sinh viên thực hiện đăng ký nhanh chóng và thuận tiện. </w:t>
      </w:r>
    </w:p>
    <w:p w14:paraId="22C2E84F" w14:textId="77777777" w:rsidR="00AD31A7" w:rsidRPr="00AD31A7" w:rsidRDefault="00AD31A7" w:rsidP="00186F3B">
      <w:pPr>
        <w:pStyle w:val="ListParagraph"/>
        <w:numPr>
          <w:ilvl w:val="0"/>
          <w:numId w:val="11"/>
        </w:numPr>
        <w:rPr>
          <w:bCs w:val="0"/>
        </w:rPr>
      </w:pPr>
      <w:r w:rsidRPr="00AD31A7">
        <w:rPr>
          <w:bCs w:val="0"/>
        </w:rPr>
        <w:t xml:space="preserve">Hỗ trợ xử lý số lượng lớn sinh viên đăng ký trong cùng một thời điểm, đảm bảo hệ thống hoạt động ổn định và hạn chế tình trạng quá tải. </w:t>
      </w:r>
    </w:p>
    <w:p w14:paraId="2A56EF53" w14:textId="77777777" w:rsidR="00AD31A7" w:rsidRPr="00AD31A7" w:rsidRDefault="00AD31A7" w:rsidP="00186F3B">
      <w:pPr>
        <w:pStyle w:val="ListParagraph"/>
        <w:numPr>
          <w:ilvl w:val="0"/>
          <w:numId w:val="11"/>
        </w:numPr>
        <w:rPr>
          <w:bCs w:val="0"/>
        </w:rPr>
      </w:pPr>
      <w:r w:rsidRPr="00AD31A7">
        <w:rPr>
          <w:bCs w:val="0"/>
        </w:rPr>
        <w:t xml:space="preserve">Quản lý thông tin sinh viên lưu trú tập trung, giúp dễ dàng tra cứu, cập nhật và theo dõi. </w:t>
      </w:r>
    </w:p>
    <w:p w14:paraId="642807B6" w14:textId="77777777" w:rsidR="00AD31A7" w:rsidRPr="00AD31A7" w:rsidRDefault="00AD31A7" w:rsidP="00186F3B">
      <w:pPr>
        <w:pStyle w:val="ListParagraph"/>
        <w:numPr>
          <w:ilvl w:val="0"/>
          <w:numId w:val="11"/>
        </w:numPr>
        <w:rPr>
          <w:bCs w:val="0"/>
        </w:rPr>
      </w:pPr>
      <w:r w:rsidRPr="00AD31A7">
        <w:rPr>
          <w:bCs w:val="0"/>
        </w:rPr>
        <w:t xml:space="preserve">Quản lý phòng ở và giường ở theo thời gian thực, giúp kiểm soát chính xác số lượng chỗ trống. </w:t>
      </w:r>
    </w:p>
    <w:p w14:paraId="6EBCB2AC" w14:textId="77777777" w:rsidR="00AD31A7" w:rsidRPr="00AD31A7" w:rsidRDefault="00AD31A7" w:rsidP="00186F3B">
      <w:pPr>
        <w:pStyle w:val="ListParagraph"/>
        <w:numPr>
          <w:ilvl w:val="0"/>
          <w:numId w:val="11"/>
        </w:numPr>
        <w:rPr>
          <w:bCs w:val="0"/>
        </w:rPr>
      </w:pPr>
      <w:r w:rsidRPr="00AD31A7">
        <w:rPr>
          <w:bCs w:val="0"/>
        </w:rPr>
        <w:t xml:space="preserve">Hỗ trợ quản lý các nghiệp vụ phát sinh trong quá trình lưu trú như gia hạn, đổi phòng và trả phòng. </w:t>
      </w:r>
    </w:p>
    <w:p w14:paraId="581F5D5B" w14:textId="77777777" w:rsidR="00AD31A7" w:rsidRPr="00AD31A7" w:rsidRDefault="00AD31A7" w:rsidP="00186F3B">
      <w:pPr>
        <w:pStyle w:val="ListParagraph"/>
        <w:numPr>
          <w:ilvl w:val="0"/>
          <w:numId w:val="11"/>
        </w:numPr>
        <w:rPr>
          <w:bCs w:val="0"/>
        </w:rPr>
      </w:pPr>
      <w:r w:rsidRPr="00AD31A7">
        <w:rPr>
          <w:bCs w:val="0"/>
        </w:rPr>
        <w:t xml:space="preserve">Quản lý tài sản của ký túc xá nhằm hỗ trợ theo dõi cấp phát, thu hồi và kiểm kê. </w:t>
      </w:r>
    </w:p>
    <w:p w14:paraId="464D430D" w14:textId="77777777" w:rsidR="00AD31A7" w:rsidRPr="00AD31A7" w:rsidRDefault="00AD31A7" w:rsidP="00186F3B">
      <w:pPr>
        <w:pStyle w:val="ListParagraph"/>
        <w:numPr>
          <w:ilvl w:val="0"/>
          <w:numId w:val="11"/>
        </w:numPr>
        <w:rPr>
          <w:bCs w:val="0"/>
        </w:rPr>
      </w:pPr>
      <w:r w:rsidRPr="00AD31A7">
        <w:rPr>
          <w:bCs w:val="0"/>
        </w:rPr>
        <w:t xml:space="preserve">Hỗ trợ quản lý tài chính như thu phí lưu trú, điện nước và theo dõi công nợ sinh viên. </w:t>
      </w:r>
    </w:p>
    <w:p w14:paraId="1D121F25" w14:textId="77777777" w:rsidR="00AD31A7" w:rsidRPr="00AD31A7" w:rsidRDefault="00AD31A7" w:rsidP="00186F3B">
      <w:pPr>
        <w:pStyle w:val="ListParagraph"/>
        <w:numPr>
          <w:ilvl w:val="0"/>
          <w:numId w:val="11"/>
        </w:numPr>
        <w:rPr>
          <w:bCs w:val="0"/>
        </w:rPr>
      </w:pPr>
      <w:r w:rsidRPr="00AD31A7">
        <w:rPr>
          <w:bCs w:val="0"/>
        </w:rPr>
        <w:t xml:space="preserve">Xây dựng hệ thống giao diện thân thiện, dễ sử dụng trên cả máy tính và điện thoại. </w:t>
      </w:r>
    </w:p>
    <w:p w14:paraId="5B41849D" w14:textId="77777777" w:rsidR="00AD31A7" w:rsidRPr="00AD31A7" w:rsidRDefault="00AD31A7" w:rsidP="00186F3B">
      <w:pPr>
        <w:pStyle w:val="ListParagraph"/>
        <w:numPr>
          <w:ilvl w:val="0"/>
          <w:numId w:val="11"/>
        </w:numPr>
        <w:rPr>
          <w:bCs w:val="0"/>
        </w:rPr>
      </w:pPr>
      <w:r w:rsidRPr="00AD31A7">
        <w:rPr>
          <w:bCs w:val="0"/>
        </w:rPr>
        <w:t>Hỗ trợ thống kê và báo cáo giúp Ban quản lý dễ dàng theo dõi tình hình hoạt động của ký túc xá.</w:t>
      </w:r>
    </w:p>
    <w:p w14:paraId="3D960857" w14:textId="0AF4611A" w:rsidR="00CF4DA9" w:rsidRDefault="00CF4DA9" w:rsidP="00E13470">
      <w:pPr>
        <w:pStyle w:val="ListParagraph"/>
        <w:ind w:left="1080" w:firstLine="0"/>
        <w:jc w:val="center"/>
      </w:pPr>
    </w:p>
    <w:p w14:paraId="5C3DE1E8" w14:textId="1ABA72E7" w:rsidR="00C870D1" w:rsidRDefault="00C870D1" w:rsidP="00E13470">
      <w:pPr>
        <w:pStyle w:val="ListParagraph"/>
        <w:ind w:left="1080" w:firstLine="0"/>
        <w:jc w:val="center"/>
      </w:pPr>
    </w:p>
    <w:p w14:paraId="7DD6C162" w14:textId="39CBBC6B" w:rsidR="00C870D1" w:rsidRDefault="00C870D1" w:rsidP="00E13470">
      <w:pPr>
        <w:pStyle w:val="ListParagraph"/>
        <w:ind w:left="1080" w:firstLine="0"/>
        <w:jc w:val="center"/>
      </w:pPr>
    </w:p>
    <w:p w14:paraId="58083886" w14:textId="72B8D53C" w:rsidR="00C870D1" w:rsidRDefault="00C870D1" w:rsidP="00E13470">
      <w:pPr>
        <w:pStyle w:val="ListParagraph"/>
        <w:ind w:left="1080" w:firstLine="0"/>
        <w:jc w:val="center"/>
      </w:pPr>
    </w:p>
    <w:p w14:paraId="37D95A94" w14:textId="696C6DEC" w:rsidR="00C870D1" w:rsidRDefault="00C870D1" w:rsidP="00E13470">
      <w:pPr>
        <w:pStyle w:val="ListParagraph"/>
        <w:ind w:left="1080" w:firstLine="0"/>
        <w:jc w:val="center"/>
      </w:pPr>
    </w:p>
    <w:tbl>
      <w:tblPr>
        <w:tblStyle w:val="Bnglunvn"/>
        <w:tblW w:w="0" w:type="auto"/>
        <w:tblLook w:val="04A0" w:firstRow="1" w:lastRow="0" w:firstColumn="1" w:lastColumn="0" w:noHBand="0" w:noVBand="1"/>
      </w:tblPr>
      <w:tblGrid>
        <w:gridCol w:w="624"/>
        <w:gridCol w:w="2730"/>
        <w:gridCol w:w="5250"/>
      </w:tblGrid>
      <w:tr w:rsidR="00C870D1" w:rsidRPr="00C870D1" w14:paraId="32935067" w14:textId="77777777" w:rsidTr="00C870D1">
        <w:trPr>
          <w:cnfStyle w:val="100000000000" w:firstRow="1" w:lastRow="0" w:firstColumn="0" w:lastColumn="0" w:oddVBand="0" w:evenVBand="0" w:oddHBand="0" w:evenHBand="0" w:firstRowFirstColumn="0" w:firstRowLastColumn="0" w:lastRowFirstColumn="0" w:lastRowLastColumn="0"/>
        </w:trPr>
        <w:tc>
          <w:tcPr>
            <w:tcW w:w="0" w:type="auto"/>
            <w:hideMark/>
          </w:tcPr>
          <w:p w14:paraId="5E065EF9" w14:textId="77777777" w:rsidR="00C870D1" w:rsidRPr="00C870D1" w:rsidRDefault="00C870D1" w:rsidP="00C870D1">
            <w:pPr>
              <w:ind w:firstLine="0"/>
              <w:contextualSpacing w:val="0"/>
              <w:jc w:val="center"/>
              <w:rPr>
                <w:rFonts w:eastAsia="Times New Roman" w:cs="Times New Roman"/>
                <w:szCs w:val="24"/>
              </w:rPr>
            </w:pPr>
            <w:r w:rsidRPr="00C870D1">
              <w:rPr>
                <w:rFonts w:eastAsia="Times New Roman" w:cs="Times New Roman"/>
                <w:szCs w:val="24"/>
              </w:rPr>
              <w:t>STT</w:t>
            </w:r>
          </w:p>
        </w:tc>
        <w:tc>
          <w:tcPr>
            <w:tcW w:w="0" w:type="auto"/>
            <w:hideMark/>
          </w:tcPr>
          <w:p w14:paraId="35766653" w14:textId="77777777" w:rsidR="00C870D1" w:rsidRPr="00C870D1" w:rsidRDefault="00C870D1" w:rsidP="00C870D1">
            <w:pPr>
              <w:ind w:firstLine="0"/>
              <w:contextualSpacing w:val="0"/>
              <w:jc w:val="center"/>
              <w:rPr>
                <w:rFonts w:eastAsia="Times New Roman" w:cs="Times New Roman"/>
                <w:szCs w:val="24"/>
              </w:rPr>
            </w:pPr>
            <w:r w:rsidRPr="00C870D1">
              <w:rPr>
                <w:rFonts w:eastAsia="Times New Roman" w:cs="Times New Roman"/>
                <w:szCs w:val="24"/>
              </w:rPr>
              <w:t>Nội dung mục tiêu</w:t>
            </w:r>
          </w:p>
        </w:tc>
        <w:tc>
          <w:tcPr>
            <w:tcW w:w="0" w:type="auto"/>
            <w:hideMark/>
          </w:tcPr>
          <w:p w14:paraId="1A405F43" w14:textId="77777777" w:rsidR="00C870D1" w:rsidRPr="00C870D1" w:rsidRDefault="00C870D1" w:rsidP="00C870D1">
            <w:pPr>
              <w:ind w:firstLine="0"/>
              <w:contextualSpacing w:val="0"/>
              <w:jc w:val="center"/>
              <w:rPr>
                <w:rFonts w:eastAsia="Times New Roman" w:cs="Times New Roman"/>
                <w:szCs w:val="24"/>
              </w:rPr>
            </w:pPr>
            <w:r w:rsidRPr="00C870D1">
              <w:rPr>
                <w:rFonts w:eastAsia="Times New Roman" w:cs="Times New Roman"/>
                <w:szCs w:val="24"/>
              </w:rPr>
              <w:t>Kết quả mong muốn</w:t>
            </w:r>
          </w:p>
        </w:tc>
      </w:tr>
      <w:tr w:rsidR="00C870D1" w:rsidRPr="00C870D1" w14:paraId="26EF4D14" w14:textId="77777777" w:rsidTr="00C870D1">
        <w:tblPrEx>
          <w:tblCellMar>
            <w:top w:w="57" w:type="dxa"/>
            <w:bottom w:w="57" w:type="dxa"/>
          </w:tblCellMar>
        </w:tblPrEx>
        <w:tc>
          <w:tcPr>
            <w:tcW w:w="0" w:type="auto"/>
            <w:hideMark/>
          </w:tcPr>
          <w:p w14:paraId="588048B2"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1</w:t>
            </w:r>
          </w:p>
        </w:tc>
        <w:tc>
          <w:tcPr>
            <w:tcW w:w="0" w:type="auto"/>
            <w:hideMark/>
          </w:tcPr>
          <w:p w14:paraId="4C71C73B"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Đăng ký lưu trú trực tuyến</w:t>
            </w:r>
          </w:p>
        </w:tc>
        <w:tc>
          <w:tcPr>
            <w:tcW w:w="0" w:type="auto"/>
            <w:hideMark/>
          </w:tcPr>
          <w:p w14:paraId="43F4F1DC"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Giảm thời gian đăng ký</w:t>
            </w:r>
          </w:p>
        </w:tc>
      </w:tr>
      <w:tr w:rsidR="00C870D1" w:rsidRPr="00C870D1" w14:paraId="1E7A95D1" w14:textId="77777777" w:rsidTr="00C870D1">
        <w:tblPrEx>
          <w:tblCellMar>
            <w:top w:w="57" w:type="dxa"/>
            <w:bottom w:w="57" w:type="dxa"/>
          </w:tblCellMar>
        </w:tblPrEx>
        <w:tc>
          <w:tcPr>
            <w:tcW w:w="0" w:type="auto"/>
            <w:hideMark/>
          </w:tcPr>
          <w:p w14:paraId="456CCF08"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2</w:t>
            </w:r>
          </w:p>
        </w:tc>
        <w:tc>
          <w:tcPr>
            <w:tcW w:w="0" w:type="auto"/>
            <w:hideMark/>
          </w:tcPr>
          <w:p w14:paraId="7A4F4CC8"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Quản lý phòng và giường</w:t>
            </w:r>
          </w:p>
        </w:tc>
        <w:tc>
          <w:tcPr>
            <w:tcW w:w="0" w:type="auto"/>
            <w:hideMark/>
          </w:tcPr>
          <w:p w14:paraId="4F417D8E"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Theo dõi chính xác phòng trống</w:t>
            </w:r>
          </w:p>
        </w:tc>
      </w:tr>
      <w:tr w:rsidR="00C870D1" w:rsidRPr="00C870D1" w14:paraId="7BB10CC5" w14:textId="77777777" w:rsidTr="00C870D1">
        <w:tblPrEx>
          <w:tblCellMar>
            <w:top w:w="57" w:type="dxa"/>
            <w:bottom w:w="57" w:type="dxa"/>
          </w:tblCellMar>
        </w:tblPrEx>
        <w:tc>
          <w:tcPr>
            <w:tcW w:w="0" w:type="auto"/>
            <w:hideMark/>
          </w:tcPr>
          <w:p w14:paraId="5FD2359C"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3</w:t>
            </w:r>
          </w:p>
        </w:tc>
        <w:tc>
          <w:tcPr>
            <w:tcW w:w="0" w:type="auto"/>
            <w:hideMark/>
          </w:tcPr>
          <w:p w14:paraId="1E5F94D7"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Quản lý sinh viên</w:t>
            </w:r>
          </w:p>
        </w:tc>
        <w:tc>
          <w:tcPr>
            <w:tcW w:w="0" w:type="auto"/>
            <w:hideMark/>
          </w:tcPr>
          <w:p w14:paraId="53DDB68C"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Dữ liệu tập trung, dễ tra cứu</w:t>
            </w:r>
          </w:p>
        </w:tc>
      </w:tr>
      <w:tr w:rsidR="00C870D1" w:rsidRPr="00C870D1" w14:paraId="24821007" w14:textId="77777777" w:rsidTr="00C870D1">
        <w:tblPrEx>
          <w:tblCellMar>
            <w:top w:w="57" w:type="dxa"/>
            <w:bottom w:w="57" w:type="dxa"/>
          </w:tblCellMar>
        </w:tblPrEx>
        <w:tc>
          <w:tcPr>
            <w:tcW w:w="0" w:type="auto"/>
            <w:hideMark/>
          </w:tcPr>
          <w:p w14:paraId="5243E1B1"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4</w:t>
            </w:r>
          </w:p>
        </w:tc>
        <w:tc>
          <w:tcPr>
            <w:tcW w:w="0" w:type="auto"/>
            <w:hideMark/>
          </w:tcPr>
          <w:p w14:paraId="11363485"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Quản lý tài sản</w:t>
            </w:r>
          </w:p>
        </w:tc>
        <w:tc>
          <w:tcPr>
            <w:tcW w:w="0" w:type="auto"/>
            <w:hideMark/>
          </w:tcPr>
          <w:p w14:paraId="67899766"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Kiểm soát tốt tài sản phòng ở</w:t>
            </w:r>
          </w:p>
        </w:tc>
      </w:tr>
      <w:tr w:rsidR="00C870D1" w:rsidRPr="00C870D1" w14:paraId="26C750F4" w14:textId="77777777" w:rsidTr="00C870D1">
        <w:tblPrEx>
          <w:tblCellMar>
            <w:top w:w="57" w:type="dxa"/>
            <w:bottom w:w="57" w:type="dxa"/>
          </w:tblCellMar>
        </w:tblPrEx>
        <w:tc>
          <w:tcPr>
            <w:tcW w:w="0" w:type="auto"/>
            <w:hideMark/>
          </w:tcPr>
          <w:p w14:paraId="2CADAC91"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5</w:t>
            </w:r>
          </w:p>
        </w:tc>
        <w:tc>
          <w:tcPr>
            <w:tcW w:w="0" w:type="auto"/>
            <w:hideMark/>
          </w:tcPr>
          <w:p w14:paraId="1DC21038"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Quản lý tài chính</w:t>
            </w:r>
          </w:p>
        </w:tc>
        <w:tc>
          <w:tcPr>
            <w:tcW w:w="0" w:type="auto"/>
            <w:hideMark/>
          </w:tcPr>
          <w:p w14:paraId="38F4EA25"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Theo dõi phí lưu trú rõ ràng</w:t>
            </w:r>
          </w:p>
        </w:tc>
      </w:tr>
      <w:tr w:rsidR="00C870D1" w:rsidRPr="00C870D1" w14:paraId="1972E485" w14:textId="77777777" w:rsidTr="00C870D1">
        <w:tblPrEx>
          <w:tblCellMar>
            <w:top w:w="57" w:type="dxa"/>
            <w:bottom w:w="57" w:type="dxa"/>
          </w:tblCellMar>
        </w:tblPrEx>
        <w:tc>
          <w:tcPr>
            <w:tcW w:w="0" w:type="auto"/>
            <w:hideMark/>
          </w:tcPr>
          <w:p w14:paraId="47796D5E"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6</w:t>
            </w:r>
          </w:p>
        </w:tc>
        <w:tc>
          <w:tcPr>
            <w:tcW w:w="0" w:type="auto"/>
            <w:hideMark/>
          </w:tcPr>
          <w:p w14:paraId="186588FD"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Thống kê báo cáo</w:t>
            </w:r>
          </w:p>
        </w:tc>
        <w:tc>
          <w:tcPr>
            <w:tcW w:w="0" w:type="auto"/>
            <w:hideMark/>
          </w:tcPr>
          <w:p w14:paraId="0A452396"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Hỗ trợ quản lý hiệu quả</w:t>
            </w:r>
          </w:p>
        </w:tc>
      </w:tr>
      <w:tr w:rsidR="00C870D1" w:rsidRPr="00C870D1" w14:paraId="547BF8F4" w14:textId="77777777" w:rsidTr="00C870D1">
        <w:tblPrEx>
          <w:tblCellMar>
            <w:top w:w="57" w:type="dxa"/>
            <w:bottom w:w="57" w:type="dxa"/>
          </w:tblCellMar>
        </w:tblPrEx>
        <w:tc>
          <w:tcPr>
            <w:tcW w:w="0" w:type="auto"/>
            <w:hideMark/>
          </w:tcPr>
          <w:p w14:paraId="67B5908A"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7</w:t>
            </w:r>
          </w:p>
        </w:tc>
        <w:tc>
          <w:tcPr>
            <w:tcW w:w="0" w:type="auto"/>
            <w:hideMark/>
          </w:tcPr>
          <w:p w14:paraId="3B76F040"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Hiệu năng hệ thống</w:t>
            </w:r>
          </w:p>
        </w:tc>
        <w:tc>
          <w:tcPr>
            <w:tcW w:w="0" w:type="auto"/>
            <w:hideMark/>
          </w:tcPr>
          <w:p w14:paraId="5CEB933A"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Hỗ trợ khoảng 300 sinh viên đăng ký cùng thời điểm</w:t>
            </w:r>
          </w:p>
        </w:tc>
      </w:tr>
      <w:tr w:rsidR="00C870D1" w:rsidRPr="00C870D1" w14:paraId="7088A19A" w14:textId="77777777" w:rsidTr="00C870D1">
        <w:tblPrEx>
          <w:tblCellMar>
            <w:top w:w="57" w:type="dxa"/>
            <w:bottom w:w="57" w:type="dxa"/>
          </w:tblCellMar>
        </w:tblPrEx>
        <w:tc>
          <w:tcPr>
            <w:tcW w:w="0" w:type="auto"/>
            <w:hideMark/>
          </w:tcPr>
          <w:p w14:paraId="330A7D29"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8</w:t>
            </w:r>
          </w:p>
        </w:tc>
        <w:tc>
          <w:tcPr>
            <w:tcW w:w="0" w:type="auto"/>
            <w:hideMark/>
          </w:tcPr>
          <w:p w14:paraId="3470638A"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Giao diện hệ thống</w:t>
            </w:r>
          </w:p>
        </w:tc>
        <w:tc>
          <w:tcPr>
            <w:tcW w:w="0" w:type="auto"/>
            <w:hideMark/>
          </w:tcPr>
          <w:p w14:paraId="56A77036" w14:textId="77777777" w:rsidR="00C870D1" w:rsidRPr="00C870D1" w:rsidRDefault="00C870D1" w:rsidP="00C870D1">
            <w:pPr>
              <w:ind w:firstLine="0"/>
              <w:contextualSpacing w:val="0"/>
              <w:jc w:val="left"/>
              <w:rPr>
                <w:rFonts w:eastAsia="Times New Roman" w:cs="Times New Roman"/>
                <w:bCs w:val="0"/>
                <w:szCs w:val="24"/>
              </w:rPr>
            </w:pPr>
            <w:r w:rsidRPr="00C870D1">
              <w:rPr>
                <w:rFonts w:eastAsia="Times New Roman" w:cs="Times New Roman"/>
                <w:bCs w:val="0"/>
                <w:szCs w:val="24"/>
              </w:rPr>
              <w:t>Dễ sử dụng, rõ ràng, thân thiện</w:t>
            </w:r>
          </w:p>
        </w:tc>
      </w:tr>
    </w:tbl>
    <w:p w14:paraId="67982950" w14:textId="125DAA41" w:rsidR="0081054D" w:rsidRDefault="009915C2" w:rsidP="00596319">
      <w:pPr>
        <w:pStyle w:val="Caption"/>
        <w:rPr>
          <w:u w:val="none"/>
        </w:rPr>
      </w:pPr>
      <w:bookmarkStart w:id="8" w:name="_Toc227966207"/>
      <w:bookmarkStart w:id="9" w:name="_Toc235169727"/>
      <w:r w:rsidRPr="00961343">
        <w:rPr>
          <w:b/>
          <w:bCs/>
        </w:rPr>
        <w:t xml:space="preserve">Bảng </w:t>
      </w:r>
      <w:r w:rsidRPr="00961343">
        <w:rPr>
          <w:b/>
          <w:bCs/>
        </w:rPr>
        <w:fldChar w:fldCharType="begin"/>
      </w:r>
      <w:r w:rsidRPr="00961343">
        <w:rPr>
          <w:b/>
          <w:bCs/>
        </w:rPr>
        <w:instrText xml:space="preserve"> STYLEREF 1 \s </w:instrText>
      </w:r>
      <w:r w:rsidRPr="00961343">
        <w:rPr>
          <w:b/>
          <w:bCs/>
        </w:rPr>
        <w:fldChar w:fldCharType="separate"/>
      </w:r>
      <w:r w:rsidR="003010EE">
        <w:rPr>
          <w:b/>
          <w:bCs/>
          <w:noProof/>
        </w:rPr>
        <w:t>1</w:t>
      </w:r>
      <w:r w:rsidRPr="00961343">
        <w:rPr>
          <w:b/>
          <w:bCs/>
        </w:rPr>
        <w:fldChar w:fldCharType="end"/>
      </w:r>
      <w:r w:rsidRPr="00961343">
        <w:rPr>
          <w:b/>
          <w:bCs/>
        </w:rPr>
        <w:noBreakHyphen/>
      </w:r>
      <w:r w:rsidRPr="00961343">
        <w:rPr>
          <w:b/>
          <w:bCs/>
        </w:rPr>
        <w:fldChar w:fldCharType="begin"/>
      </w:r>
      <w:r w:rsidRPr="00961343">
        <w:rPr>
          <w:b/>
          <w:bCs/>
        </w:rPr>
        <w:instrText xml:space="preserve"> SEQ Bảng \* ARABIC \s 1 </w:instrText>
      </w:r>
      <w:r w:rsidRPr="00961343">
        <w:rPr>
          <w:b/>
          <w:bCs/>
        </w:rPr>
        <w:fldChar w:fldCharType="separate"/>
      </w:r>
      <w:r w:rsidR="003010EE">
        <w:rPr>
          <w:b/>
          <w:bCs/>
          <w:noProof/>
        </w:rPr>
        <w:t>1</w:t>
      </w:r>
      <w:r w:rsidRPr="00961343">
        <w:rPr>
          <w:b/>
          <w:bCs/>
        </w:rPr>
        <w:fldChar w:fldCharType="end"/>
      </w:r>
      <w:r w:rsidR="00961343" w:rsidRPr="00961343">
        <w:rPr>
          <w:b/>
          <w:bCs/>
        </w:rPr>
        <w:t>:</w:t>
      </w:r>
      <w:r w:rsidR="00961343" w:rsidRPr="00961343">
        <w:rPr>
          <w:b/>
          <w:bCs/>
          <w:u w:val="none"/>
        </w:rPr>
        <w:t xml:space="preserve"> </w:t>
      </w:r>
      <w:r w:rsidR="00961343" w:rsidRPr="00961343">
        <w:rPr>
          <w:u w:val="none"/>
        </w:rPr>
        <w:t>Mục tiêu và tiêu chí đánh giá</w:t>
      </w:r>
      <w:r w:rsidR="00961343">
        <w:rPr>
          <w:u w:val="none"/>
        </w:rPr>
        <w:t>.</w:t>
      </w:r>
      <w:bookmarkEnd w:id="8"/>
      <w:bookmarkEnd w:id="9"/>
    </w:p>
    <w:p w14:paraId="209AB2E6" w14:textId="77777777" w:rsidR="00596319" w:rsidRPr="00596319" w:rsidRDefault="00596319" w:rsidP="00596319">
      <w:pPr>
        <w:pStyle w:val="BodyText"/>
      </w:pPr>
    </w:p>
    <w:p w14:paraId="6B87FB0A" w14:textId="3ACAAFC1" w:rsidR="00FF6035" w:rsidRDefault="00236AB0" w:rsidP="00236AB0">
      <w:pPr>
        <w:pStyle w:val="Heading2"/>
      </w:pPr>
      <w:bookmarkStart w:id="10" w:name="_Toc227936604"/>
      <w:bookmarkStart w:id="11" w:name="_Toc235169694"/>
      <w:r>
        <w:t>NHỮNG THÁCH THỨC CẦN GIẢI QUYẾT</w:t>
      </w:r>
      <w:bookmarkEnd w:id="10"/>
      <w:bookmarkEnd w:id="11"/>
    </w:p>
    <w:p w14:paraId="2FA01557" w14:textId="77777777" w:rsidR="00A45D99" w:rsidRDefault="00A45D99" w:rsidP="00A45D99">
      <w:r>
        <w:t>Trong quá trình xây dựng hệ thống quản lý ký túc xá, ngoài việc đáp ứng đầy đủ các chức năng nghiệp vụ, hệ thống còn phải giải quyết nhiều vấn đề thực tế phát sinh trong quá trình vận hành. Những thách thức này ảnh hưởng trực tiếp đến hiệu quả hoạt động của hệ thống cũng như trải nghiệm sử dụng của sinh viên và Ban quản lý.</w:t>
      </w:r>
    </w:p>
    <w:p w14:paraId="2B5F89C4" w14:textId="77777777" w:rsidR="00A45D99" w:rsidRDefault="00A45D99" w:rsidP="00A45D99">
      <w:r>
        <w:t>Việc xác định rõ các thách thức cần giải quyết sẽ giúp quá trình phân tích, thiết kế và xây dựng hệ thống được thực hiện hợp lý và sát với nhu cầu thực tế.</w:t>
      </w:r>
    </w:p>
    <w:p w14:paraId="0B34F1E8" w14:textId="53326AE5" w:rsidR="00A45D99" w:rsidRDefault="00A45D99" w:rsidP="00CA6925">
      <w:pPr>
        <w:pStyle w:val="Heading3"/>
      </w:pPr>
      <w:bookmarkStart w:id="12" w:name="_Toc235169695"/>
      <w:r>
        <w:rPr>
          <w:rStyle w:val="Strong"/>
          <w:b/>
          <w:bCs w:val="0"/>
        </w:rPr>
        <w:t>Thách thức trong quy trình đăng ký lưu trú</w:t>
      </w:r>
      <w:bookmarkEnd w:id="12"/>
    </w:p>
    <w:p w14:paraId="0931129F" w14:textId="77777777" w:rsidR="00A45D99" w:rsidRDefault="00A45D99" w:rsidP="00A45D99">
      <w:r>
        <w:t>Quy trình đăng ký lưu trú là một trong những chức năng quan trọng nhất của hệ thống. Đây là giai đoạn có số lượng sinh viên truy cập và thao tác nhiều nhất trong cùng một khoảng thời gian.</w:t>
      </w:r>
    </w:p>
    <w:p w14:paraId="3AA42039" w14:textId="77777777" w:rsidR="00A45D99" w:rsidRDefault="00A45D99" w:rsidP="00A45D99">
      <w:r>
        <w:t>Khi bắt đầu một học kỳ mới, nhiều sinh viên có nhu cầu đăng ký ở ký túc xá cùng lúc. Nếu hệ thống không có cơ chế xử lý phù hợp, có thể xảy ra các vấn đề như:</w:t>
      </w:r>
    </w:p>
    <w:p w14:paraId="457508F8" w14:textId="07369944" w:rsidR="00A45D99" w:rsidRDefault="00A45D99" w:rsidP="00186F3B">
      <w:pPr>
        <w:pStyle w:val="ListParagraph"/>
        <w:numPr>
          <w:ilvl w:val="0"/>
          <w:numId w:val="11"/>
        </w:numPr>
      </w:pPr>
      <w:r>
        <w:t xml:space="preserve">Quá tải hệ thống khi có nhiều lượt đăng ký cùng lúc </w:t>
      </w:r>
    </w:p>
    <w:p w14:paraId="35E5D8E7" w14:textId="77777777" w:rsidR="00A45D99" w:rsidRDefault="00A45D99" w:rsidP="00186F3B">
      <w:pPr>
        <w:pStyle w:val="ListParagraph"/>
        <w:numPr>
          <w:ilvl w:val="0"/>
          <w:numId w:val="11"/>
        </w:numPr>
      </w:pPr>
      <w:r>
        <w:t xml:space="preserve">Hiển thị sai số lượng phòng hoặc giường còn trống </w:t>
      </w:r>
    </w:p>
    <w:p w14:paraId="4DBEE258" w14:textId="77777777" w:rsidR="00A45D99" w:rsidRDefault="00A45D99" w:rsidP="00186F3B">
      <w:pPr>
        <w:pStyle w:val="ListParagraph"/>
        <w:numPr>
          <w:ilvl w:val="0"/>
          <w:numId w:val="11"/>
        </w:numPr>
      </w:pPr>
      <w:r>
        <w:t xml:space="preserve">Nhiều sinh viên cùng chọn một vị trí lưu trú </w:t>
      </w:r>
    </w:p>
    <w:p w14:paraId="2EFE2E4D" w14:textId="77777777" w:rsidR="00A45D99" w:rsidRDefault="00A45D99" w:rsidP="00186F3B">
      <w:pPr>
        <w:pStyle w:val="ListParagraph"/>
        <w:numPr>
          <w:ilvl w:val="0"/>
          <w:numId w:val="11"/>
        </w:numPr>
      </w:pPr>
      <w:r>
        <w:t xml:space="preserve">Dữ liệu đăng ký bị trùng hoặc thiếu chính xác </w:t>
      </w:r>
    </w:p>
    <w:p w14:paraId="6842FBC3" w14:textId="77777777" w:rsidR="00A45D99" w:rsidRDefault="00A45D99" w:rsidP="00A45D99">
      <w:r>
        <w:lastRenderedPageBreak/>
        <w:t>Với mục tiêu phục vụ tối thiểu khoảng 300 sinh viên đăng ký trong cùng thời điểm, hệ thống cần đảm bảo quy trình đăng ký diễn ra ổn định, nhanh chóng và chính xác.</w:t>
      </w:r>
    </w:p>
    <w:p w14:paraId="6CC16617" w14:textId="26EB0EBA" w:rsidR="00A45D99" w:rsidRDefault="00A45D99" w:rsidP="00A45D99"/>
    <w:p w14:paraId="52768308" w14:textId="6AFD7555" w:rsidR="00A45D99" w:rsidRDefault="00A45D99" w:rsidP="00CA6925">
      <w:pPr>
        <w:pStyle w:val="Heading3"/>
      </w:pPr>
      <w:bookmarkStart w:id="13" w:name="_Toc235169696"/>
      <w:r>
        <w:rPr>
          <w:rStyle w:val="Strong"/>
          <w:b/>
          <w:bCs w:val="0"/>
        </w:rPr>
        <w:t xml:space="preserve">Thách thức </w:t>
      </w:r>
      <w:r w:rsidRPr="00CA6925">
        <w:rPr>
          <w:rStyle w:val="Strong"/>
          <w:b/>
          <w:bCs w:val="0"/>
        </w:rPr>
        <w:t>trong</w:t>
      </w:r>
      <w:r>
        <w:rPr>
          <w:rStyle w:val="Strong"/>
          <w:b/>
          <w:bCs w:val="0"/>
        </w:rPr>
        <w:t xml:space="preserve"> quản lý dữ liệu tập trung</w:t>
      </w:r>
      <w:bookmarkEnd w:id="13"/>
    </w:p>
    <w:p w14:paraId="278D9B5B" w14:textId="77777777" w:rsidR="00A45D99" w:rsidRDefault="00A45D99" w:rsidP="00A45D99">
      <w:r>
        <w:t>Hệ thống quản lý ký túc xá phải lưu trữ và xử lý nhiều nhóm dữ liệu khác nhau như thông tin sinh viên, phòng ở, tài sản, nhân viên và tài chính.</w:t>
      </w:r>
    </w:p>
    <w:p w14:paraId="7E8DB68A" w14:textId="77777777" w:rsidR="00A45D99" w:rsidRDefault="00A45D99" w:rsidP="00A45D99">
      <w:r>
        <w:t>Trong phương pháp quản lý hiện tại, dữ liệu được lưu trữ phân tán qua hồ sơ giấy và nhiều file riêng lẻ, dẫn đến nhiều hạn chế như:</w:t>
      </w:r>
    </w:p>
    <w:p w14:paraId="1DA0CD16" w14:textId="79F257D9" w:rsidR="00A45D99" w:rsidRDefault="00A45D99" w:rsidP="00186F3B">
      <w:pPr>
        <w:pStyle w:val="ListParagraph"/>
        <w:numPr>
          <w:ilvl w:val="0"/>
          <w:numId w:val="11"/>
        </w:numPr>
      </w:pPr>
      <w:r>
        <w:t xml:space="preserve">Dữ liệu dễ bị thất lạc </w:t>
      </w:r>
    </w:p>
    <w:p w14:paraId="3CE88FB2" w14:textId="77777777" w:rsidR="00A45D99" w:rsidRDefault="00A45D99" w:rsidP="00186F3B">
      <w:pPr>
        <w:pStyle w:val="ListParagraph"/>
        <w:numPr>
          <w:ilvl w:val="0"/>
          <w:numId w:val="11"/>
        </w:numPr>
      </w:pPr>
      <w:r>
        <w:t xml:space="preserve">Khó cập nhật đồng bộ </w:t>
      </w:r>
    </w:p>
    <w:p w14:paraId="40DD7D2D" w14:textId="77777777" w:rsidR="00A45D99" w:rsidRDefault="00A45D99" w:rsidP="00186F3B">
      <w:pPr>
        <w:pStyle w:val="ListParagraph"/>
        <w:numPr>
          <w:ilvl w:val="0"/>
          <w:numId w:val="11"/>
        </w:numPr>
      </w:pPr>
      <w:r>
        <w:t xml:space="preserve">Khó tìm kiếm thông tin </w:t>
      </w:r>
    </w:p>
    <w:p w14:paraId="0C17F534" w14:textId="77777777" w:rsidR="00A45D99" w:rsidRDefault="00A45D99" w:rsidP="00186F3B">
      <w:pPr>
        <w:pStyle w:val="ListParagraph"/>
        <w:numPr>
          <w:ilvl w:val="0"/>
          <w:numId w:val="11"/>
        </w:numPr>
      </w:pPr>
      <w:r>
        <w:t xml:space="preserve">Mất nhiều thời gian tổng hợp báo cáo </w:t>
      </w:r>
    </w:p>
    <w:p w14:paraId="0E2674CE" w14:textId="77777777" w:rsidR="00A45D99" w:rsidRDefault="00A45D99" w:rsidP="00A45D99">
      <w:r>
        <w:t xml:space="preserve">Do đó, hệ thống cần xây dựng một cơ sở dữ liệu tập trung để đảm bảo dữ liệu được lưu trữ thống nhất và dễ dàng quản lý. </w:t>
      </w:r>
    </w:p>
    <w:p w14:paraId="745BBD0D" w14:textId="41B82340" w:rsidR="00A45D99" w:rsidRDefault="00A45D99" w:rsidP="00A45D99"/>
    <w:p w14:paraId="7E70A117" w14:textId="16E0BA21" w:rsidR="00A45D99" w:rsidRDefault="00A45D99" w:rsidP="00CA6925">
      <w:pPr>
        <w:pStyle w:val="Heading3"/>
      </w:pPr>
      <w:bookmarkStart w:id="14" w:name="_Toc235169697"/>
      <w:r>
        <w:rPr>
          <w:rStyle w:val="Strong"/>
          <w:b/>
          <w:bCs w:val="0"/>
        </w:rPr>
        <w:t>Thách thức trong quản lý phòng và giường</w:t>
      </w:r>
      <w:bookmarkEnd w:id="14"/>
    </w:p>
    <w:p w14:paraId="41E0FBD9" w14:textId="77777777" w:rsidR="00A45D99" w:rsidRDefault="00A45D99" w:rsidP="00A45D99">
      <w:r>
        <w:t>Việc quản lý phòng và giường là nội dung cốt lõi trong hoạt động ký túc xá.</w:t>
      </w:r>
    </w:p>
    <w:p w14:paraId="6F2A7D7C" w14:textId="77777777" w:rsidR="00A45D99" w:rsidRDefault="00A45D99" w:rsidP="00A45D99">
      <w:r>
        <w:t>Hệ thống cần giải quyết các vấn đề như:</w:t>
      </w:r>
    </w:p>
    <w:p w14:paraId="4C1CED17" w14:textId="69BDBDBA" w:rsidR="00A45D99" w:rsidRDefault="00A45D99" w:rsidP="00186F3B">
      <w:pPr>
        <w:pStyle w:val="ListParagraph"/>
        <w:numPr>
          <w:ilvl w:val="0"/>
          <w:numId w:val="11"/>
        </w:numPr>
      </w:pPr>
      <w:r>
        <w:t xml:space="preserve">Kiểm soát số lượng phòng trống </w:t>
      </w:r>
    </w:p>
    <w:p w14:paraId="0CC06CB1" w14:textId="77777777" w:rsidR="00A45D99" w:rsidRDefault="00A45D99" w:rsidP="00186F3B">
      <w:pPr>
        <w:pStyle w:val="ListParagraph"/>
        <w:numPr>
          <w:ilvl w:val="0"/>
          <w:numId w:val="11"/>
        </w:numPr>
      </w:pPr>
      <w:r>
        <w:t xml:space="preserve">Kiểm soát số lượng giường trống </w:t>
      </w:r>
    </w:p>
    <w:p w14:paraId="4D1673E7" w14:textId="77777777" w:rsidR="00A45D99" w:rsidRDefault="00A45D99" w:rsidP="00186F3B">
      <w:pPr>
        <w:pStyle w:val="ListParagraph"/>
        <w:numPr>
          <w:ilvl w:val="0"/>
          <w:numId w:val="11"/>
        </w:numPr>
      </w:pPr>
      <w:r>
        <w:t xml:space="preserve">Phân chia phòng phù hợp theo giới tính </w:t>
      </w:r>
    </w:p>
    <w:p w14:paraId="71694832" w14:textId="77777777" w:rsidR="00A45D99" w:rsidRDefault="00A45D99" w:rsidP="00186F3B">
      <w:pPr>
        <w:pStyle w:val="ListParagraph"/>
        <w:numPr>
          <w:ilvl w:val="0"/>
          <w:numId w:val="11"/>
        </w:numPr>
      </w:pPr>
      <w:r>
        <w:t xml:space="preserve">Hỗ trợ đổi phòng và đổi giường khi có nhu cầu </w:t>
      </w:r>
    </w:p>
    <w:p w14:paraId="6F0399DA" w14:textId="77777777" w:rsidR="00A45D99" w:rsidRDefault="00A45D99" w:rsidP="00A45D99">
      <w:r>
        <w:t>Nếu việc quản lý không chính xác, có thể dẫn đến tình trạng bố trí sai phòng hoặc vượt quá sức chứa thực tế của ký túc xá.</w:t>
      </w:r>
    </w:p>
    <w:p w14:paraId="78322B6A" w14:textId="3BFCB200" w:rsidR="00A45D99" w:rsidRDefault="00A45D99" w:rsidP="00A45D99"/>
    <w:p w14:paraId="68457D2B" w14:textId="7A59FA32" w:rsidR="00CA6925" w:rsidRDefault="00CA6925" w:rsidP="00A45D99"/>
    <w:p w14:paraId="68E045CD" w14:textId="54171CDD" w:rsidR="00CA6925" w:rsidRDefault="00CA6925" w:rsidP="00A45D99"/>
    <w:p w14:paraId="15BB3715" w14:textId="3E3B63FD" w:rsidR="00CA6925" w:rsidRDefault="00CA6925" w:rsidP="00A45D99"/>
    <w:p w14:paraId="0777C5B1" w14:textId="35101142" w:rsidR="00CA6925" w:rsidRDefault="00CA6925" w:rsidP="00A45D99"/>
    <w:p w14:paraId="4472E7E5" w14:textId="77777777" w:rsidR="00CA6925" w:rsidRDefault="00CA6925" w:rsidP="00A45D99"/>
    <w:p w14:paraId="37B87F03" w14:textId="3A283BF4" w:rsidR="00A45D99" w:rsidRPr="00CA6925" w:rsidRDefault="00A45D99" w:rsidP="00CA6925">
      <w:pPr>
        <w:pStyle w:val="Heading3"/>
        <w:rPr>
          <w:rStyle w:val="Strong"/>
        </w:rPr>
      </w:pPr>
      <w:bookmarkStart w:id="15" w:name="_Toc235169698"/>
      <w:r>
        <w:rPr>
          <w:rStyle w:val="Strong"/>
          <w:b/>
          <w:bCs w:val="0"/>
        </w:rPr>
        <w:lastRenderedPageBreak/>
        <w:t>Thách thức trong quản lý tài chính</w:t>
      </w:r>
      <w:bookmarkEnd w:id="15"/>
    </w:p>
    <w:p w14:paraId="3BED7985" w14:textId="77777777" w:rsidR="00A45D99" w:rsidRDefault="00A45D99" w:rsidP="00A45D99">
      <w:r>
        <w:t>Các khoản phí tại ký túc xá bao gồm:</w:t>
      </w:r>
    </w:p>
    <w:p w14:paraId="205BBE95" w14:textId="7EC0B2B7" w:rsidR="00A45D99" w:rsidRDefault="00A45D99" w:rsidP="00186F3B">
      <w:pPr>
        <w:pStyle w:val="ListParagraph"/>
        <w:numPr>
          <w:ilvl w:val="0"/>
          <w:numId w:val="11"/>
        </w:numPr>
      </w:pPr>
      <w:r>
        <w:t xml:space="preserve">Phí lưu trú </w:t>
      </w:r>
    </w:p>
    <w:p w14:paraId="7AAB16BE" w14:textId="47FFFA87" w:rsidR="00A45D99" w:rsidRDefault="00A45D99" w:rsidP="00186F3B">
      <w:pPr>
        <w:pStyle w:val="ListParagraph"/>
        <w:numPr>
          <w:ilvl w:val="0"/>
          <w:numId w:val="11"/>
        </w:numPr>
      </w:pPr>
      <w:r>
        <w:t xml:space="preserve">Phí điện </w:t>
      </w:r>
    </w:p>
    <w:p w14:paraId="10947535" w14:textId="5B041F91" w:rsidR="00A45D99" w:rsidRDefault="00A45D99" w:rsidP="00186F3B">
      <w:pPr>
        <w:pStyle w:val="ListParagraph"/>
        <w:numPr>
          <w:ilvl w:val="0"/>
          <w:numId w:val="11"/>
        </w:numPr>
      </w:pPr>
      <w:r>
        <w:t xml:space="preserve">Phí nước </w:t>
      </w:r>
    </w:p>
    <w:p w14:paraId="2A61213C" w14:textId="77777777" w:rsidR="00A45D99" w:rsidRDefault="00A45D99" w:rsidP="00A45D99">
      <w:r>
        <w:t>Việc quản lý tài chính hiện tại chủ yếu thực hiện thông qua đối chiếu thủ công với ngân hàng, gây mất nhiều thời gian và dễ xảy ra sai sót.</w:t>
      </w:r>
    </w:p>
    <w:p w14:paraId="6B44D05D" w14:textId="04E42019" w:rsidR="00A45D99" w:rsidRDefault="00A45D99" w:rsidP="00D14D81">
      <w:pPr>
        <w:pStyle w:val="ListParagraph"/>
        <w:numPr>
          <w:ilvl w:val="0"/>
          <w:numId w:val="11"/>
        </w:numPr>
      </w:pPr>
      <w:r>
        <w:t>Hệ thống cần hỗ trợ:</w:t>
      </w:r>
    </w:p>
    <w:p w14:paraId="49FA6A42" w14:textId="77777777" w:rsidR="00A45D99" w:rsidRDefault="00A45D99" w:rsidP="00D14D81">
      <w:pPr>
        <w:pStyle w:val="ListParagraph"/>
        <w:numPr>
          <w:ilvl w:val="0"/>
          <w:numId w:val="11"/>
        </w:numPr>
      </w:pPr>
      <w:r>
        <w:t xml:space="preserve">Theo dõi tình trạng thanh toán </w:t>
      </w:r>
    </w:p>
    <w:p w14:paraId="26CB442A" w14:textId="77777777" w:rsidR="00A45D99" w:rsidRDefault="00A45D99" w:rsidP="00D14D81">
      <w:pPr>
        <w:pStyle w:val="ListParagraph"/>
        <w:numPr>
          <w:ilvl w:val="0"/>
          <w:numId w:val="11"/>
        </w:numPr>
      </w:pPr>
      <w:r>
        <w:t xml:space="preserve">Quản lý công nợ </w:t>
      </w:r>
    </w:p>
    <w:p w14:paraId="5F02BF18" w14:textId="77777777" w:rsidR="00A45D99" w:rsidRDefault="00A45D99" w:rsidP="00D14D81">
      <w:pPr>
        <w:pStyle w:val="ListParagraph"/>
        <w:numPr>
          <w:ilvl w:val="0"/>
          <w:numId w:val="11"/>
        </w:numPr>
      </w:pPr>
      <w:r>
        <w:t xml:space="preserve">Thống kê sinh viên chưa đóng phí </w:t>
      </w:r>
    </w:p>
    <w:p w14:paraId="0769F2A2" w14:textId="77777777" w:rsidR="00A45D99" w:rsidRDefault="00A45D99" w:rsidP="00D14D81">
      <w:pPr>
        <w:pStyle w:val="ListParagraph"/>
        <w:numPr>
          <w:ilvl w:val="0"/>
          <w:numId w:val="11"/>
        </w:numPr>
      </w:pPr>
      <w:r>
        <w:t xml:space="preserve">Quản lý các khoản thu theo từng học kỳ </w:t>
      </w:r>
    </w:p>
    <w:p w14:paraId="068DEE72" w14:textId="77777777" w:rsidR="00A45D99" w:rsidRDefault="00A45D99" w:rsidP="00D14D81">
      <w:pPr>
        <w:pStyle w:val="ListParagraph"/>
        <w:numPr>
          <w:ilvl w:val="0"/>
          <w:numId w:val="11"/>
        </w:numPr>
      </w:pPr>
      <w:r>
        <w:t>Điều này giúp Ban quản lý dễ dàng kiểm soát tài chính và hạn chế thất thoát.</w:t>
      </w:r>
    </w:p>
    <w:p w14:paraId="0E014ABB" w14:textId="44E5AC69" w:rsidR="00A45D99" w:rsidRDefault="00A45D99" w:rsidP="00A45D99"/>
    <w:p w14:paraId="629CAE11" w14:textId="7748F3E2" w:rsidR="00A45D99" w:rsidRPr="00D14D81" w:rsidRDefault="00A45D99" w:rsidP="00D14D81">
      <w:pPr>
        <w:pStyle w:val="Heading3"/>
        <w:rPr>
          <w:rStyle w:val="Strong"/>
        </w:rPr>
      </w:pPr>
      <w:bookmarkStart w:id="16" w:name="_Toc235169699"/>
      <w:r>
        <w:rPr>
          <w:rStyle w:val="Strong"/>
          <w:b/>
          <w:bCs w:val="0"/>
        </w:rPr>
        <w:t>Thách thức trong quản lý tài sản</w:t>
      </w:r>
      <w:bookmarkEnd w:id="16"/>
    </w:p>
    <w:p w14:paraId="2FCE9C9E" w14:textId="77777777" w:rsidR="00A45D99" w:rsidRDefault="00A45D99" w:rsidP="00A45D99">
      <w:r>
        <w:t>Mỗi phòng trong ký túc xá đều được trang bị các tài sản phục vụ sinh hoạt của sinh viên.</w:t>
      </w:r>
    </w:p>
    <w:p w14:paraId="245B1618" w14:textId="77777777" w:rsidR="00A45D99" w:rsidRDefault="00A45D99" w:rsidP="00A45D99">
      <w:r>
        <w:t>Trong quá trình sử dụng, tài sản có thể phát sinh các hoạt động như:</w:t>
      </w:r>
    </w:p>
    <w:p w14:paraId="556B4F24" w14:textId="6A5A690E" w:rsidR="00A45D99" w:rsidRDefault="00A45D99" w:rsidP="00D14D81">
      <w:pPr>
        <w:pStyle w:val="ListParagraph"/>
        <w:numPr>
          <w:ilvl w:val="0"/>
          <w:numId w:val="11"/>
        </w:numPr>
      </w:pPr>
      <w:r>
        <w:t xml:space="preserve">Cấp phát </w:t>
      </w:r>
    </w:p>
    <w:p w14:paraId="10C7E94E" w14:textId="003C226F" w:rsidR="00A45D99" w:rsidRDefault="00A45D99" w:rsidP="00D14D81">
      <w:pPr>
        <w:pStyle w:val="ListParagraph"/>
        <w:numPr>
          <w:ilvl w:val="0"/>
          <w:numId w:val="11"/>
        </w:numPr>
      </w:pPr>
      <w:r>
        <w:t xml:space="preserve">Thu hồi </w:t>
      </w:r>
    </w:p>
    <w:p w14:paraId="604E04EA" w14:textId="0B44B8D6" w:rsidR="00A45D99" w:rsidRDefault="00A45D99" w:rsidP="00D14D81">
      <w:pPr>
        <w:pStyle w:val="ListParagraph"/>
        <w:numPr>
          <w:ilvl w:val="0"/>
          <w:numId w:val="11"/>
        </w:numPr>
      </w:pPr>
      <w:r>
        <w:t xml:space="preserve">Kiểm tra </w:t>
      </w:r>
    </w:p>
    <w:p w14:paraId="2C1F6BF6" w14:textId="3BB3E7E1" w:rsidR="00A45D99" w:rsidRDefault="00A45D99" w:rsidP="00D14D81">
      <w:pPr>
        <w:pStyle w:val="ListParagraph"/>
        <w:numPr>
          <w:ilvl w:val="0"/>
          <w:numId w:val="11"/>
        </w:numPr>
      </w:pPr>
      <w:r>
        <w:t xml:space="preserve">Bảo trì </w:t>
      </w:r>
    </w:p>
    <w:p w14:paraId="4C7D85DF" w14:textId="77777777" w:rsidR="00A45D99" w:rsidRDefault="00A45D99" w:rsidP="00A45D99">
      <w:r>
        <w:t>Nếu không có hệ thống theo dõi cụ thể, việc quản lý tài sản sẽ gặp nhiều khó khăn, đặc biệt trong việc xác định tình trạng sử dụng và trách nhiệm khi xảy ra hư hỏng.</w:t>
      </w:r>
    </w:p>
    <w:p w14:paraId="06859D1F" w14:textId="14E34EF8" w:rsidR="00A45D99" w:rsidRDefault="00A45D99" w:rsidP="00A45D99"/>
    <w:p w14:paraId="4EE97152" w14:textId="0C4DAF34" w:rsidR="00A45D99" w:rsidRPr="009057B1" w:rsidRDefault="00A45D99" w:rsidP="009057B1">
      <w:pPr>
        <w:pStyle w:val="Heading3"/>
        <w:rPr>
          <w:rStyle w:val="Strong"/>
        </w:rPr>
      </w:pPr>
      <w:bookmarkStart w:id="17" w:name="_Toc235169700"/>
      <w:r>
        <w:rPr>
          <w:rStyle w:val="Strong"/>
          <w:b/>
          <w:bCs w:val="0"/>
        </w:rPr>
        <w:t>Thách thức về hiệu năng hệ thống</w:t>
      </w:r>
      <w:bookmarkEnd w:id="17"/>
    </w:p>
    <w:p w14:paraId="6CAD466E" w14:textId="77777777" w:rsidR="00A45D99" w:rsidRDefault="00A45D99" w:rsidP="00A45D99">
      <w:r>
        <w:t>Do hệ thống phục vụ nhiều nhóm người dùng như sinh viên, nhân viên và quản trị viên nên số lượng thao tác trên hệ thống có thể tăng cao vào các thời điểm quan trọng.</w:t>
      </w:r>
    </w:p>
    <w:p w14:paraId="4E73DC87" w14:textId="77777777" w:rsidR="00A45D99" w:rsidRDefault="00A45D99" w:rsidP="00A45D99">
      <w:r>
        <w:t>Hệ thống cần đảm bảo:</w:t>
      </w:r>
    </w:p>
    <w:p w14:paraId="4DDFF68B" w14:textId="77777777" w:rsidR="00A45D99" w:rsidRDefault="00A45D99" w:rsidP="00A45D99">
      <w:r>
        <w:t xml:space="preserve">Tốc độ xử lý ổn định </w:t>
      </w:r>
    </w:p>
    <w:p w14:paraId="2402019F" w14:textId="77777777" w:rsidR="00A45D99" w:rsidRDefault="00A45D99" w:rsidP="00A45D99">
      <w:r>
        <w:lastRenderedPageBreak/>
        <w:t xml:space="preserve">Phản hồi nhanh khi thao tác </w:t>
      </w:r>
    </w:p>
    <w:p w14:paraId="7C050367" w14:textId="77777777" w:rsidR="00A45D99" w:rsidRDefault="00A45D99" w:rsidP="00A45D99">
      <w:r>
        <w:t xml:space="preserve">Không bị chậm khi nhiều người dùng truy cập cùng lúc </w:t>
      </w:r>
    </w:p>
    <w:p w14:paraId="67609408" w14:textId="77777777" w:rsidR="00A45D99" w:rsidRDefault="00A45D99" w:rsidP="00A45D99">
      <w:r>
        <w:t xml:space="preserve">Dữ liệu luôn được cập nhật chính xác </w:t>
      </w:r>
    </w:p>
    <w:p w14:paraId="7F1BDC6E" w14:textId="77777777" w:rsidR="00A45D99" w:rsidRDefault="00A45D99" w:rsidP="00A45D99">
      <w:r>
        <w:t>Đặc biệt trong giai đoạn đăng ký lưu trú đầu học kỳ, đây là thời điểm hệ thống chịu áp lực lớn nhất.</w:t>
      </w:r>
    </w:p>
    <w:p w14:paraId="6AE46CE2" w14:textId="77777777" w:rsidR="00A45D99" w:rsidRDefault="003010EE" w:rsidP="00A45D99">
      <w:r>
        <w:pict w14:anchorId="2C955567">
          <v:rect id="_x0000_i1025" style="width:0;height:1.5pt" o:hralign="center" o:hrstd="t" o:hr="t" fillcolor="#a0a0a0" stroked="f"/>
        </w:pict>
      </w:r>
    </w:p>
    <w:p w14:paraId="5831FCEE" w14:textId="77777777" w:rsidR="00A45D99" w:rsidRDefault="00A45D99" w:rsidP="00A45D99">
      <w:r>
        <w:rPr>
          <w:rStyle w:val="Strong"/>
          <w:b w:val="0"/>
          <w:bCs/>
        </w:rPr>
        <w:t>1.2.7 Thách thức về giao diện và trải nghiệm người dùng</w:t>
      </w:r>
    </w:p>
    <w:p w14:paraId="10C126C8" w14:textId="77777777" w:rsidR="00A45D99" w:rsidRDefault="00A45D99" w:rsidP="00A45D99">
      <w:r>
        <w:t>Đối tượng sử dụng hệ thống gồm nhiều nhóm khác nhau với mức độ sử dụng công nghệ khác nhau.</w:t>
      </w:r>
    </w:p>
    <w:p w14:paraId="5CF984D8" w14:textId="77777777" w:rsidR="00A45D99" w:rsidRDefault="00A45D99" w:rsidP="00A45D99">
      <w:r>
        <w:t>Do đó, giao diện cần đảm bảo:</w:t>
      </w:r>
    </w:p>
    <w:p w14:paraId="6B6A4987" w14:textId="77777777" w:rsidR="00A45D99" w:rsidRDefault="00A45D99" w:rsidP="00A45D99">
      <w:r>
        <w:t xml:space="preserve">Dễ hiểu </w:t>
      </w:r>
    </w:p>
    <w:p w14:paraId="6793B1EF" w14:textId="77777777" w:rsidR="00A45D99" w:rsidRDefault="00A45D99" w:rsidP="00A45D99">
      <w:r>
        <w:t xml:space="preserve">Dễ thao tác </w:t>
      </w:r>
    </w:p>
    <w:p w14:paraId="281DFB43" w14:textId="77777777" w:rsidR="00A45D99" w:rsidRDefault="00A45D99" w:rsidP="00A45D99">
      <w:r>
        <w:t xml:space="preserve">Bố cục rõ ràng </w:t>
      </w:r>
    </w:p>
    <w:p w14:paraId="213D0039" w14:textId="77777777" w:rsidR="00A45D99" w:rsidRDefault="00A45D99" w:rsidP="00A45D99">
      <w:r>
        <w:t xml:space="preserve">Hiển thị tốt trên điện thoại và máy tính </w:t>
      </w:r>
    </w:p>
    <w:p w14:paraId="3C3E5E1A" w14:textId="77777777" w:rsidR="00A45D99" w:rsidRDefault="00A45D99" w:rsidP="00A45D99">
      <w:r>
        <w:t xml:space="preserve">Giảm số bước thực hiện trong các chức năng chính </w:t>
      </w:r>
    </w:p>
    <w:p w14:paraId="3FACEBA7" w14:textId="77777777" w:rsidR="00A45D99" w:rsidRDefault="00A45D99" w:rsidP="00A45D99">
      <w:r>
        <w:t>Đặc biệt đối với chức năng đăng ký lưu trú, giao diện cần giúp sinh viên thao tác nhanh và dễ dàng.</w:t>
      </w:r>
    </w:p>
    <w:p w14:paraId="67D94832" w14:textId="77777777" w:rsidR="00A45D99" w:rsidRDefault="003010EE" w:rsidP="00A45D99">
      <w:r>
        <w:pict w14:anchorId="77FA169F">
          <v:rect id="_x0000_i1026" style="width:0;height:1.5pt" o:hralign="center" o:hrstd="t" o:hr="t" fillcolor="#a0a0a0" stroked="f"/>
        </w:pict>
      </w:r>
    </w:p>
    <w:p w14:paraId="15B3A0E6" w14:textId="77777777" w:rsidR="00A45D99" w:rsidRDefault="00A45D99" w:rsidP="00A45D99">
      <w:r>
        <w:rPr>
          <w:rStyle w:val="Strong"/>
          <w:b w:val="0"/>
          <w:bCs/>
        </w:rPr>
        <w:t>1.2.8 Thách thức trong thống kê và báo cáo</w:t>
      </w:r>
    </w:p>
    <w:p w14:paraId="27305F43" w14:textId="77777777" w:rsidR="00A45D99" w:rsidRDefault="00A45D99" w:rsidP="00A45D99">
      <w:r>
        <w:t>Ban quản lý cần thường xuyên thực hiện các báo cáo như:</w:t>
      </w:r>
    </w:p>
    <w:p w14:paraId="05C360AA" w14:textId="77777777" w:rsidR="00A45D99" w:rsidRDefault="00A45D99" w:rsidP="00A45D99">
      <w:r>
        <w:t xml:space="preserve">Danh sách sinh viên lưu trú </w:t>
      </w:r>
    </w:p>
    <w:p w14:paraId="33600CA3" w14:textId="77777777" w:rsidR="00A45D99" w:rsidRDefault="00A45D99" w:rsidP="00A45D99">
      <w:r>
        <w:t xml:space="preserve">Danh sách phòng trống </w:t>
      </w:r>
    </w:p>
    <w:p w14:paraId="06D18982" w14:textId="77777777" w:rsidR="00A45D99" w:rsidRDefault="00A45D99" w:rsidP="00A45D99">
      <w:r>
        <w:t xml:space="preserve">Danh sách công nợ </w:t>
      </w:r>
    </w:p>
    <w:p w14:paraId="2F94EDDC" w14:textId="77777777" w:rsidR="00A45D99" w:rsidRDefault="00A45D99" w:rsidP="00A45D99">
      <w:r>
        <w:t xml:space="preserve">Báo cáo tài chính </w:t>
      </w:r>
    </w:p>
    <w:p w14:paraId="7F75DC25" w14:textId="77777777" w:rsidR="00A45D99" w:rsidRDefault="00A45D99" w:rsidP="00A45D99">
      <w:r>
        <w:t xml:space="preserve">Báo cáo tài sản </w:t>
      </w:r>
    </w:p>
    <w:p w14:paraId="678B85BA" w14:textId="77777777" w:rsidR="00A45D99" w:rsidRDefault="00A45D99" w:rsidP="00A45D99">
      <w:r>
        <w:t>Nếu thực hiện thủ công sẽ mất nhiều thời gian và dễ sai sót.</w:t>
      </w:r>
    </w:p>
    <w:p w14:paraId="6E962E5F" w14:textId="77777777" w:rsidR="00A45D99" w:rsidRDefault="00A45D99" w:rsidP="00A45D99">
      <w:r>
        <w:t>Hệ thống cần hỗ trợ thống kê nhanh và chính xác để phục vụ công tác quản lý.</w:t>
      </w:r>
    </w:p>
    <w:p w14:paraId="127DF1BE" w14:textId="77777777" w:rsidR="00A45D99" w:rsidRDefault="003010EE" w:rsidP="00A45D99">
      <w:r>
        <w:pict w14:anchorId="5042D988">
          <v:rect id="_x0000_i1027" style="width:0;height:1.5pt" o:hralign="center" o:hrstd="t" o:hr="t" fillcolor="#a0a0a0" stroked="f"/>
        </w:pict>
      </w:r>
    </w:p>
    <w:p w14:paraId="04AFC9FD" w14:textId="77777777" w:rsidR="00A45D99" w:rsidRDefault="00A45D99" w:rsidP="00A45D99">
      <w:r>
        <w:rPr>
          <w:rStyle w:val="Strong"/>
          <w:b w:val="0"/>
          <w:bCs/>
        </w:rPr>
        <w:t>1.2.9 Kết luận</w:t>
      </w:r>
    </w:p>
    <w:p w14:paraId="66E498B8" w14:textId="77777777" w:rsidR="00A45D99" w:rsidRDefault="00A45D99" w:rsidP="00A45D99">
      <w:r>
        <w:t>Từ những vấn đề trên có thể thấy rằng việc xây dựng hệ thống quản lý ký túc xá không chỉ nhằm thay thế phương pháp quản lý thủ công mà còn giúp giải quyết các vấn đề thực tế trong quá trình vận hành.</w:t>
      </w:r>
    </w:p>
    <w:p w14:paraId="6AC3B251" w14:textId="77777777" w:rsidR="00A45D99" w:rsidRDefault="00A45D99" w:rsidP="00A45D99">
      <w:r>
        <w:lastRenderedPageBreak/>
        <w:t>Đặc biệt, việc tối ưu quy trình đăng ký lưu trú, quản lý dữ liệu tập trung, quản lý phòng ở và nâng cao hiệu quả vận hành là những nội dung quan trọng cần được ưu tiên trong quá trình xây dựng hệ thống.</w:t>
      </w:r>
    </w:p>
    <w:p w14:paraId="709CC7B5" w14:textId="77777777" w:rsidR="00A45D99" w:rsidRDefault="00A45D99" w:rsidP="00A45D99">
      <w:r>
        <w:t>Những thách thức này sẽ là cơ sở để đề xuất giải pháp và thiết kế hệ thống phù hợp trong các chương tiếp theo.</w:t>
      </w:r>
    </w:p>
    <w:p w14:paraId="43A324D4" w14:textId="77777777" w:rsidR="0081054D" w:rsidRPr="007C1555" w:rsidRDefault="0081054D" w:rsidP="00554BB1">
      <w:pPr>
        <w:ind w:firstLine="0"/>
      </w:pPr>
    </w:p>
    <w:p w14:paraId="32E4AC02" w14:textId="40794967" w:rsidR="00FF6035" w:rsidRPr="00236AB0" w:rsidRDefault="00236AB0" w:rsidP="00236AB0">
      <w:pPr>
        <w:pStyle w:val="Heading2"/>
      </w:pPr>
      <w:bookmarkStart w:id="18" w:name="_Toc227936605"/>
      <w:bookmarkStart w:id="19" w:name="_Toc235169701"/>
      <w:r w:rsidRPr="00236AB0">
        <w:t>NỘI DUNG PHẠM VI THỰC HIỆN</w:t>
      </w:r>
      <w:bookmarkEnd w:id="18"/>
      <w:bookmarkEnd w:id="19"/>
      <w:r w:rsidRPr="00236AB0">
        <w:t xml:space="preserve"> </w:t>
      </w:r>
    </w:p>
    <w:p w14:paraId="7A2AA21C" w14:textId="77777777" w:rsidR="00A74C03" w:rsidRDefault="0065507A" w:rsidP="0065507A">
      <w:pPr>
        <w:pStyle w:val="Heading2"/>
      </w:pPr>
      <w:bookmarkStart w:id="20" w:name="_Toc227936606"/>
      <w:bookmarkStart w:id="21" w:name="_Toc235169702"/>
      <w:r>
        <w:t>KẾT QUẢ CẦN ĐẠT ĐƯỢC</w:t>
      </w:r>
      <w:bookmarkEnd w:id="20"/>
      <w:bookmarkEnd w:id="21"/>
      <w:r>
        <w:t xml:space="preserve"> </w:t>
      </w:r>
    </w:p>
    <w:p w14:paraId="0DFA3EF6" w14:textId="77777777" w:rsidR="00A74C03" w:rsidRDefault="00A74C03" w:rsidP="00A74C03">
      <w:pPr>
        <w:pStyle w:val="BodyText"/>
      </w:pPr>
    </w:p>
    <w:p w14:paraId="54B2186A" w14:textId="77777777" w:rsidR="00381ECC" w:rsidRDefault="00381ECC" w:rsidP="00A74C03">
      <w:pPr>
        <w:pStyle w:val="BodyText"/>
      </w:pPr>
    </w:p>
    <w:p w14:paraId="1BA90FE3" w14:textId="77777777" w:rsidR="00381ECC" w:rsidRDefault="00381ECC" w:rsidP="00A74C03">
      <w:pPr>
        <w:pStyle w:val="BodyText"/>
      </w:pPr>
    </w:p>
    <w:p w14:paraId="2459A342" w14:textId="77777777" w:rsidR="00381ECC" w:rsidRDefault="00381ECC" w:rsidP="00A74C03">
      <w:pPr>
        <w:pStyle w:val="BodyText"/>
      </w:pPr>
    </w:p>
    <w:p w14:paraId="23AE3035" w14:textId="77777777" w:rsidR="00381ECC" w:rsidRDefault="00381ECC" w:rsidP="00A74C03">
      <w:pPr>
        <w:pStyle w:val="BodyText"/>
      </w:pPr>
    </w:p>
    <w:p w14:paraId="7355EC03" w14:textId="77777777" w:rsidR="00381ECC" w:rsidRDefault="00381ECC" w:rsidP="00A74C03">
      <w:pPr>
        <w:pStyle w:val="BodyText"/>
      </w:pPr>
    </w:p>
    <w:p w14:paraId="7CA5C5AF" w14:textId="77777777" w:rsidR="00381ECC" w:rsidRDefault="00381ECC" w:rsidP="00A74C03">
      <w:pPr>
        <w:pStyle w:val="BodyText"/>
      </w:pPr>
    </w:p>
    <w:p w14:paraId="056DB225" w14:textId="77777777" w:rsidR="00381ECC" w:rsidRDefault="00381ECC" w:rsidP="00A74C03">
      <w:pPr>
        <w:pStyle w:val="BodyText"/>
      </w:pPr>
    </w:p>
    <w:p w14:paraId="35893A48" w14:textId="77777777" w:rsidR="00381ECC" w:rsidRDefault="00381ECC" w:rsidP="00A74C03">
      <w:pPr>
        <w:pStyle w:val="BodyText"/>
      </w:pPr>
    </w:p>
    <w:p w14:paraId="140483E1" w14:textId="77777777" w:rsidR="00381ECC" w:rsidRDefault="00381ECC" w:rsidP="00A74C03">
      <w:pPr>
        <w:pStyle w:val="BodyText"/>
      </w:pPr>
    </w:p>
    <w:p w14:paraId="2AD32A19" w14:textId="77777777" w:rsidR="00381ECC" w:rsidRDefault="00381ECC" w:rsidP="00A74C03">
      <w:pPr>
        <w:pStyle w:val="BodyText"/>
      </w:pPr>
    </w:p>
    <w:p w14:paraId="414DB026" w14:textId="77777777" w:rsidR="00381ECC" w:rsidRDefault="00381ECC" w:rsidP="00A74C03">
      <w:pPr>
        <w:pStyle w:val="BodyText"/>
      </w:pPr>
    </w:p>
    <w:p w14:paraId="23CC4219" w14:textId="77777777" w:rsidR="00381ECC" w:rsidRDefault="00381ECC" w:rsidP="00A74C03">
      <w:pPr>
        <w:pStyle w:val="BodyText"/>
      </w:pPr>
    </w:p>
    <w:p w14:paraId="0C152298" w14:textId="77777777" w:rsidR="00381ECC" w:rsidRDefault="00381ECC" w:rsidP="00A74C03">
      <w:pPr>
        <w:pStyle w:val="BodyText"/>
      </w:pPr>
    </w:p>
    <w:p w14:paraId="2DA51BAF" w14:textId="77777777" w:rsidR="00381ECC" w:rsidRDefault="00381ECC" w:rsidP="00A74C03">
      <w:pPr>
        <w:pStyle w:val="BodyText"/>
      </w:pPr>
    </w:p>
    <w:p w14:paraId="25F10B56" w14:textId="77777777" w:rsidR="00381ECC" w:rsidRDefault="00381ECC" w:rsidP="00A74C03">
      <w:pPr>
        <w:pStyle w:val="BodyText"/>
      </w:pPr>
    </w:p>
    <w:p w14:paraId="37B05C22" w14:textId="77777777" w:rsidR="00381ECC" w:rsidRDefault="00381ECC" w:rsidP="00A74C03">
      <w:pPr>
        <w:pStyle w:val="BodyText"/>
      </w:pPr>
    </w:p>
    <w:p w14:paraId="29B02915" w14:textId="77777777" w:rsidR="00381ECC" w:rsidRDefault="00381ECC" w:rsidP="00A74C03">
      <w:pPr>
        <w:pStyle w:val="BodyText"/>
      </w:pPr>
    </w:p>
    <w:p w14:paraId="2C195269" w14:textId="77777777" w:rsidR="00381ECC" w:rsidRDefault="00381ECC" w:rsidP="00A74C03">
      <w:pPr>
        <w:pStyle w:val="BodyText"/>
      </w:pPr>
    </w:p>
    <w:p w14:paraId="310464E5" w14:textId="77777777" w:rsidR="00381ECC" w:rsidRDefault="00381ECC" w:rsidP="00A74C03">
      <w:pPr>
        <w:pStyle w:val="BodyText"/>
      </w:pPr>
    </w:p>
    <w:p w14:paraId="4F1047A6" w14:textId="77777777" w:rsidR="00381ECC" w:rsidRDefault="00381ECC" w:rsidP="00A74C03">
      <w:pPr>
        <w:pStyle w:val="BodyText"/>
      </w:pPr>
    </w:p>
    <w:p w14:paraId="26334479" w14:textId="77777777" w:rsidR="00381ECC" w:rsidRDefault="00381ECC" w:rsidP="00A74C03">
      <w:pPr>
        <w:pStyle w:val="BodyText"/>
      </w:pPr>
    </w:p>
    <w:p w14:paraId="1EAD9E9E" w14:textId="77777777" w:rsidR="00381ECC" w:rsidRDefault="00381ECC" w:rsidP="00A74C03">
      <w:pPr>
        <w:pStyle w:val="BodyText"/>
      </w:pPr>
    </w:p>
    <w:p w14:paraId="04098C23" w14:textId="77777777" w:rsidR="00381ECC" w:rsidRDefault="00381ECC" w:rsidP="00A74C03">
      <w:pPr>
        <w:pStyle w:val="BodyText"/>
      </w:pPr>
    </w:p>
    <w:p w14:paraId="45D605AE" w14:textId="77777777" w:rsidR="00381ECC" w:rsidRDefault="00381ECC" w:rsidP="00A74C03">
      <w:pPr>
        <w:pStyle w:val="BodyText"/>
      </w:pPr>
    </w:p>
    <w:p w14:paraId="51F64091" w14:textId="77777777" w:rsidR="00381ECC" w:rsidRDefault="00381ECC" w:rsidP="00A74C03">
      <w:pPr>
        <w:pStyle w:val="BodyText"/>
      </w:pPr>
    </w:p>
    <w:p w14:paraId="7F3DE943" w14:textId="77777777" w:rsidR="00381ECC" w:rsidRDefault="00381ECC" w:rsidP="00A74C03">
      <w:pPr>
        <w:pStyle w:val="BodyText"/>
      </w:pPr>
    </w:p>
    <w:p w14:paraId="4FA35001" w14:textId="77777777" w:rsidR="00381ECC" w:rsidRDefault="00381ECC" w:rsidP="00A74C03">
      <w:pPr>
        <w:pStyle w:val="BodyText"/>
      </w:pPr>
    </w:p>
    <w:p w14:paraId="26878785" w14:textId="77777777" w:rsidR="00381ECC" w:rsidRDefault="00381ECC" w:rsidP="00A74C03">
      <w:pPr>
        <w:pStyle w:val="BodyText"/>
      </w:pPr>
    </w:p>
    <w:p w14:paraId="5A976486" w14:textId="77777777" w:rsidR="00381ECC" w:rsidRDefault="00381ECC" w:rsidP="00A74C03">
      <w:pPr>
        <w:pStyle w:val="BodyText"/>
      </w:pPr>
    </w:p>
    <w:p w14:paraId="5B6A567F" w14:textId="77777777" w:rsidR="00381ECC" w:rsidRDefault="00381ECC" w:rsidP="00A74C03">
      <w:pPr>
        <w:pStyle w:val="BodyText"/>
      </w:pPr>
    </w:p>
    <w:p w14:paraId="23ACC58C" w14:textId="77777777" w:rsidR="00381ECC" w:rsidRDefault="00381ECC" w:rsidP="00A74C03">
      <w:pPr>
        <w:pStyle w:val="BodyText"/>
      </w:pPr>
    </w:p>
    <w:p w14:paraId="018694D0" w14:textId="77777777" w:rsidR="00381ECC" w:rsidRDefault="00381ECC" w:rsidP="00A74C03">
      <w:pPr>
        <w:pStyle w:val="BodyText"/>
      </w:pPr>
    </w:p>
    <w:p w14:paraId="79622D25" w14:textId="77777777" w:rsidR="00381ECC" w:rsidRDefault="00381ECC" w:rsidP="00A74C03">
      <w:pPr>
        <w:pStyle w:val="BodyText"/>
      </w:pPr>
    </w:p>
    <w:p w14:paraId="0C4441A4" w14:textId="77777777" w:rsidR="00381ECC" w:rsidRDefault="00381ECC" w:rsidP="00A74C03">
      <w:pPr>
        <w:pStyle w:val="BodyText"/>
      </w:pPr>
    </w:p>
    <w:p w14:paraId="0583D594" w14:textId="77777777" w:rsidR="00381ECC" w:rsidRDefault="00381ECC" w:rsidP="00A74C03">
      <w:pPr>
        <w:pStyle w:val="BodyText"/>
      </w:pPr>
    </w:p>
    <w:p w14:paraId="39FEDE45" w14:textId="77777777" w:rsidR="00381ECC" w:rsidRDefault="00381ECC" w:rsidP="00A74C03">
      <w:pPr>
        <w:pStyle w:val="BodyText"/>
      </w:pPr>
    </w:p>
    <w:p w14:paraId="3967EC53" w14:textId="77777777" w:rsidR="00381ECC" w:rsidRDefault="00381ECC" w:rsidP="00A74C03">
      <w:pPr>
        <w:pStyle w:val="BodyText"/>
      </w:pPr>
    </w:p>
    <w:p w14:paraId="120A3590" w14:textId="77777777" w:rsidR="00381ECC" w:rsidRDefault="00381ECC" w:rsidP="00A74C03">
      <w:pPr>
        <w:pStyle w:val="BodyText"/>
      </w:pPr>
    </w:p>
    <w:p w14:paraId="4B58FE89" w14:textId="77777777" w:rsidR="00381ECC" w:rsidRDefault="00381ECC" w:rsidP="00A74C03">
      <w:pPr>
        <w:pStyle w:val="BodyText"/>
      </w:pPr>
    </w:p>
    <w:p w14:paraId="4C45F85B" w14:textId="77777777" w:rsidR="00381ECC" w:rsidRDefault="00381ECC" w:rsidP="00A74C03">
      <w:pPr>
        <w:pStyle w:val="BodyText"/>
      </w:pPr>
    </w:p>
    <w:p w14:paraId="76C4FBA3" w14:textId="77777777" w:rsidR="00381ECC" w:rsidRDefault="00381ECC" w:rsidP="00A74C03">
      <w:pPr>
        <w:pStyle w:val="BodyText"/>
      </w:pPr>
    </w:p>
    <w:p w14:paraId="75496FBE" w14:textId="77777777" w:rsidR="00381ECC" w:rsidRDefault="00381ECC" w:rsidP="00A74C03">
      <w:pPr>
        <w:pStyle w:val="BodyText"/>
      </w:pPr>
    </w:p>
    <w:p w14:paraId="3BE08B0C" w14:textId="77777777" w:rsidR="00381ECC" w:rsidRDefault="00381ECC" w:rsidP="00A74C03">
      <w:pPr>
        <w:pStyle w:val="BodyText"/>
      </w:pPr>
    </w:p>
    <w:p w14:paraId="644BB8D1" w14:textId="1D50B29A" w:rsidR="00381ECC" w:rsidRPr="00A74C03" w:rsidRDefault="00381ECC" w:rsidP="00A74C03">
      <w:pPr>
        <w:pStyle w:val="BodyText"/>
        <w:sectPr w:rsidR="00381ECC" w:rsidRPr="00A74C03" w:rsidSect="00EF7D68">
          <w:headerReference w:type="default" r:id="rId13"/>
          <w:footerReference w:type="default" r:id="rId14"/>
          <w:headerReference w:type="first" r:id="rId15"/>
          <w:footerReference w:type="first" r:id="rId16"/>
          <w:pgSz w:w="11907" w:h="16840" w:code="9"/>
          <w:pgMar w:top="1134" w:right="1134" w:bottom="1134" w:left="1701" w:header="1134" w:footer="709" w:gutter="0"/>
          <w:pgNumType w:start="1"/>
          <w:cols w:space="720"/>
          <w:titlePg/>
          <w:docGrid w:linePitch="360"/>
        </w:sectPr>
      </w:pPr>
    </w:p>
    <w:p w14:paraId="6D93CEDE" w14:textId="7C159D98" w:rsidR="00BA06C4" w:rsidRDefault="00BA06C4" w:rsidP="00A74C03">
      <w:pPr>
        <w:pStyle w:val="Caption"/>
      </w:pPr>
    </w:p>
    <w:p w14:paraId="2F711A66" w14:textId="487ACB4F" w:rsidR="00BA06C4" w:rsidRPr="00A25FB9" w:rsidRDefault="00BA06C4" w:rsidP="00BA06C4">
      <w:pPr>
        <w:pStyle w:val="Heading1"/>
        <w:rPr>
          <w:b/>
          <w:bCs/>
        </w:rPr>
      </w:pPr>
      <w:bookmarkStart w:id="22" w:name="_Toc227934896"/>
      <w:bookmarkStart w:id="23" w:name="_Toc227936607"/>
      <w:bookmarkStart w:id="24" w:name="_Toc235169703"/>
      <w:r w:rsidRPr="00A25FB9">
        <w:rPr>
          <w:b/>
          <w:bCs/>
        </w:rPr>
        <w:t>P</w:t>
      </w:r>
      <w:bookmarkEnd w:id="22"/>
      <w:bookmarkEnd w:id="23"/>
      <w:r w:rsidR="005721F6" w:rsidRPr="00A25FB9">
        <w:rPr>
          <w:b/>
          <w:bCs/>
        </w:rPr>
        <w:t>HƯƠNG PHÁP THỰC HIỆN</w:t>
      </w:r>
      <w:bookmarkEnd w:id="24"/>
    </w:p>
    <w:p w14:paraId="341A4544" w14:textId="462111E3" w:rsidR="00BA06C4" w:rsidRPr="00242411" w:rsidRDefault="00A25FB9" w:rsidP="00242411">
      <w:pPr>
        <w:pStyle w:val="Heading2"/>
      </w:pPr>
      <w:bookmarkStart w:id="25" w:name="_Toc235169704"/>
      <w:r>
        <w:t>CÁC HỆ THỐNG TƯỢNG TỰ</w:t>
      </w:r>
      <w:bookmarkEnd w:id="25"/>
      <w:r>
        <w:t xml:space="preserve"> </w:t>
      </w:r>
    </w:p>
    <w:p w14:paraId="0330AC24" w14:textId="4093DF33" w:rsidR="00BA06C4" w:rsidRDefault="00BA06C4" w:rsidP="00BA06C4">
      <w:pPr>
        <w:pStyle w:val="Heading2"/>
      </w:pPr>
      <w:bookmarkStart w:id="26" w:name="_Toc227934898"/>
      <w:bookmarkStart w:id="27" w:name="_Toc227936609"/>
      <w:bookmarkStart w:id="28" w:name="_Toc235169705"/>
      <w:r>
        <w:t>CÔNG NGHỆ SỬ DỤNG</w:t>
      </w:r>
      <w:bookmarkEnd w:id="26"/>
      <w:bookmarkEnd w:id="27"/>
      <w:bookmarkEnd w:id="28"/>
      <w:r>
        <w:t xml:space="preserve"> </w:t>
      </w:r>
    </w:p>
    <w:p w14:paraId="03E6863E" w14:textId="513C158C" w:rsidR="00BA06C4" w:rsidRDefault="00BA06C4" w:rsidP="00BA06C4">
      <w:pPr>
        <w:pStyle w:val="Heading2"/>
      </w:pPr>
      <w:bookmarkStart w:id="29" w:name="_Toc227934899"/>
      <w:bookmarkStart w:id="30" w:name="_Toc227936610"/>
      <w:bookmarkStart w:id="31" w:name="_Toc235169706"/>
      <w:r>
        <w:t>PHÂN TÍCH YÊU CẦU</w:t>
      </w:r>
      <w:bookmarkEnd w:id="29"/>
      <w:bookmarkEnd w:id="30"/>
      <w:bookmarkEnd w:id="31"/>
    </w:p>
    <w:p w14:paraId="09138DC1" w14:textId="0AB70D30" w:rsidR="00BA06C4" w:rsidRDefault="00BA06C4" w:rsidP="00BA06C4">
      <w:pPr>
        <w:pStyle w:val="Heading3"/>
      </w:pPr>
      <w:bookmarkStart w:id="32" w:name="_Toc227934900"/>
      <w:bookmarkStart w:id="33" w:name="_Toc227936611"/>
      <w:bookmarkStart w:id="34" w:name="_Toc235169707"/>
      <w:r>
        <w:t>Các quy trình, nghiệp vụ</w:t>
      </w:r>
      <w:bookmarkEnd w:id="32"/>
      <w:bookmarkEnd w:id="33"/>
      <w:bookmarkEnd w:id="34"/>
    </w:p>
    <w:p w14:paraId="2B8195D3" w14:textId="2AE304B9" w:rsidR="0015748D" w:rsidRDefault="0015748D" w:rsidP="0015748D">
      <w:pPr>
        <w:pStyle w:val="Heading3"/>
      </w:pPr>
      <w:bookmarkStart w:id="35" w:name="_Toc227934901"/>
      <w:bookmarkStart w:id="36" w:name="_Toc227936612"/>
      <w:bookmarkStart w:id="37" w:name="_Toc235169708"/>
      <w:r>
        <w:t>Sở đồ chức năng</w:t>
      </w:r>
      <w:bookmarkEnd w:id="35"/>
      <w:bookmarkEnd w:id="36"/>
      <w:bookmarkEnd w:id="37"/>
    </w:p>
    <w:p w14:paraId="62390180" w14:textId="490D9185" w:rsidR="0015748D" w:rsidRDefault="0015748D" w:rsidP="0015748D">
      <w:pPr>
        <w:pStyle w:val="Heading3"/>
      </w:pPr>
      <w:bookmarkStart w:id="38" w:name="_Toc227934902"/>
      <w:bookmarkStart w:id="39" w:name="_Toc227936613"/>
      <w:bookmarkStart w:id="40" w:name="_Toc235169709"/>
      <w:r>
        <w:t>Sơ đồ Use case tổng quát</w:t>
      </w:r>
      <w:bookmarkEnd w:id="38"/>
      <w:bookmarkEnd w:id="39"/>
      <w:r w:rsidR="007C75FE">
        <w:t>’</w:t>
      </w:r>
      <w:bookmarkEnd w:id="40"/>
    </w:p>
    <w:p w14:paraId="289484AB" w14:textId="719D9F9D" w:rsidR="007C75FE" w:rsidRDefault="007C75FE" w:rsidP="007C75FE">
      <w:pPr>
        <w:pStyle w:val="BodyText"/>
      </w:pPr>
    </w:p>
    <w:p w14:paraId="47014897" w14:textId="21EDCE8A" w:rsidR="007C75FE" w:rsidRDefault="007C75FE" w:rsidP="007C75FE">
      <w:pPr>
        <w:pStyle w:val="BodyText"/>
      </w:pPr>
    </w:p>
    <w:p w14:paraId="3B195103" w14:textId="7163633F" w:rsidR="007C75FE" w:rsidRDefault="007C75FE" w:rsidP="007C75FE">
      <w:pPr>
        <w:pStyle w:val="BodyText"/>
      </w:pPr>
    </w:p>
    <w:p w14:paraId="7677CB0E" w14:textId="3C02416A" w:rsidR="007C75FE" w:rsidRDefault="007C75FE" w:rsidP="007C75FE">
      <w:pPr>
        <w:pStyle w:val="BodyText"/>
      </w:pPr>
    </w:p>
    <w:p w14:paraId="3D944DE2" w14:textId="10D37845" w:rsidR="007C75FE" w:rsidRDefault="007C75FE" w:rsidP="007C75FE">
      <w:pPr>
        <w:pStyle w:val="BodyText"/>
      </w:pPr>
    </w:p>
    <w:p w14:paraId="1BB9A34B" w14:textId="56ADD54A" w:rsidR="007C75FE" w:rsidRDefault="007C75FE" w:rsidP="007C75FE">
      <w:pPr>
        <w:pStyle w:val="BodyText"/>
      </w:pPr>
    </w:p>
    <w:p w14:paraId="65DC5158" w14:textId="50299886" w:rsidR="007C75FE" w:rsidRDefault="007C75FE" w:rsidP="007C75FE">
      <w:pPr>
        <w:pStyle w:val="BodyText"/>
      </w:pPr>
    </w:p>
    <w:p w14:paraId="66CD3AAC" w14:textId="6A50CB33" w:rsidR="007C75FE" w:rsidRDefault="007C75FE" w:rsidP="007C75FE">
      <w:pPr>
        <w:pStyle w:val="BodyText"/>
      </w:pPr>
    </w:p>
    <w:p w14:paraId="389040E4" w14:textId="11162ABF" w:rsidR="007C75FE" w:rsidRDefault="007C75FE" w:rsidP="007C75FE">
      <w:pPr>
        <w:pStyle w:val="BodyText"/>
      </w:pPr>
    </w:p>
    <w:p w14:paraId="1A72928B" w14:textId="386C97F8" w:rsidR="007C75FE" w:rsidRDefault="007C75FE" w:rsidP="007C75FE">
      <w:pPr>
        <w:pStyle w:val="BodyText"/>
      </w:pPr>
    </w:p>
    <w:p w14:paraId="390EC4C9" w14:textId="06A015A2" w:rsidR="007C75FE" w:rsidRDefault="007C75FE" w:rsidP="007C75FE">
      <w:pPr>
        <w:pStyle w:val="BodyText"/>
      </w:pPr>
    </w:p>
    <w:p w14:paraId="466AADAF" w14:textId="0595F782" w:rsidR="007C75FE" w:rsidRDefault="007C75FE" w:rsidP="007C75FE">
      <w:pPr>
        <w:pStyle w:val="BodyText"/>
      </w:pPr>
    </w:p>
    <w:p w14:paraId="6544DD0A" w14:textId="1DE0A5EC" w:rsidR="007C75FE" w:rsidRDefault="007C75FE" w:rsidP="007C75FE">
      <w:pPr>
        <w:pStyle w:val="BodyText"/>
      </w:pPr>
    </w:p>
    <w:p w14:paraId="4E4A07AE" w14:textId="091579DA" w:rsidR="007C75FE" w:rsidRDefault="007C75FE" w:rsidP="007C75FE">
      <w:pPr>
        <w:pStyle w:val="BodyText"/>
      </w:pPr>
    </w:p>
    <w:p w14:paraId="17F0594B" w14:textId="7A9E5574" w:rsidR="007C75FE" w:rsidRDefault="007C75FE" w:rsidP="007C75FE">
      <w:pPr>
        <w:pStyle w:val="BodyText"/>
      </w:pPr>
    </w:p>
    <w:p w14:paraId="274140B9" w14:textId="0D5CBD2C" w:rsidR="007C75FE" w:rsidRDefault="007C75FE" w:rsidP="007C75FE">
      <w:pPr>
        <w:pStyle w:val="BodyText"/>
      </w:pPr>
    </w:p>
    <w:p w14:paraId="0205BCB8" w14:textId="77777777" w:rsidR="007C75FE" w:rsidRPr="007C75FE" w:rsidRDefault="007C75FE" w:rsidP="007C75FE">
      <w:pPr>
        <w:pStyle w:val="BodyText"/>
      </w:pPr>
    </w:p>
    <w:p w14:paraId="063C67E4" w14:textId="77777777" w:rsidR="00A74C03" w:rsidRDefault="00A74C03" w:rsidP="0015748D">
      <w:pPr>
        <w:pStyle w:val="BodyText"/>
      </w:pPr>
    </w:p>
    <w:p w14:paraId="5572168B" w14:textId="77777777" w:rsidR="007C75FE" w:rsidRDefault="007C75FE" w:rsidP="0015748D">
      <w:pPr>
        <w:pStyle w:val="BodyText"/>
      </w:pPr>
    </w:p>
    <w:p w14:paraId="4457DDC3" w14:textId="77777777" w:rsidR="007C75FE" w:rsidRDefault="007C75FE" w:rsidP="0015748D">
      <w:pPr>
        <w:pStyle w:val="BodyText"/>
      </w:pPr>
    </w:p>
    <w:p w14:paraId="7E0755FA" w14:textId="77777777" w:rsidR="007C75FE" w:rsidRDefault="007C75FE" w:rsidP="0015748D">
      <w:pPr>
        <w:pStyle w:val="BodyText"/>
      </w:pPr>
    </w:p>
    <w:p w14:paraId="5F8988F6" w14:textId="77777777" w:rsidR="007C75FE" w:rsidRDefault="007C75FE" w:rsidP="0015748D">
      <w:pPr>
        <w:pStyle w:val="BodyText"/>
      </w:pPr>
    </w:p>
    <w:p w14:paraId="57F34718" w14:textId="77777777" w:rsidR="007C75FE" w:rsidRDefault="007C75FE" w:rsidP="0015748D">
      <w:pPr>
        <w:pStyle w:val="BodyText"/>
      </w:pPr>
    </w:p>
    <w:p w14:paraId="232F4DEE" w14:textId="77777777" w:rsidR="007C75FE" w:rsidRDefault="007C75FE" w:rsidP="0015748D">
      <w:pPr>
        <w:pStyle w:val="BodyText"/>
      </w:pPr>
    </w:p>
    <w:p w14:paraId="007CF1DA" w14:textId="77777777" w:rsidR="007C75FE" w:rsidRDefault="007C75FE" w:rsidP="0015748D">
      <w:pPr>
        <w:pStyle w:val="BodyText"/>
      </w:pPr>
    </w:p>
    <w:p w14:paraId="136BB446" w14:textId="6B6BFD66" w:rsidR="007C75FE" w:rsidRDefault="007C75FE" w:rsidP="0015748D">
      <w:pPr>
        <w:pStyle w:val="BodyText"/>
      </w:pPr>
    </w:p>
    <w:p w14:paraId="28E5182F" w14:textId="17F17F92" w:rsidR="00D32BF1" w:rsidRDefault="00D32BF1" w:rsidP="0015748D">
      <w:pPr>
        <w:pStyle w:val="BodyText"/>
      </w:pPr>
    </w:p>
    <w:p w14:paraId="26B7B618" w14:textId="614EA367" w:rsidR="00D32BF1" w:rsidRDefault="00D32BF1" w:rsidP="0015748D">
      <w:pPr>
        <w:pStyle w:val="BodyText"/>
      </w:pPr>
    </w:p>
    <w:p w14:paraId="20DF9AB5" w14:textId="42A79AB0" w:rsidR="00D32BF1" w:rsidRDefault="00D32BF1" w:rsidP="0015748D">
      <w:pPr>
        <w:pStyle w:val="BodyText"/>
      </w:pPr>
    </w:p>
    <w:p w14:paraId="32E62269" w14:textId="618DF379" w:rsidR="00D32BF1" w:rsidRDefault="00D32BF1" w:rsidP="0015748D">
      <w:pPr>
        <w:pStyle w:val="BodyText"/>
      </w:pPr>
    </w:p>
    <w:p w14:paraId="1DC25229" w14:textId="7F63E7E4" w:rsidR="00D32BF1" w:rsidRDefault="00D32BF1" w:rsidP="0015748D">
      <w:pPr>
        <w:pStyle w:val="BodyText"/>
      </w:pPr>
    </w:p>
    <w:p w14:paraId="36C41402" w14:textId="2DA81987" w:rsidR="00D32BF1" w:rsidRDefault="00D32BF1" w:rsidP="0015748D">
      <w:pPr>
        <w:pStyle w:val="BodyText"/>
      </w:pPr>
    </w:p>
    <w:p w14:paraId="24E8295C" w14:textId="1CFA6F9F" w:rsidR="00D32BF1" w:rsidRDefault="00D32BF1" w:rsidP="0015748D">
      <w:pPr>
        <w:pStyle w:val="BodyText"/>
      </w:pPr>
    </w:p>
    <w:p w14:paraId="4E98D90A" w14:textId="3C8FF543" w:rsidR="00D32BF1" w:rsidRDefault="00D32BF1" w:rsidP="0015748D">
      <w:pPr>
        <w:pStyle w:val="BodyText"/>
      </w:pPr>
    </w:p>
    <w:p w14:paraId="79C0D37E" w14:textId="35FD24E2" w:rsidR="00D32BF1" w:rsidRDefault="00D32BF1" w:rsidP="0015748D">
      <w:pPr>
        <w:pStyle w:val="BodyText"/>
      </w:pPr>
    </w:p>
    <w:p w14:paraId="4B7CBCF4" w14:textId="00884259" w:rsidR="00D32BF1" w:rsidRDefault="00D32BF1" w:rsidP="0015748D">
      <w:pPr>
        <w:pStyle w:val="BodyText"/>
      </w:pPr>
    </w:p>
    <w:p w14:paraId="06660A55" w14:textId="1A974CDB" w:rsidR="00D32BF1" w:rsidRDefault="00D32BF1" w:rsidP="0015748D">
      <w:pPr>
        <w:pStyle w:val="BodyText"/>
      </w:pPr>
    </w:p>
    <w:p w14:paraId="396C1E6A" w14:textId="00041C57" w:rsidR="00D32BF1" w:rsidRDefault="00D32BF1" w:rsidP="0015748D">
      <w:pPr>
        <w:pStyle w:val="BodyText"/>
      </w:pPr>
    </w:p>
    <w:p w14:paraId="38BFF778" w14:textId="7D583E2F" w:rsidR="00D32BF1" w:rsidRDefault="00D32BF1" w:rsidP="0015748D">
      <w:pPr>
        <w:pStyle w:val="BodyText"/>
      </w:pPr>
    </w:p>
    <w:p w14:paraId="3D567C99" w14:textId="55E3B2B5" w:rsidR="00D32BF1" w:rsidRDefault="00D32BF1" w:rsidP="0015748D">
      <w:pPr>
        <w:pStyle w:val="BodyText"/>
      </w:pPr>
    </w:p>
    <w:p w14:paraId="1B4BBD25" w14:textId="407ED403" w:rsidR="00D32BF1" w:rsidRDefault="00D32BF1" w:rsidP="0015748D">
      <w:pPr>
        <w:pStyle w:val="BodyText"/>
      </w:pPr>
    </w:p>
    <w:p w14:paraId="5C983B46" w14:textId="0423537F" w:rsidR="00D32BF1" w:rsidRDefault="00D32BF1" w:rsidP="0015748D">
      <w:pPr>
        <w:pStyle w:val="BodyText"/>
      </w:pPr>
    </w:p>
    <w:p w14:paraId="5A46EBAD" w14:textId="77777777" w:rsidR="00D32BF1" w:rsidRDefault="00D32BF1" w:rsidP="0015748D">
      <w:pPr>
        <w:pStyle w:val="BodyText"/>
      </w:pPr>
    </w:p>
    <w:p w14:paraId="45785567" w14:textId="347432A8" w:rsidR="007C75FE" w:rsidRDefault="007C75FE" w:rsidP="0015748D">
      <w:pPr>
        <w:pStyle w:val="BodyText"/>
        <w:sectPr w:rsidR="007C75FE" w:rsidSect="00EF7D68">
          <w:pgSz w:w="11907" w:h="16840" w:code="9"/>
          <w:pgMar w:top="1134" w:right="1134" w:bottom="1134" w:left="1701" w:header="1134" w:footer="709" w:gutter="0"/>
          <w:cols w:space="720"/>
          <w:titlePg/>
          <w:docGrid w:linePitch="360"/>
        </w:sectPr>
      </w:pPr>
    </w:p>
    <w:p w14:paraId="28C5502F" w14:textId="76661674" w:rsidR="0015748D" w:rsidRDefault="0015748D" w:rsidP="0015748D">
      <w:pPr>
        <w:pStyle w:val="BodyText"/>
      </w:pPr>
    </w:p>
    <w:p w14:paraId="3E9827BA" w14:textId="34F9F7A7" w:rsidR="00DA2BD8" w:rsidRPr="00A25FB9" w:rsidRDefault="005721F6" w:rsidP="00DA2BD8">
      <w:pPr>
        <w:pStyle w:val="Heading1"/>
        <w:rPr>
          <w:b/>
          <w:bCs/>
        </w:rPr>
      </w:pPr>
      <w:bookmarkStart w:id="41" w:name="_Toc235169710"/>
      <w:r w:rsidRPr="00A25FB9">
        <w:rPr>
          <w:b/>
          <w:bCs/>
        </w:rPr>
        <w:t>THIẾT KẾ</w:t>
      </w:r>
      <w:bookmarkEnd w:id="41"/>
    </w:p>
    <w:p w14:paraId="559D06EC" w14:textId="5218DB7F" w:rsidR="00DA2BD8" w:rsidRDefault="00054BC0" w:rsidP="00DA2BD8">
      <w:pPr>
        <w:pStyle w:val="Heading2"/>
      </w:pPr>
      <w:bookmarkStart w:id="42" w:name="_Toc235169711"/>
      <w:r>
        <w:t>MÔ HÌNH DỮ LIỆU</w:t>
      </w:r>
      <w:bookmarkEnd w:id="42"/>
      <w:r>
        <w:t xml:space="preserve"> </w:t>
      </w:r>
    </w:p>
    <w:p w14:paraId="467F8F82" w14:textId="6EB48D31" w:rsidR="00DA2BD8" w:rsidRDefault="00054BC0" w:rsidP="00DA2BD8">
      <w:pPr>
        <w:pStyle w:val="Heading2"/>
      </w:pPr>
      <w:bookmarkStart w:id="43" w:name="_Toc235169712"/>
      <w:r>
        <w:t>MÔ HÌNH SỬ LÝ</w:t>
      </w:r>
      <w:bookmarkEnd w:id="43"/>
    </w:p>
    <w:p w14:paraId="3B359EE7" w14:textId="7AFFCFEB" w:rsidR="00DA2BD8" w:rsidRDefault="00DA2BD8" w:rsidP="00DA2BD8">
      <w:pPr>
        <w:pStyle w:val="Heading3"/>
      </w:pPr>
      <w:bookmarkStart w:id="44" w:name="_Toc227934906"/>
      <w:bookmarkStart w:id="45" w:name="_Toc227936617"/>
      <w:bookmarkStart w:id="46" w:name="_Toc235169713"/>
      <w:r>
        <w:t>Use case chi tiết</w:t>
      </w:r>
      <w:bookmarkEnd w:id="44"/>
      <w:bookmarkEnd w:id="45"/>
      <w:bookmarkEnd w:id="46"/>
    </w:p>
    <w:p w14:paraId="42D86EEB" w14:textId="116E20FD" w:rsidR="00DA2BD8" w:rsidRDefault="00DA2BD8" w:rsidP="00DA2BD8">
      <w:pPr>
        <w:pStyle w:val="Heading3"/>
      </w:pPr>
      <w:bookmarkStart w:id="47" w:name="_Toc227934907"/>
      <w:bookmarkStart w:id="48" w:name="_Toc227936618"/>
      <w:bookmarkStart w:id="49" w:name="_Toc235169714"/>
      <w:r w:rsidRPr="00DA2BD8">
        <w:t>Sơ đồ tuần tự</w:t>
      </w:r>
      <w:bookmarkEnd w:id="47"/>
      <w:bookmarkEnd w:id="48"/>
      <w:bookmarkEnd w:id="49"/>
    </w:p>
    <w:p w14:paraId="48F44FD1" w14:textId="513C133A" w:rsidR="00DA2BD8" w:rsidRDefault="00DA2BD8" w:rsidP="00DA2BD8">
      <w:pPr>
        <w:pStyle w:val="Heading3"/>
      </w:pPr>
      <w:bookmarkStart w:id="50" w:name="_Toc227934908"/>
      <w:bookmarkStart w:id="51" w:name="_Toc227936619"/>
      <w:bookmarkStart w:id="52" w:name="_Toc235169715"/>
      <w:r w:rsidRPr="00DA2BD8">
        <w:t>Sơ đồ hoạt động</w:t>
      </w:r>
      <w:bookmarkEnd w:id="50"/>
      <w:bookmarkEnd w:id="51"/>
      <w:bookmarkEnd w:id="52"/>
    </w:p>
    <w:p w14:paraId="08BA82C6" w14:textId="3B22784D" w:rsidR="00DA2BD8" w:rsidRDefault="00054BC0" w:rsidP="00DA2BD8">
      <w:pPr>
        <w:pStyle w:val="Heading2"/>
      </w:pPr>
      <w:bookmarkStart w:id="53" w:name="_Toc235169716"/>
      <w:r>
        <w:t>HỆ THỐNG MÀN HÌNH</w:t>
      </w:r>
      <w:bookmarkEnd w:id="53"/>
    </w:p>
    <w:p w14:paraId="4B3B8902" w14:textId="36BCE101" w:rsidR="00DA2BD8" w:rsidRDefault="00054BC0" w:rsidP="00DA2BD8">
      <w:pPr>
        <w:pStyle w:val="Heading2"/>
      </w:pPr>
      <w:bookmarkStart w:id="54" w:name="_Toc235169717"/>
      <w:r>
        <w:t>HỆ THỐNG BÁO BIỂU</w:t>
      </w:r>
      <w:bookmarkEnd w:id="54"/>
    </w:p>
    <w:p w14:paraId="0710A647" w14:textId="1CE9A30A" w:rsidR="009A305A" w:rsidRDefault="009A305A" w:rsidP="009A305A">
      <w:pPr>
        <w:pStyle w:val="BodyText"/>
      </w:pPr>
    </w:p>
    <w:p w14:paraId="4A206936" w14:textId="5125A868" w:rsidR="009A305A" w:rsidRDefault="009A305A" w:rsidP="009A305A">
      <w:pPr>
        <w:pStyle w:val="BodyText"/>
      </w:pPr>
    </w:p>
    <w:p w14:paraId="2CBA72AD" w14:textId="746EE09D" w:rsidR="009A305A" w:rsidRDefault="009A305A" w:rsidP="009A305A">
      <w:pPr>
        <w:pStyle w:val="BodyText"/>
      </w:pPr>
    </w:p>
    <w:p w14:paraId="5CABE417" w14:textId="2086BA98" w:rsidR="009A305A" w:rsidRDefault="009A305A" w:rsidP="009A305A">
      <w:pPr>
        <w:pStyle w:val="BodyText"/>
      </w:pPr>
    </w:p>
    <w:p w14:paraId="6BB11010" w14:textId="28B18EF0" w:rsidR="009A305A" w:rsidRDefault="009A305A" w:rsidP="009A305A">
      <w:pPr>
        <w:pStyle w:val="BodyText"/>
      </w:pPr>
    </w:p>
    <w:p w14:paraId="3EC56049" w14:textId="7F027090" w:rsidR="009A305A" w:rsidRDefault="009A305A" w:rsidP="009A305A">
      <w:pPr>
        <w:pStyle w:val="BodyText"/>
      </w:pPr>
    </w:p>
    <w:p w14:paraId="1BA5421F" w14:textId="1AFFC4AD" w:rsidR="009A305A" w:rsidRDefault="009A305A" w:rsidP="009A305A">
      <w:pPr>
        <w:pStyle w:val="BodyText"/>
      </w:pPr>
    </w:p>
    <w:p w14:paraId="6128EC26" w14:textId="4490354B" w:rsidR="009A305A" w:rsidRDefault="009A305A" w:rsidP="009A305A">
      <w:pPr>
        <w:pStyle w:val="BodyText"/>
      </w:pPr>
    </w:p>
    <w:p w14:paraId="6B59572F" w14:textId="51E932E6" w:rsidR="009A305A" w:rsidRDefault="009A305A" w:rsidP="009A305A">
      <w:pPr>
        <w:pStyle w:val="BodyText"/>
      </w:pPr>
    </w:p>
    <w:p w14:paraId="7A5288E1" w14:textId="3DB63209" w:rsidR="009A305A" w:rsidRDefault="009A305A" w:rsidP="009A305A">
      <w:pPr>
        <w:pStyle w:val="BodyText"/>
      </w:pPr>
    </w:p>
    <w:p w14:paraId="11AA5B3D" w14:textId="49874192" w:rsidR="009A305A" w:rsidRDefault="009A305A" w:rsidP="009A305A">
      <w:pPr>
        <w:pStyle w:val="BodyText"/>
      </w:pPr>
    </w:p>
    <w:p w14:paraId="64EB5FAB" w14:textId="5490B009" w:rsidR="009A305A" w:rsidRDefault="009A305A" w:rsidP="009A305A">
      <w:pPr>
        <w:pStyle w:val="BodyText"/>
      </w:pPr>
    </w:p>
    <w:p w14:paraId="4DBE26B4" w14:textId="5334333C" w:rsidR="009A305A" w:rsidRDefault="009A305A" w:rsidP="009A305A">
      <w:pPr>
        <w:pStyle w:val="BodyText"/>
      </w:pPr>
    </w:p>
    <w:p w14:paraId="149E58B8" w14:textId="173CB6BF" w:rsidR="009A305A" w:rsidRDefault="009A305A" w:rsidP="009A305A">
      <w:pPr>
        <w:pStyle w:val="BodyText"/>
      </w:pPr>
    </w:p>
    <w:p w14:paraId="0F3B78F5" w14:textId="0410FD92" w:rsidR="009A305A" w:rsidRDefault="009A305A" w:rsidP="009A305A">
      <w:pPr>
        <w:pStyle w:val="BodyText"/>
      </w:pPr>
    </w:p>
    <w:p w14:paraId="1ADC88E8" w14:textId="12C1392F" w:rsidR="009A305A" w:rsidRDefault="009A305A" w:rsidP="009A305A">
      <w:pPr>
        <w:pStyle w:val="BodyText"/>
      </w:pPr>
    </w:p>
    <w:p w14:paraId="19BB8370" w14:textId="3B945D96" w:rsidR="009A305A" w:rsidRDefault="009A305A" w:rsidP="009A305A">
      <w:pPr>
        <w:pStyle w:val="BodyText"/>
      </w:pPr>
    </w:p>
    <w:p w14:paraId="45D70FD8" w14:textId="77777777" w:rsidR="009A305A" w:rsidRPr="009A305A" w:rsidRDefault="009A305A" w:rsidP="009A305A">
      <w:pPr>
        <w:pStyle w:val="BodyText"/>
      </w:pPr>
    </w:p>
    <w:p w14:paraId="75FBA5CC" w14:textId="77777777" w:rsidR="00A74C03" w:rsidRPr="00241F70" w:rsidRDefault="00A74C03" w:rsidP="00241F70">
      <w:pPr>
        <w:ind w:left="720" w:firstLine="0"/>
        <w:sectPr w:rsidR="00A74C03" w:rsidRPr="00241F70" w:rsidSect="009A305A">
          <w:headerReference w:type="default" r:id="rId17"/>
          <w:pgSz w:w="11907" w:h="16840" w:code="9"/>
          <w:pgMar w:top="1134" w:right="1134" w:bottom="1134" w:left="1701" w:header="1134" w:footer="709" w:gutter="0"/>
          <w:cols w:space="720"/>
          <w:docGrid w:linePitch="360"/>
        </w:sectPr>
      </w:pPr>
    </w:p>
    <w:p w14:paraId="1A8FF540" w14:textId="34713499" w:rsidR="00DA2BD8" w:rsidRDefault="00DA2BD8" w:rsidP="00DA2BD8">
      <w:pPr>
        <w:pStyle w:val="BodyText"/>
      </w:pPr>
    </w:p>
    <w:p w14:paraId="3028A49B" w14:textId="5F3CBAC9" w:rsidR="00DA2BD8" w:rsidRPr="00A25FB9" w:rsidRDefault="00A25FB9" w:rsidP="00DA2BD8">
      <w:pPr>
        <w:pStyle w:val="Heading1"/>
        <w:rPr>
          <w:b/>
          <w:bCs/>
        </w:rPr>
      </w:pPr>
      <w:bookmarkStart w:id="55" w:name="_Toc235169718"/>
      <w:r w:rsidRPr="00A25FB9">
        <w:rPr>
          <w:b/>
          <w:bCs/>
        </w:rPr>
        <w:t>THỬ NGHIỆM</w:t>
      </w:r>
      <w:bookmarkEnd w:id="55"/>
    </w:p>
    <w:p w14:paraId="15146C09" w14:textId="7FB5C399" w:rsidR="00A82A14" w:rsidRDefault="00054BC0" w:rsidP="00A82A14">
      <w:pPr>
        <w:pStyle w:val="Heading2"/>
      </w:pPr>
      <w:bookmarkStart w:id="56" w:name="_Toc235169719"/>
      <w:r>
        <w:t>CÁC KỊCH BẢN THỬ NGHIỆM</w:t>
      </w:r>
      <w:bookmarkEnd w:id="56"/>
    </w:p>
    <w:p w14:paraId="0BEE00F5" w14:textId="54F312A3" w:rsidR="00A82A14" w:rsidRDefault="00054BC0" w:rsidP="00A82A14">
      <w:pPr>
        <w:pStyle w:val="Heading2"/>
      </w:pPr>
      <w:bookmarkStart w:id="57" w:name="_Toc235169720"/>
      <w:r>
        <w:t>KẾT QUẢ THỬ NGHIỆM CÁC KỊCH BẢN</w:t>
      </w:r>
      <w:bookmarkEnd w:id="57"/>
    </w:p>
    <w:p w14:paraId="4D3E4EF7" w14:textId="1271C4A7" w:rsidR="00A82A14" w:rsidRDefault="00054BC0" w:rsidP="00A82A14">
      <w:pPr>
        <w:pStyle w:val="Heading2"/>
      </w:pPr>
      <w:bookmarkStart w:id="58" w:name="_Toc235169721"/>
      <w:r>
        <w:t>XỬ LÝ CÁC TRƯỜNG HỢP NGOẠI LỆ</w:t>
      </w:r>
      <w:bookmarkEnd w:id="58"/>
    </w:p>
    <w:p w14:paraId="3E5F9BC3" w14:textId="77777777" w:rsidR="00A74C03" w:rsidRDefault="00A74C03" w:rsidP="00A82A14">
      <w:pPr>
        <w:pStyle w:val="BodyText"/>
      </w:pPr>
    </w:p>
    <w:p w14:paraId="6CE2D323" w14:textId="77777777" w:rsidR="006E052A" w:rsidRDefault="006E052A" w:rsidP="00A82A14">
      <w:pPr>
        <w:pStyle w:val="BodyText"/>
      </w:pPr>
    </w:p>
    <w:p w14:paraId="0567CB31" w14:textId="77777777" w:rsidR="006E052A" w:rsidRDefault="006E052A" w:rsidP="00A82A14">
      <w:pPr>
        <w:pStyle w:val="BodyText"/>
      </w:pPr>
    </w:p>
    <w:p w14:paraId="41616051" w14:textId="77777777" w:rsidR="006E052A" w:rsidRDefault="006E052A" w:rsidP="00A82A14">
      <w:pPr>
        <w:pStyle w:val="BodyText"/>
      </w:pPr>
    </w:p>
    <w:p w14:paraId="00AE9B28" w14:textId="77777777" w:rsidR="006E052A" w:rsidRDefault="006E052A" w:rsidP="00A82A14">
      <w:pPr>
        <w:pStyle w:val="BodyText"/>
      </w:pPr>
    </w:p>
    <w:p w14:paraId="4E547531" w14:textId="77777777" w:rsidR="006E052A" w:rsidRDefault="006E052A" w:rsidP="00A82A14">
      <w:pPr>
        <w:pStyle w:val="BodyText"/>
      </w:pPr>
    </w:p>
    <w:p w14:paraId="1732A697" w14:textId="77777777" w:rsidR="006E052A" w:rsidRDefault="006E052A" w:rsidP="00A82A14">
      <w:pPr>
        <w:pStyle w:val="BodyText"/>
      </w:pPr>
    </w:p>
    <w:p w14:paraId="2985D664" w14:textId="77777777" w:rsidR="006E052A" w:rsidRDefault="006E052A" w:rsidP="00A82A14">
      <w:pPr>
        <w:pStyle w:val="BodyText"/>
      </w:pPr>
    </w:p>
    <w:p w14:paraId="260D4991" w14:textId="77777777" w:rsidR="006E052A" w:rsidRDefault="006E052A" w:rsidP="00A82A14">
      <w:pPr>
        <w:pStyle w:val="BodyText"/>
      </w:pPr>
    </w:p>
    <w:p w14:paraId="3BD9B2B5" w14:textId="77777777" w:rsidR="006E052A" w:rsidRDefault="006E052A" w:rsidP="00A82A14">
      <w:pPr>
        <w:pStyle w:val="BodyText"/>
      </w:pPr>
    </w:p>
    <w:p w14:paraId="6BB9729B" w14:textId="77777777" w:rsidR="006E052A" w:rsidRDefault="006E052A" w:rsidP="00A82A14">
      <w:pPr>
        <w:pStyle w:val="BodyText"/>
      </w:pPr>
    </w:p>
    <w:p w14:paraId="5F51994F" w14:textId="77777777" w:rsidR="006E052A" w:rsidRDefault="006E052A" w:rsidP="00A82A14">
      <w:pPr>
        <w:pStyle w:val="BodyText"/>
      </w:pPr>
    </w:p>
    <w:p w14:paraId="5C788BB0" w14:textId="77777777" w:rsidR="006E052A" w:rsidRDefault="006E052A" w:rsidP="00A82A14">
      <w:pPr>
        <w:pStyle w:val="BodyText"/>
      </w:pPr>
    </w:p>
    <w:p w14:paraId="1A0D517E" w14:textId="77777777" w:rsidR="006E052A" w:rsidRDefault="006E052A" w:rsidP="00A82A14">
      <w:pPr>
        <w:pStyle w:val="BodyText"/>
      </w:pPr>
    </w:p>
    <w:p w14:paraId="5F95AFE9" w14:textId="77777777" w:rsidR="006E052A" w:rsidRDefault="006E052A" w:rsidP="00A82A14">
      <w:pPr>
        <w:pStyle w:val="BodyText"/>
      </w:pPr>
    </w:p>
    <w:p w14:paraId="336D54A8" w14:textId="77777777" w:rsidR="006E052A" w:rsidRDefault="006E052A" w:rsidP="00A82A14">
      <w:pPr>
        <w:pStyle w:val="BodyText"/>
      </w:pPr>
    </w:p>
    <w:p w14:paraId="61897580" w14:textId="77777777" w:rsidR="006E052A" w:rsidRDefault="006E052A" w:rsidP="00A82A14">
      <w:pPr>
        <w:pStyle w:val="BodyText"/>
      </w:pPr>
    </w:p>
    <w:p w14:paraId="144E685B" w14:textId="77777777" w:rsidR="006E052A" w:rsidRDefault="006E052A" w:rsidP="00A82A14">
      <w:pPr>
        <w:pStyle w:val="BodyText"/>
      </w:pPr>
    </w:p>
    <w:p w14:paraId="497AB7AE" w14:textId="77777777" w:rsidR="006E052A" w:rsidRDefault="006E052A" w:rsidP="00A82A14">
      <w:pPr>
        <w:pStyle w:val="BodyText"/>
      </w:pPr>
    </w:p>
    <w:p w14:paraId="41754171" w14:textId="77777777" w:rsidR="006E052A" w:rsidRDefault="006E052A" w:rsidP="00A82A14">
      <w:pPr>
        <w:pStyle w:val="BodyText"/>
      </w:pPr>
    </w:p>
    <w:p w14:paraId="23A9EF1A" w14:textId="77777777" w:rsidR="006E052A" w:rsidRDefault="006E052A" w:rsidP="00A82A14">
      <w:pPr>
        <w:pStyle w:val="BodyText"/>
      </w:pPr>
    </w:p>
    <w:p w14:paraId="05B594D0" w14:textId="77777777" w:rsidR="00C851BF" w:rsidRDefault="00C851BF" w:rsidP="00A82A14">
      <w:pPr>
        <w:pStyle w:val="BodyText"/>
      </w:pPr>
    </w:p>
    <w:p w14:paraId="6CCE49E0" w14:textId="77777777" w:rsidR="00C851BF" w:rsidRDefault="00C851BF" w:rsidP="00A82A14">
      <w:pPr>
        <w:pStyle w:val="BodyText"/>
      </w:pPr>
    </w:p>
    <w:p w14:paraId="57E9EAC8" w14:textId="77777777" w:rsidR="00C851BF" w:rsidRDefault="00C851BF" w:rsidP="00A82A14">
      <w:pPr>
        <w:pStyle w:val="BodyText"/>
      </w:pPr>
    </w:p>
    <w:p w14:paraId="23C215D8" w14:textId="77777777" w:rsidR="00C851BF" w:rsidRDefault="00C851BF" w:rsidP="00A82A14">
      <w:pPr>
        <w:pStyle w:val="BodyText"/>
      </w:pPr>
    </w:p>
    <w:p w14:paraId="0ABD19F5" w14:textId="77777777" w:rsidR="00C851BF" w:rsidRDefault="00C851BF" w:rsidP="00A82A14">
      <w:pPr>
        <w:pStyle w:val="BodyText"/>
      </w:pPr>
    </w:p>
    <w:p w14:paraId="41466B1E" w14:textId="77777777" w:rsidR="00C851BF" w:rsidRDefault="00C851BF" w:rsidP="00A82A14">
      <w:pPr>
        <w:pStyle w:val="BodyText"/>
      </w:pPr>
    </w:p>
    <w:p w14:paraId="7CE24FDD" w14:textId="77777777" w:rsidR="00C851BF" w:rsidRDefault="00C851BF" w:rsidP="00A82A14">
      <w:pPr>
        <w:pStyle w:val="BodyText"/>
      </w:pPr>
    </w:p>
    <w:p w14:paraId="0FF414EC" w14:textId="77777777" w:rsidR="00C851BF" w:rsidRDefault="00C851BF" w:rsidP="00A82A14">
      <w:pPr>
        <w:pStyle w:val="BodyText"/>
      </w:pPr>
    </w:p>
    <w:p w14:paraId="730836CE" w14:textId="77777777" w:rsidR="00C851BF" w:rsidRDefault="00C851BF" w:rsidP="00A82A14">
      <w:pPr>
        <w:pStyle w:val="BodyText"/>
      </w:pPr>
    </w:p>
    <w:p w14:paraId="68873A16" w14:textId="77777777" w:rsidR="00C851BF" w:rsidRDefault="00C851BF" w:rsidP="00A82A14">
      <w:pPr>
        <w:pStyle w:val="BodyText"/>
      </w:pPr>
    </w:p>
    <w:p w14:paraId="5BFF572B" w14:textId="77777777" w:rsidR="00C851BF" w:rsidRDefault="00C851BF" w:rsidP="00A82A14">
      <w:pPr>
        <w:pStyle w:val="BodyText"/>
      </w:pPr>
    </w:p>
    <w:p w14:paraId="67534246" w14:textId="77777777" w:rsidR="00C851BF" w:rsidRDefault="00C851BF" w:rsidP="00A82A14">
      <w:pPr>
        <w:pStyle w:val="BodyText"/>
      </w:pPr>
    </w:p>
    <w:p w14:paraId="78EFDAF1" w14:textId="11B4FCCF" w:rsidR="00C851BF" w:rsidRDefault="00C851BF" w:rsidP="00A82A14">
      <w:pPr>
        <w:pStyle w:val="BodyText"/>
        <w:sectPr w:rsidR="00C851BF" w:rsidSect="00EE57B2">
          <w:headerReference w:type="default" r:id="rId18"/>
          <w:footerReference w:type="first" r:id="rId19"/>
          <w:pgSz w:w="11907" w:h="16840" w:code="9"/>
          <w:pgMar w:top="1134" w:right="1134" w:bottom="1134" w:left="1701" w:header="1134" w:footer="709" w:gutter="0"/>
          <w:cols w:space="720"/>
          <w:titlePg/>
          <w:docGrid w:linePitch="360"/>
        </w:sectPr>
      </w:pPr>
    </w:p>
    <w:p w14:paraId="01554FD8" w14:textId="5214899B" w:rsidR="00A82A14" w:rsidRDefault="00A82A14" w:rsidP="00A82A14">
      <w:pPr>
        <w:pStyle w:val="BodyText"/>
      </w:pPr>
    </w:p>
    <w:p w14:paraId="2535F4A3" w14:textId="24AF5560" w:rsidR="00A82A14" w:rsidRPr="00CC3780" w:rsidRDefault="00A25FB9" w:rsidP="00C17B46">
      <w:pPr>
        <w:pStyle w:val="Heading1"/>
        <w:rPr>
          <w:b/>
          <w:bCs/>
        </w:rPr>
      </w:pPr>
      <w:bookmarkStart w:id="59" w:name="_Toc235169722"/>
      <w:r w:rsidRPr="00CC3780">
        <w:rPr>
          <w:b/>
          <w:bCs/>
        </w:rPr>
        <w:t>KẾT LUẬN</w:t>
      </w:r>
      <w:bookmarkEnd w:id="59"/>
    </w:p>
    <w:p w14:paraId="52A5FC91" w14:textId="5C6D4B64" w:rsidR="00A82A14" w:rsidRDefault="00A25FB9" w:rsidP="00A82A14">
      <w:pPr>
        <w:pStyle w:val="Heading2"/>
      </w:pPr>
      <w:bookmarkStart w:id="60" w:name="_Toc235169723"/>
      <w:r>
        <w:t>KẾT QUẢ ĐỐI CHIẾU VỚI MỤC TIÊU</w:t>
      </w:r>
      <w:bookmarkEnd w:id="60"/>
    </w:p>
    <w:p w14:paraId="4BA846B2" w14:textId="31561CEA" w:rsidR="00A82A14" w:rsidRDefault="00A25FB9" w:rsidP="00A82A14">
      <w:pPr>
        <w:pStyle w:val="Heading2"/>
      </w:pPr>
      <w:bookmarkStart w:id="61" w:name="_Toc235169724"/>
      <w:r>
        <w:t>CÁC VẤN ĐỀ CÒN TỒN ĐỌNG</w:t>
      </w:r>
      <w:bookmarkEnd w:id="61"/>
    </w:p>
    <w:p w14:paraId="3B91B596" w14:textId="113690D7" w:rsidR="00A82A14" w:rsidRDefault="00A25FB9" w:rsidP="00A82A14">
      <w:pPr>
        <w:pStyle w:val="Heading2"/>
      </w:pPr>
      <w:bookmarkStart w:id="62" w:name="_Toc235169725"/>
      <w:r>
        <w:t>MỞ RỘNG</w:t>
      </w:r>
      <w:bookmarkEnd w:id="62"/>
    </w:p>
    <w:p w14:paraId="755F4E76" w14:textId="57A28627" w:rsidR="00C2288B" w:rsidRDefault="00C2288B" w:rsidP="00C2288B">
      <w:pPr>
        <w:pStyle w:val="BodyText"/>
      </w:pPr>
    </w:p>
    <w:p w14:paraId="110172F8" w14:textId="46C3FA3D" w:rsidR="00C2288B" w:rsidRDefault="00C2288B" w:rsidP="00C2288B">
      <w:pPr>
        <w:pStyle w:val="BodyText"/>
      </w:pPr>
    </w:p>
    <w:p w14:paraId="6763E20E" w14:textId="18BC33C4" w:rsidR="00C2288B" w:rsidRDefault="00C2288B" w:rsidP="00C2288B">
      <w:pPr>
        <w:pStyle w:val="BodyText"/>
      </w:pPr>
    </w:p>
    <w:p w14:paraId="071A9689" w14:textId="3F5CBB07" w:rsidR="00C2288B" w:rsidRDefault="00C2288B" w:rsidP="00C2288B">
      <w:pPr>
        <w:pStyle w:val="BodyText"/>
      </w:pPr>
    </w:p>
    <w:p w14:paraId="637FC173" w14:textId="6E8F3F11" w:rsidR="00C2288B" w:rsidRDefault="00C2288B" w:rsidP="00C2288B">
      <w:pPr>
        <w:pStyle w:val="BodyText"/>
      </w:pPr>
    </w:p>
    <w:p w14:paraId="08735A67" w14:textId="26C9DFED" w:rsidR="00C2288B" w:rsidRDefault="00C2288B" w:rsidP="00C2288B">
      <w:pPr>
        <w:pStyle w:val="BodyText"/>
      </w:pPr>
    </w:p>
    <w:p w14:paraId="29A056C0" w14:textId="7C878934" w:rsidR="00C2288B" w:rsidRDefault="00C2288B" w:rsidP="00C2288B">
      <w:pPr>
        <w:pStyle w:val="BodyText"/>
      </w:pPr>
    </w:p>
    <w:p w14:paraId="76A79470" w14:textId="39BED6C4" w:rsidR="00C2288B" w:rsidRDefault="00C2288B" w:rsidP="00C2288B">
      <w:pPr>
        <w:pStyle w:val="BodyText"/>
      </w:pPr>
    </w:p>
    <w:p w14:paraId="6941E92E" w14:textId="2CE4B919" w:rsidR="00C2288B" w:rsidRDefault="00C2288B" w:rsidP="00C2288B">
      <w:pPr>
        <w:pStyle w:val="BodyText"/>
      </w:pPr>
    </w:p>
    <w:p w14:paraId="5D9DBD36" w14:textId="301CE2E5" w:rsidR="00C2288B" w:rsidRDefault="00C2288B" w:rsidP="00C2288B">
      <w:pPr>
        <w:pStyle w:val="BodyText"/>
      </w:pPr>
    </w:p>
    <w:p w14:paraId="5F393C43" w14:textId="4FF835D4" w:rsidR="00C2288B" w:rsidRDefault="00C2288B" w:rsidP="00C2288B">
      <w:pPr>
        <w:pStyle w:val="BodyText"/>
      </w:pPr>
    </w:p>
    <w:p w14:paraId="0035EF72" w14:textId="7D25EB39" w:rsidR="00C2288B" w:rsidRDefault="00C2288B" w:rsidP="00C2288B">
      <w:pPr>
        <w:pStyle w:val="BodyText"/>
      </w:pPr>
    </w:p>
    <w:p w14:paraId="32BDDF1F" w14:textId="503FDF0F" w:rsidR="00C2288B" w:rsidRDefault="00C2288B" w:rsidP="00C2288B">
      <w:pPr>
        <w:pStyle w:val="BodyText"/>
      </w:pPr>
    </w:p>
    <w:p w14:paraId="3D5D250E" w14:textId="3983886F" w:rsidR="00C2288B" w:rsidRDefault="00C2288B" w:rsidP="00C2288B">
      <w:pPr>
        <w:pStyle w:val="BodyText"/>
      </w:pPr>
    </w:p>
    <w:p w14:paraId="0615D0E9" w14:textId="6D59FAA7" w:rsidR="00C2288B" w:rsidRDefault="00C2288B" w:rsidP="00C2288B">
      <w:pPr>
        <w:pStyle w:val="BodyText"/>
      </w:pPr>
    </w:p>
    <w:p w14:paraId="2FF1CF22" w14:textId="328DC8A3" w:rsidR="00C2288B" w:rsidRDefault="00C2288B" w:rsidP="00C2288B">
      <w:pPr>
        <w:pStyle w:val="BodyText"/>
      </w:pPr>
    </w:p>
    <w:p w14:paraId="0456DD3A" w14:textId="48E41CE2" w:rsidR="00C2288B" w:rsidRDefault="00C2288B" w:rsidP="00C2288B">
      <w:pPr>
        <w:pStyle w:val="BodyText"/>
      </w:pPr>
    </w:p>
    <w:p w14:paraId="7234E4C3" w14:textId="16463FDD" w:rsidR="00C2288B" w:rsidRDefault="00C2288B" w:rsidP="00C2288B">
      <w:pPr>
        <w:pStyle w:val="BodyText"/>
      </w:pPr>
    </w:p>
    <w:p w14:paraId="200CC8D8" w14:textId="320246AC" w:rsidR="00C2288B" w:rsidRDefault="00C2288B" w:rsidP="00C2288B">
      <w:pPr>
        <w:pStyle w:val="BodyText"/>
      </w:pPr>
    </w:p>
    <w:p w14:paraId="1C5DF85F" w14:textId="2CCC93E9" w:rsidR="00C2288B" w:rsidRDefault="00C2288B" w:rsidP="00C2288B">
      <w:pPr>
        <w:pStyle w:val="BodyText"/>
      </w:pPr>
    </w:p>
    <w:p w14:paraId="3F531515" w14:textId="1F4CF261" w:rsidR="00C2288B" w:rsidRDefault="00C2288B" w:rsidP="00C2288B">
      <w:pPr>
        <w:pStyle w:val="BodyText"/>
      </w:pPr>
    </w:p>
    <w:p w14:paraId="65FB467B" w14:textId="700A2813" w:rsidR="00C2288B" w:rsidRDefault="00C2288B" w:rsidP="00C2288B">
      <w:pPr>
        <w:pStyle w:val="BodyText"/>
      </w:pPr>
    </w:p>
    <w:p w14:paraId="50B04B60" w14:textId="015AB797" w:rsidR="00C2288B" w:rsidRDefault="00C2288B" w:rsidP="00C2288B">
      <w:pPr>
        <w:pStyle w:val="BodyText"/>
      </w:pPr>
    </w:p>
    <w:p w14:paraId="1041C8F7" w14:textId="33EF7A34" w:rsidR="00C2288B" w:rsidRDefault="00C2288B" w:rsidP="00C2288B">
      <w:pPr>
        <w:pStyle w:val="BodyText"/>
      </w:pPr>
    </w:p>
    <w:p w14:paraId="052FE9FF" w14:textId="18A2770F" w:rsidR="00C2288B" w:rsidRDefault="00C2288B" w:rsidP="00C2288B">
      <w:pPr>
        <w:pStyle w:val="BodyText"/>
      </w:pPr>
    </w:p>
    <w:p w14:paraId="2BBE33B2" w14:textId="29834D6B" w:rsidR="00C2288B" w:rsidRDefault="00C2288B" w:rsidP="00C2288B">
      <w:pPr>
        <w:pStyle w:val="BodyText"/>
      </w:pPr>
    </w:p>
    <w:p w14:paraId="244ECFE4" w14:textId="38E6C600" w:rsidR="00C2288B" w:rsidRDefault="00C2288B" w:rsidP="00DA2BD8">
      <w:pPr>
        <w:pStyle w:val="BodyText"/>
        <w:sectPr w:rsidR="00C2288B" w:rsidSect="00EE57B2">
          <w:pgSz w:w="11907" w:h="16840" w:code="9"/>
          <w:pgMar w:top="1134" w:right="1134" w:bottom="1134" w:left="1701" w:header="1134" w:footer="709" w:gutter="0"/>
          <w:cols w:space="720"/>
          <w:titlePg/>
          <w:docGrid w:linePitch="360"/>
        </w:sectPr>
      </w:pPr>
    </w:p>
    <w:p w14:paraId="53E5E100" w14:textId="4D50A0E6" w:rsidR="001F7E2A" w:rsidRPr="004C6BD3" w:rsidRDefault="00DE23A1" w:rsidP="004C6BD3">
      <w:pPr>
        <w:pStyle w:val="Heading1"/>
        <w:numPr>
          <w:ilvl w:val="0"/>
          <w:numId w:val="0"/>
        </w:numPr>
        <w:jc w:val="center"/>
        <w:rPr>
          <w:b/>
          <w:bCs/>
          <w:sz w:val="36"/>
          <w:szCs w:val="36"/>
        </w:rPr>
      </w:pPr>
      <w:bookmarkStart w:id="63" w:name="_Toc235169726"/>
      <w:r w:rsidRPr="004C6BD3">
        <w:rPr>
          <w:b/>
          <w:bCs/>
          <w:sz w:val="36"/>
          <w:szCs w:val="36"/>
        </w:rPr>
        <w:lastRenderedPageBreak/>
        <w:t>TÀI LIỆU THAM KHẢO</w:t>
      </w:r>
      <w:bookmarkEnd w:id="63"/>
    </w:p>
    <w:sectPr w:rsidR="001F7E2A" w:rsidRPr="004C6BD3" w:rsidSect="00FC1F6E">
      <w:headerReference w:type="default" r:id="rId20"/>
      <w:pgSz w:w="11907" w:h="16840" w:code="9"/>
      <w:pgMar w:top="1134" w:right="1134" w:bottom="1134" w:left="1701" w:header="1134"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FE4FEC" w14:textId="77777777" w:rsidR="00A136AD" w:rsidRDefault="00A136AD">
      <w:r>
        <w:separator/>
      </w:r>
    </w:p>
  </w:endnote>
  <w:endnote w:type="continuationSeparator" w:id="0">
    <w:p w14:paraId="24F50DE3" w14:textId="77777777" w:rsidR="00A136AD" w:rsidRDefault="00A136AD">
      <w:r>
        <w:continuationSeparator/>
      </w:r>
    </w:p>
  </w:endnote>
  <w:endnote w:type="continuationNotice" w:id="1">
    <w:p w14:paraId="0C819D28" w14:textId="77777777" w:rsidR="00A136AD" w:rsidRDefault="00A136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w:altName w:val="Cambria"/>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D10B4F" w14:textId="77777777" w:rsidR="003010EE" w:rsidRDefault="003010EE">
    <w:pPr>
      <w:pStyle w:val="Footer"/>
      <w:ind w:right="-7" w:firstLine="360"/>
      <w:jc w:val="right"/>
      <w:rPr>
        <w:b/>
        <w:bCs w:val="0"/>
        <w:lang w:val="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8D9F55" w14:textId="71F93C89" w:rsidR="003010EE" w:rsidRPr="00B70ED3" w:rsidRDefault="003010EE">
    <w:pPr>
      <w:pStyle w:val="Footer"/>
      <w:tabs>
        <w:tab w:val="clear" w:pos="4320"/>
        <w:tab w:val="clear" w:pos="8640"/>
        <w:tab w:val="right" w:pos="9072"/>
      </w:tabs>
      <w:ind w:right="-7"/>
      <w:rPr>
        <w:i/>
        <w:iCs/>
        <w:color w:val="808080"/>
        <w:lang w:val="de-DE"/>
      </w:rPr>
    </w:pPr>
    <w:r w:rsidRPr="00B70ED3">
      <w:rPr>
        <w:rStyle w:val="PageNumber"/>
        <w:i/>
        <w:iCs/>
        <w:color w:val="80808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BF3594" w14:textId="77777777" w:rsidR="003010EE" w:rsidRDefault="003010EE">
    <w:pPr>
      <w:pStyle w:val="Footer"/>
      <w:ind w:right="-7" w:firstLine="360"/>
      <w:jc w:val="right"/>
      <w:rPr>
        <w:b/>
        <w:bCs w:val="0"/>
        <w:lang w:val="de-D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2C3120" w14:textId="7DE87B04" w:rsidR="003010EE" w:rsidRPr="006802B5" w:rsidRDefault="003010EE" w:rsidP="006802B5">
    <w:pPr>
      <w:pStyle w:val="Footer"/>
    </w:pPr>
    <w:r w:rsidRPr="00C30238">
      <w:rPr>
        <w:i/>
        <w:iCs/>
      </w:rPr>
      <w:t>Đề tài:</w:t>
    </w:r>
    <w:r w:rsidRPr="00C30238">
      <w:t xml:space="preserve"> </w:t>
    </w:r>
    <w:r w:rsidRPr="00C30238">
      <w:rPr>
        <w:i/>
        <w:iCs/>
      </w:rPr>
      <w:fldChar w:fldCharType="begin"/>
    </w:r>
    <w:r w:rsidRPr="00C30238">
      <w:rPr>
        <w:i/>
        <w:iCs/>
      </w:rPr>
      <w:instrText xml:space="preserve"> REF  tenDeTai  \* MERGEFORMAT </w:instrText>
    </w:r>
    <w:r w:rsidRPr="00C30238">
      <w:rPr>
        <w:i/>
        <w:iCs/>
      </w:rPr>
      <w:fldChar w:fldCharType="separate"/>
    </w:r>
    <w:r w:rsidRPr="00C30238">
      <w:rPr>
        <w:rFonts w:asciiTheme="majorHAnsi" w:hAnsiTheme="majorHAnsi"/>
        <w:bCs w:val="0"/>
        <w:i/>
        <w:iCs/>
      </w:rPr>
      <w:t xml:space="preserve">XÂY DỰNG HỆ THỐNG QUẢN LÝ KÍ TÚC XÁ TRƯỜNG ĐẠI HỌC </w:t>
    </w:r>
    <w:r>
      <w:rPr>
        <w:rFonts w:asciiTheme="majorHAnsi" w:hAnsiTheme="majorHAnsi"/>
        <w:bCs w:val="0"/>
        <w:i/>
        <w:iCs/>
      </w:rPr>
      <w:t xml:space="preserve">       </w:t>
    </w:r>
    <w:r w:rsidRPr="00C30238">
      <w:rPr>
        <w:rFonts w:asciiTheme="majorHAnsi" w:hAnsiTheme="majorHAnsi"/>
        <w:bCs w:val="0"/>
        <w:i/>
        <w:iCs/>
      </w:rPr>
      <w:t>CÔNG NGHỆ SÀI GÒN</w:t>
    </w:r>
    <w:r w:rsidRPr="00C30238">
      <w:rPr>
        <w:i/>
        <w:iCs/>
      </w:rPr>
      <w:fldChar w:fldCharType="end"/>
    </w:r>
    <w:r>
      <w:rPr>
        <w:i/>
        <w:iCs/>
      </w:rPr>
      <w:t xml:space="preserve">                                                                                                                </w:t>
    </w:r>
    <w:r>
      <w:rPr>
        <w:i/>
        <w:iCs/>
      </w:rPr>
      <w:tab/>
    </w:r>
    <w:r>
      <w:rPr>
        <w:i/>
        <w:iCs/>
      </w:rPr>
      <w:tab/>
    </w:r>
    <w:r>
      <w:rPr>
        <w:i/>
        <w:iCs/>
      </w:rPr>
      <w:tab/>
    </w:r>
    <w:r w:rsidRPr="007D50DF">
      <w:rPr>
        <w:i/>
        <w:iCs/>
      </w:rPr>
      <w:fldChar w:fldCharType="begin"/>
    </w:r>
    <w:r w:rsidRPr="007D50DF">
      <w:rPr>
        <w:i/>
        <w:iCs/>
      </w:rPr>
      <w:instrText xml:space="preserve"> PAGE   \* MERGEFORMAT </w:instrText>
    </w:r>
    <w:r w:rsidRPr="007D50DF">
      <w:rPr>
        <w:i/>
        <w:iCs/>
      </w:rPr>
      <w:fldChar w:fldCharType="separate"/>
    </w:r>
    <w:r w:rsidRPr="007D50DF">
      <w:rPr>
        <w:i/>
        <w:iCs/>
        <w:noProof/>
      </w:rPr>
      <w:t>1</w:t>
    </w:r>
    <w:r w:rsidRPr="007D50DF">
      <w:rPr>
        <w:i/>
        <w:iCs/>
        <w:noProof/>
      </w:rPr>
      <w:fldChar w:fldCharType="end"/>
    </w:r>
    <w:r>
      <w:rPr>
        <w:i/>
        <w:iC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10FD41" w14:textId="2C635348" w:rsidR="003010EE" w:rsidRPr="00C30238" w:rsidRDefault="003010EE" w:rsidP="006802B5">
    <w:pPr>
      <w:pStyle w:val="Footer"/>
      <w:tabs>
        <w:tab w:val="clear" w:pos="4320"/>
        <w:tab w:val="clear" w:pos="8640"/>
        <w:tab w:val="right" w:pos="9072"/>
      </w:tabs>
      <w:ind w:right="-7"/>
      <w:rPr>
        <w:color w:val="808080"/>
        <w:lang w:val="de-DE"/>
      </w:rPr>
    </w:pPr>
    <w:r w:rsidRPr="00C30238">
      <w:rPr>
        <w:i/>
        <w:iCs/>
      </w:rPr>
      <w:t>Đề tài:</w:t>
    </w:r>
    <w:r w:rsidRPr="00C30238">
      <w:t xml:space="preserve"> </w:t>
    </w:r>
    <w:r w:rsidRPr="00C30238">
      <w:rPr>
        <w:i/>
        <w:iCs/>
      </w:rPr>
      <w:fldChar w:fldCharType="begin"/>
    </w:r>
    <w:r w:rsidRPr="00C30238">
      <w:rPr>
        <w:i/>
        <w:iCs/>
      </w:rPr>
      <w:instrText xml:space="preserve"> REF  tenDeTai  \* MERGEFORMAT </w:instrText>
    </w:r>
    <w:r w:rsidRPr="00C30238">
      <w:rPr>
        <w:i/>
        <w:iCs/>
      </w:rPr>
      <w:fldChar w:fldCharType="separate"/>
    </w:r>
    <w:r w:rsidRPr="00C30238">
      <w:rPr>
        <w:rFonts w:asciiTheme="majorHAnsi" w:hAnsiTheme="majorHAnsi"/>
        <w:bCs w:val="0"/>
        <w:i/>
        <w:iCs/>
      </w:rPr>
      <w:t xml:space="preserve">XÂY DỰNG HỆ THỐNG QUẢN LÝ KÍ TÚC XÁ TRƯỜNG ĐẠI HỌC </w:t>
    </w:r>
    <w:r>
      <w:rPr>
        <w:rFonts w:asciiTheme="majorHAnsi" w:hAnsiTheme="majorHAnsi"/>
        <w:bCs w:val="0"/>
        <w:i/>
        <w:iCs/>
      </w:rPr>
      <w:t xml:space="preserve">       </w:t>
    </w:r>
    <w:r w:rsidRPr="00C30238">
      <w:rPr>
        <w:rFonts w:asciiTheme="majorHAnsi" w:hAnsiTheme="majorHAnsi"/>
        <w:bCs w:val="0"/>
        <w:i/>
        <w:iCs/>
      </w:rPr>
      <w:t>CÔNG NGHỆ SÀI GÒN</w:t>
    </w:r>
    <w:r w:rsidRPr="00C30238">
      <w:rPr>
        <w:i/>
        <w:iCs/>
      </w:rPr>
      <w:fldChar w:fldCharType="end"/>
    </w:r>
    <w:r>
      <w:rPr>
        <w:i/>
        <w:iCs/>
      </w:rPr>
      <w:t xml:space="preserve">                                                                                                    </w:t>
    </w:r>
    <w:r w:rsidRPr="00C82E3D">
      <w:rPr>
        <w:i/>
        <w:iCs/>
      </w:rPr>
      <w:fldChar w:fldCharType="begin"/>
    </w:r>
    <w:r w:rsidRPr="00C82E3D">
      <w:rPr>
        <w:i/>
        <w:iCs/>
      </w:rPr>
      <w:instrText xml:space="preserve"> PAGE   \* MERGEFORMAT </w:instrText>
    </w:r>
    <w:r w:rsidRPr="00C82E3D">
      <w:rPr>
        <w:i/>
        <w:iCs/>
      </w:rPr>
      <w:fldChar w:fldCharType="separate"/>
    </w:r>
    <w:r w:rsidRPr="00C82E3D">
      <w:rPr>
        <w:i/>
        <w:iCs/>
        <w:noProof/>
      </w:rPr>
      <w:t>1</w:t>
    </w:r>
    <w:r w:rsidRPr="00C82E3D">
      <w:rPr>
        <w:i/>
        <w:iCs/>
        <w:noProof/>
      </w:rPr>
      <w:fldChar w:fldCharType="end"/>
    </w:r>
    <w:r w:rsidRPr="00C30238">
      <w:rPr>
        <w:rStyle w:val="PageNumber"/>
        <w:color w:val="80808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3F462E" w14:textId="77777777" w:rsidR="003010EE" w:rsidRPr="00C30238" w:rsidRDefault="003010EE" w:rsidP="006802B5">
    <w:pPr>
      <w:pStyle w:val="Footer"/>
      <w:tabs>
        <w:tab w:val="clear" w:pos="4320"/>
        <w:tab w:val="clear" w:pos="8640"/>
        <w:tab w:val="right" w:pos="9072"/>
      </w:tabs>
      <w:ind w:right="-7"/>
      <w:rPr>
        <w:color w:val="808080"/>
        <w:lang w:val="de-DE"/>
      </w:rPr>
    </w:pPr>
    <w:r w:rsidRPr="00C30238">
      <w:rPr>
        <w:rStyle w:val="PageNumber"/>
        <w:color w:val="80808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B09011" w14:textId="77777777" w:rsidR="00A136AD" w:rsidRDefault="00A136AD">
      <w:r>
        <w:separator/>
      </w:r>
    </w:p>
  </w:footnote>
  <w:footnote w:type="continuationSeparator" w:id="0">
    <w:p w14:paraId="4AA9A0EC" w14:textId="77777777" w:rsidR="00A136AD" w:rsidRDefault="00A136AD">
      <w:r>
        <w:continuationSeparator/>
      </w:r>
    </w:p>
  </w:footnote>
  <w:footnote w:type="continuationNotice" w:id="1">
    <w:p w14:paraId="5CB5445E" w14:textId="77777777" w:rsidR="00A136AD" w:rsidRDefault="00A136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991E9D" w14:textId="77777777" w:rsidR="003010EE" w:rsidRDefault="003010EE">
    <w:pPr>
      <w:pStyle w:val="Header"/>
      <w:tabs>
        <w:tab w:val="clear" w:pos="4320"/>
        <w:tab w:val="clear" w:pos="864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36178D" w14:textId="77777777" w:rsidR="003010EE" w:rsidRDefault="003010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EF70B1" w14:textId="7783FB37" w:rsidR="003010EE" w:rsidRPr="00C42857" w:rsidRDefault="003010EE">
    <w:pPr>
      <w:pStyle w:val="Header"/>
      <w:rPr>
        <w:u w:val="single"/>
      </w:rPr>
    </w:pPr>
    <w:r w:rsidRPr="00C42857">
      <w:rPr>
        <w:u w:val="single"/>
      </w:rPr>
      <w:fldChar w:fldCharType="begin"/>
    </w:r>
    <w:r w:rsidRPr="00C42857">
      <w:rPr>
        <w:u w:val="single"/>
      </w:rPr>
      <w:instrText xml:space="preserve"> STYLEREF  "Heading 1" \n  \* MERGEFORMAT </w:instrText>
    </w:r>
    <w:r w:rsidRPr="00C42857">
      <w:rPr>
        <w:u w:val="single"/>
      </w:rPr>
      <w:fldChar w:fldCharType="separate"/>
    </w:r>
    <w:r w:rsidR="00824743">
      <w:rPr>
        <w:noProof/>
        <w:u w:val="single"/>
      </w:rPr>
      <w:t>Chương 2</w:t>
    </w:r>
    <w:r w:rsidRPr="00C42857">
      <w:rPr>
        <w:u w:val="single"/>
      </w:rPr>
      <w:fldChar w:fldCharType="end"/>
    </w:r>
    <w:r w:rsidRPr="00C42857">
      <w:rPr>
        <w:u w:val="single"/>
      </w:rPr>
      <w:t xml:space="preserve">. </w:t>
    </w:r>
    <w:r w:rsidRPr="00C42857">
      <w:rPr>
        <w:u w:val="single"/>
      </w:rPr>
      <w:fldChar w:fldCharType="begin"/>
    </w:r>
    <w:r w:rsidRPr="00C42857">
      <w:rPr>
        <w:u w:val="single"/>
      </w:rPr>
      <w:instrText xml:space="preserve"> STYLEREF  "Heading 1"  \* MERGEFORMAT </w:instrText>
    </w:r>
    <w:r w:rsidRPr="00C42857">
      <w:rPr>
        <w:u w:val="single"/>
      </w:rPr>
      <w:fldChar w:fldCharType="separate"/>
    </w:r>
    <w:r w:rsidR="00824743">
      <w:rPr>
        <w:noProof/>
        <w:u w:val="single"/>
      </w:rPr>
      <w:t>PHƯƠNG PHÁP THỰC HIỆN</w:t>
    </w:r>
    <w:r w:rsidRPr="00C42857">
      <w:rPr>
        <w:u w:val="single"/>
      </w:rPr>
      <w:fldChar w:fldCharType="end"/>
    </w:r>
    <w:r>
      <w:rPr>
        <w:u w:val="single"/>
      </w:rPr>
      <w:t xml:space="preserve">                                 </w:t>
    </w:r>
    <w:r>
      <w:rPr>
        <w:u w:val="single"/>
      </w:rPr>
      <w:tab/>
    </w:r>
    <w:r>
      <w:rPr>
        <w:u w:val="single"/>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AF26BE" w14:textId="196DA882" w:rsidR="003010EE" w:rsidRPr="002C2005" w:rsidRDefault="003010EE" w:rsidP="002C20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9797FB" w14:textId="77777777" w:rsidR="003010EE" w:rsidRDefault="003010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755E8F" w14:textId="1102A836" w:rsidR="003010EE" w:rsidRPr="006E052A" w:rsidRDefault="003010EE" w:rsidP="006E052A">
    <w:pPr>
      <w:pStyle w:val="Header"/>
    </w:pPr>
    <w:r w:rsidRPr="00C42857">
      <w:rPr>
        <w:u w:val="single"/>
      </w:rPr>
      <w:fldChar w:fldCharType="begin"/>
    </w:r>
    <w:r w:rsidRPr="00C42857">
      <w:rPr>
        <w:u w:val="single"/>
      </w:rPr>
      <w:instrText xml:space="preserve"> STYLEREF  "Heading 1" \n  \* MERGEFORMAT </w:instrText>
    </w:r>
    <w:r w:rsidRPr="00C42857">
      <w:rPr>
        <w:u w:val="single"/>
      </w:rPr>
      <w:fldChar w:fldCharType="separate"/>
    </w:r>
    <w:r w:rsidR="00824743">
      <w:rPr>
        <w:noProof/>
        <w:u w:val="single"/>
      </w:rPr>
      <w:t>Chương 5</w:t>
    </w:r>
    <w:r w:rsidRPr="00C42857">
      <w:rPr>
        <w:u w:val="single"/>
      </w:rPr>
      <w:fldChar w:fldCharType="end"/>
    </w:r>
    <w:r w:rsidRPr="00C42857">
      <w:rPr>
        <w:u w:val="single"/>
      </w:rPr>
      <w:t xml:space="preserve">. </w:t>
    </w:r>
    <w:r w:rsidRPr="00C42857">
      <w:rPr>
        <w:u w:val="single"/>
      </w:rPr>
      <w:fldChar w:fldCharType="begin"/>
    </w:r>
    <w:r w:rsidRPr="00C42857">
      <w:rPr>
        <w:u w:val="single"/>
      </w:rPr>
      <w:instrText xml:space="preserve"> STYLEREF  "Heading 1"  \* MERGEFORMAT </w:instrText>
    </w:r>
    <w:r w:rsidRPr="00C42857">
      <w:rPr>
        <w:u w:val="single"/>
      </w:rPr>
      <w:fldChar w:fldCharType="separate"/>
    </w:r>
    <w:r w:rsidR="00824743">
      <w:rPr>
        <w:noProof/>
        <w:u w:val="single"/>
      </w:rPr>
      <w:t>KẾT LUẬN</w:t>
    </w:r>
    <w:r w:rsidRPr="00C42857">
      <w:rPr>
        <w:u w:val="single"/>
      </w:rPr>
      <w:fldChar w:fldCharType="end"/>
    </w:r>
    <w:r>
      <w:rPr>
        <w:u w:val="single"/>
      </w:rPr>
      <w:t xml:space="preserve">                                 </w:t>
    </w:r>
    <w:r>
      <w:rPr>
        <w:u w:val="single"/>
      </w:rPr>
      <w:tab/>
    </w:r>
    <w:r>
      <w:rPr>
        <w:u w:val="single"/>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31CA5" w14:textId="213C3FFE" w:rsidR="003010EE" w:rsidRPr="006E052A" w:rsidRDefault="003010EE" w:rsidP="006E0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FFFFF7E"/>
    <w:lvl w:ilvl="0">
      <w:start w:val="1"/>
      <w:numFmt w:val="decimal"/>
      <w:pStyle w:val="ListNumber3"/>
      <w:lvlText w:val="%1."/>
      <w:lvlJc w:val="left"/>
      <w:pPr>
        <w:tabs>
          <w:tab w:val="num" w:pos="15326"/>
        </w:tabs>
        <w:ind w:left="15326" w:hanging="360"/>
      </w:pPr>
    </w:lvl>
  </w:abstractNum>
  <w:abstractNum w:abstractNumId="1" w15:restartNumberingAfterBreak="0">
    <w:nsid w:val="FFFFFF7F"/>
    <w:multiLevelType w:val="singleLevel"/>
    <w:tmpl w:val="FFFFFF7F"/>
    <w:lvl w:ilvl="0">
      <w:start w:val="1"/>
      <w:numFmt w:val="decimal"/>
      <w:pStyle w:val="ListNumber2"/>
      <w:lvlText w:val="Q%1."/>
      <w:lvlJc w:val="left"/>
      <w:pPr>
        <w:tabs>
          <w:tab w:val="num" w:pos="643"/>
        </w:tabs>
        <w:ind w:left="643" w:hanging="360"/>
      </w:pPr>
      <w:rPr>
        <w:rFonts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num" w:pos="567"/>
        </w:tabs>
        <w:ind w:left="567" w:hanging="284"/>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1576003D"/>
    <w:multiLevelType w:val="multilevel"/>
    <w:tmpl w:val="E99EEDCC"/>
    <w:lvl w:ilvl="0">
      <w:start w:val="1"/>
      <w:numFmt w:val="decimal"/>
      <w:pStyle w:val="Heading1"/>
      <w:suff w:val="space"/>
      <w:lvlText w:val="Chương %1."/>
      <w:lvlJc w:val="left"/>
      <w:pPr>
        <w:ind w:left="0" w:firstLine="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CE3DCF"/>
    <w:multiLevelType w:val="multilevel"/>
    <w:tmpl w:val="1CCE3DCF"/>
    <w:lvl w:ilvl="0">
      <w:start w:val="1"/>
      <w:numFmt w:val="decimal"/>
      <w:pStyle w:val="Tailieuthamkhao"/>
      <w:lvlText w:val="[%1]"/>
      <w:lvlJc w:val="left"/>
      <w:pPr>
        <w:tabs>
          <w:tab w:val="num" w:pos="432"/>
        </w:tabs>
        <w:ind w:left="0" w:firstLine="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30FB461D"/>
    <w:multiLevelType w:val="multilevel"/>
    <w:tmpl w:val="C6229324"/>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90" w:hanging="360"/>
      </w:pPr>
      <w:rPr>
        <w:rFonts w:hint="default"/>
        <w:b/>
        <w:i w:val="0"/>
        <w:strike w:val="0"/>
      </w:rPr>
    </w:lvl>
    <w:lvl w:ilvl="2">
      <w:start w:val="1"/>
      <w:numFmt w:val="decimal"/>
      <w:suff w:val="space"/>
      <w:lvlText w:val="%1.%2.%3"/>
      <w:lvlJc w:val="left"/>
      <w:pPr>
        <w:ind w:left="1004" w:hanging="720"/>
      </w:pPr>
      <w:rPr>
        <w:rFonts w:hint="default"/>
        <w:b/>
        <w:bCs/>
        <w:i w:val="0"/>
        <w:strike w:val="0"/>
        <w:sz w:val="28"/>
        <w:szCs w:val="28"/>
      </w:rPr>
    </w:lvl>
    <w:lvl w:ilvl="3">
      <w:start w:val="1"/>
      <w:numFmt w:val="decimal"/>
      <w:lvlText w:val="%1.%2.%3.%4"/>
      <w:lvlJc w:val="left"/>
      <w:pPr>
        <w:tabs>
          <w:tab w:val="num" w:pos="954"/>
        </w:tabs>
        <w:ind w:left="954" w:hanging="864"/>
      </w:pPr>
      <w:rPr>
        <w:rFonts w:hint="default"/>
        <w:b w:val="0"/>
        <w:bCs/>
        <w:i w:val="0"/>
      </w:rPr>
    </w:lvl>
    <w:lvl w:ilvl="4">
      <w:numFmt w:val="none"/>
      <w:pStyle w:val="Heading5"/>
      <w:lvlText w:val=""/>
      <w:lvlJc w:val="left"/>
      <w:pPr>
        <w:tabs>
          <w:tab w:val="num" w:pos="-90"/>
        </w:tabs>
        <w:ind w:left="-450" w:firstLine="0"/>
      </w:pPr>
      <w:rPr>
        <w:rFonts w:hint="default"/>
      </w:rPr>
    </w:lvl>
    <w:lvl w:ilvl="5">
      <w:start w:val="1"/>
      <w:numFmt w:val="decimal"/>
      <w:pStyle w:val="Heading6"/>
      <w:lvlText w:val="%1.%2.%3.%4.%5.%6"/>
      <w:lvlJc w:val="left"/>
      <w:pPr>
        <w:tabs>
          <w:tab w:val="num" w:pos="702"/>
        </w:tabs>
        <w:ind w:left="702" w:hanging="1152"/>
      </w:pPr>
      <w:rPr>
        <w:rFonts w:hint="default"/>
      </w:rPr>
    </w:lvl>
    <w:lvl w:ilvl="6">
      <w:numFmt w:val="none"/>
      <w:pStyle w:val="Heading7"/>
      <w:lvlText w:val=""/>
      <w:lvlJc w:val="left"/>
      <w:pPr>
        <w:tabs>
          <w:tab w:val="num" w:pos="-90"/>
        </w:tabs>
        <w:ind w:left="-450" w:firstLine="0"/>
      </w:pPr>
      <w:rPr>
        <w:rFonts w:hint="default"/>
      </w:rPr>
    </w:lvl>
    <w:lvl w:ilvl="7">
      <w:start w:val="1"/>
      <w:numFmt w:val="decimal"/>
      <w:pStyle w:val="Heading8"/>
      <w:lvlText w:val="%1.%2.%3.%4.%5.%6.%7.%8"/>
      <w:lvlJc w:val="left"/>
      <w:pPr>
        <w:tabs>
          <w:tab w:val="num" w:pos="990"/>
        </w:tabs>
        <w:ind w:left="990" w:hanging="1440"/>
      </w:pPr>
      <w:rPr>
        <w:rFonts w:hint="default"/>
      </w:rPr>
    </w:lvl>
    <w:lvl w:ilvl="8">
      <w:start w:val="1"/>
      <w:numFmt w:val="decimal"/>
      <w:pStyle w:val="Heading9"/>
      <w:lvlText w:val="%1.%2.%3.%4.%5.%6.%7.%8.%9"/>
      <w:lvlJc w:val="left"/>
      <w:pPr>
        <w:tabs>
          <w:tab w:val="num" w:pos="1134"/>
        </w:tabs>
        <w:ind w:left="1134" w:hanging="1584"/>
      </w:pPr>
      <w:rPr>
        <w:rFonts w:hint="default"/>
      </w:rPr>
    </w:lvl>
  </w:abstractNum>
  <w:abstractNum w:abstractNumId="7" w15:restartNumberingAfterBreak="0">
    <w:nsid w:val="47CA6486"/>
    <w:multiLevelType w:val="multilevel"/>
    <w:tmpl w:val="4ACE4798"/>
    <w:lvl w:ilvl="0">
      <w:start w:val="1"/>
      <w:numFmt w:val="bullet"/>
      <w:pStyle w:val="Demuc"/>
      <w:lvlText w:val=""/>
      <w:lvlJc w:val="left"/>
      <w:pPr>
        <w:tabs>
          <w:tab w:val="num" w:pos="360"/>
        </w:tabs>
        <w:ind w:left="360" w:hanging="360"/>
      </w:pPr>
      <w:rPr>
        <w:rFonts w:ascii="Wingdings" w:hAnsi="Wingdings" w:hint="default"/>
        <w:sz w:val="26"/>
        <w:szCs w:val="2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B1D5CAA"/>
    <w:multiLevelType w:val="multilevel"/>
    <w:tmpl w:val="4B1D5CAA"/>
    <w:lvl w:ilvl="0">
      <w:start w:val="1"/>
      <w:numFmt w:val="decimal"/>
      <w:pStyle w:val="RBDLTK"/>
      <w:lvlText w:val="[%1]"/>
      <w:lvlJc w:val="left"/>
      <w:pPr>
        <w:tabs>
          <w:tab w:val="num" w:pos="0"/>
        </w:tabs>
        <w:ind w:left="0" w:firstLine="0"/>
      </w:pPr>
      <w:rPr>
        <w:rFonts w:hint="default"/>
        <w:color w:val="auto"/>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9" w15:restartNumberingAfterBreak="0">
    <w:nsid w:val="4FCF6DA9"/>
    <w:multiLevelType w:val="multilevel"/>
    <w:tmpl w:val="4FCF6DA9"/>
    <w:lvl w:ilvl="0">
      <w:start w:val="1"/>
      <w:numFmt w:val="decimal"/>
      <w:pStyle w:val="RBDLPT"/>
      <w:lvlText w:val="[%1]"/>
      <w:lvlJc w:val="left"/>
      <w:pPr>
        <w:tabs>
          <w:tab w:val="num" w:pos="0"/>
        </w:tabs>
        <w:ind w:left="0" w:firstLine="0"/>
      </w:pPr>
      <w:rPr>
        <w:rFonts w:hint="default"/>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69E00DA0"/>
    <w:multiLevelType w:val="hybridMultilevel"/>
    <w:tmpl w:val="0D98F8E6"/>
    <w:lvl w:ilvl="0" w:tplc="E5E6496C">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5"/>
  </w:num>
  <w:num w:numId="6">
    <w:abstractNumId w:val="7"/>
  </w:num>
  <w:num w:numId="7">
    <w:abstractNumId w:val="9"/>
  </w:num>
  <w:num w:numId="8">
    <w:abstractNumId w:val="8"/>
  </w:num>
  <w:num w:numId="9">
    <w:abstractNumId w:val="6"/>
  </w:num>
  <w:num w:numId="10">
    <w:abstractNumId w:val="4"/>
  </w:num>
  <w:num w:numId="11">
    <w:abstractNumId w:val="10"/>
  </w:num>
  <w:num w:numId="12">
    <w:abstractNumId w:val="4"/>
  </w:num>
  <w:num w:numId="1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isplayBackgroundShape/>
  <w:embedTrueTypeFonts/>
  <w:saveSubset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288"/>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B8"/>
    <w:rsid w:val="00000156"/>
    <w:rsid w:val="000003AC"/>
    <w:rsid w:val="00000804"/>
    <w:rsid w:val="00000816"/>
    <w:rsid w:val="00000BB5"/>
    <w:rsid w:val="00000C02"/>
    <w:rsid w:val="00000C6D"/>
    <w:rsid w:val="00000D9D"/>
    <w:rsid w:val="000013F4"/>
    <w:rsid w:val="00001494"/>
    <w:rsid w:val="000017F9"/>
    <w:rsid w:val="00001CAA"/>
    <w:rsid w:val="00001CBB"/>
    <w:rsid w:val="00001E2B"/>
    <w:rsid w:val="00001FA0"/>
    <w:rsid w:val="0000200B"/>
    <w:rsid w:val="000023DC"/>
    <w:rsid w:val="0000255A"/>
    <w:rsid w:val="00002765"/>
    <w:rsid w:val="00002A47"/>
    <w:rsid w:val="00002B25"/>
    <w:rsid w:val="00002E2B"/>
    <w:rsid w:val="000033C9"/>
    <w:rsid w:val="00003C33"/>
    <w:rsid w:val="000043A2"/>
    <w:rsid w:val="00004A52"/>
    <w:rsid w:val="00005142"/>
    <w:rsid w:val="000052D6"/>
    <w:rsid w:val="00005540"/>
    <w:rsid w:val="0000592B"/>
    <w:rsid w:val="00005A90"/>
    <w:rsid w:val="00005A94"/>
    <w:rsid w:val="00005CC5"/>
    <w:rsid w:val="00006692"/>
    <w:rsid w:val="000068C4"/>
    <w:rsid w:val="000070BF"/>
    <w:rsid w:val="0000745D"/>
    <w:rsid w:val="0000794C"/>
    <w:rsid w:val="0000798C"/>
    <w:rsid w:val="00007B77"/>
    <w:rsid w:val="00007C12"/>
    <w:rsid w:val="00007D19"/>
    <w:rsid w:val="00007D87"/>
    <w:rsid w:val="00007F7D"/>
    <w:rsid w:val="00007FE6"/>
    <w:rsid w:val="000102EC"/>
    <w:rsid w:val="000107F4"/>
    <w:rsid w:val="00010CFA"/>
    <w:rsid w:val="000111E6"/>
    <w:rsid w:val="000113B3"/>
    <w:rsid w:val="000115D2"/>
    <w:rsid w:val="00011771"/>
    <w:rsid w:val="00011B8B"/>
    <w:rsid w:val="00011C19"/>
    <w:rsid w:val="00011FD2"/>
    <w:rsid w:val="00012002"/>
    <w:rsid w:val="00012134"/>
    <w:rsid w:val="0001221D"/>
    <w:rsid w:val="000125F5"/>
    <w:rsid w:val="00012611"/>
    <w:rsid w:val="0001274B"/>
    <w:rsid w:val="00012890"/>
    <w:rsid w:val="000128E1"/>
    <w:rsid w:val="00012C20"/>
    <w:rsid w:val="00012EF9"/>
    <w:rsid w:val="00014151"/>
    <w:rsid w:val="00014170"/>
    <w:rsid w:val="000141C6"/>
    <w:rsid w:val="000143E0"/>
    <w:rsid w:val="00014587"/>
    <w:rsid w:val="0001461A"/>
    <w:rsid w:val="00014623"/>
    <w:rsid w:val="000148A4"/>
    <w:rsid w:val="000148E0"/>
    <w:rsid w:val="00014D76"/>
    <w:rsid w:val="00014ECE"/>
    <w:rsid w:val="0001501D"/>
    <w:rsid w:val="00015422"/>
    <w:rsid w:val="0001565D"/>
    <w:rsid w:val="00016542"/>
    <w:rsid w:val="00016670"/>
    <w:rsid w:val="000167F2"/>
    <w:rsid w:val="000179E9"/>
    <w:rsid w:val="00017A86"/>
    <w:rsid w:val="00017BCC"/>
    <w:rsid w:val="00017E46"/>
    <w:rsid w:val="00020E02"/>
    <w:rsid w:val="00020FFE"/>
    <w:rsid w:val="00021121"/>
    <w:rsid w:val="0002137C"/>
    <w:rsid w:val="000215A3"/>
    <w:rsid w:val="0002175D"/>
    <w:rsid w:val="0002178F"/>
    <w:rsid w:val="000219BD"/>
    <w:rsid w:val="00021F1F"/>
    <w:rsid w:val="00022B19"/>
    <w:rsid w:val="000232AB"/>
    <w:rsid w:val="00023468"/>
    <w:rsid w:val="00023522"/>
    <w:rsid w:val="000235DE"/>
    <w:rsid w:val="0002371D"/>
    <w:rsid w:val="000237A6"/>
    <w:rsid w:val="00023E3A"/>
    <w:rsid w:val="00023FC3"/>
    <w:rsid w:val="000245F0"/>
    <w:rsid w:val="00024A04"/>
    <w:rsid w:val="00024A2F"/>
    <w:rsid w:val="00025653"/>
    <w:rsid w:val="00025AC1"/>
    <w:rsid w:val="00025C2C"/>
    <w:rsid w:val="00025FE5"/>
    <w:rsid w:val="000264C8"/>
    <w:rsid w:val="000265F9"/>
    <w:rsid w:val="0002664F"/>
    <w:rsid w:val="000267AE"/>
    <w:rsid w:val="000268A4"/>
    <w:rsid w:val="000268E1"/>
    <w:rsid w:val="000269E4"/>
    <w:rsid w:val="00026A11"/>
    <w:rsid w:val="00026CA4"/>
    <w:rsid w:val="00026E84"/>
    <w:rsid w:val="0002710F"/>
    <w:rsid w:val="0002775B"/>
    <w:rsid w:val="000277EF"/>
    <w:rsid w:val="00027B3C"/>
    <w:rsid w:val="00027BF6"/>
    <w:rsid w:val="00030180"/>
    <w:rsid w:val="000301AA"/>
    <w:rsid w:val="0003023F"/>
    <w:rsid w:val="00030273"/>
    <w:rsid w:val="0003043E"/>
    <w:rsid w:val="0003059E"/>
    <w:rsid w:val="000305AF"/>
    <w:rsid w:val="000305EF"/>
    <w:rsid w:val="00030613"/>
    <w:rsid w:val="000306E1"/>
    <w:rsid w:val="00030A1A"/>
    <w:rsid w:val="00030F9A"/>
    <w:rsid w:val="00031117"/>
    <w:rsid w:val="000311A2"/>
    <w:rsid w:val="00031512"/>
    <w:rsid w:val="00031802"/>
    <w:rsid w:val="00031984"/>
    <w:rsid w:val="00031D97"/>
    <w:rsid w:val="00031E24"/>
    <w:rsid w:val="00032243"/>
    <w:rsid w:val="000322A6"/>
    <w:rsid w:val="000322BE"/>
    <w:rsid w:val="0003272F"/>
    <w:rsid w:val="0003289B"/>
    <w:rsid w:val="00032AD6"/>
    <w:rsid w:val="00032DBB"/>
    <w:rsid w:val="00033000"/>
    <w:rsid w:val="0003325E"/>
    <w:rsid w:val="000332A9"/>
    <w:rsid w:val="0003390E"/>
    <w:rsid w:val="00033D15"/>
    <w:rsid w:val="00034068"/>
    <w:rsid w:val="000343FE"/>
    <w:rsid w:val="0003519D"/>
    <w:rsid w:val="000356B0"/>
    <w:rsid w:val="00035DC0"/>
    <w:rsid w:val="00035EAA"/>
    <w:rsid w:val="000361F4"/>
    <w:rsid w:val="0003629D"/>
    <w:rsid w:val="00036712"/>
    <w:rsid w:val="00036CAE"/>
    <w:rsid w:val="000373E7"/>
    <w:rsid w:val="000379B3"/>
    <w:rsid w:val="00037B63"/>
    <w:rsid w:val="00037CA2"/>
    <w:rsid w:val="00037F55"/>
    <w:rsid w:val="00037F6C"/>
    <w:rsid w:val="00037FA4"/>
    <w:rsid w:val="00040026"/>
    <w:rsid w:val="000400DE"/>
    <w:rsid w:val="000402D9"/>
    <w:rsid w:val="00040CB5"/>
    <w:rsid w:val="00041436"/>
    <w:rsid w:val="0004144E"/>
    <w:rsid w:val="00041669"/>
    <w:rsid w:val="00041E04"/>
    <w:rsid w:val="00042016"/>
    <w:rsid w:val="000423CD"/>
    <w:rsid w:val="00042544"/>
    <w:rsid w:val="00042775"/>
    <w:rsid w:val="00042944"/>
    <w:rsid w:val="00042965"/>
    <w:rsid w:val="00042B55"/>
    <w:rsid w:val="00042C79"/>
    <w:rsid w:val="00042F59"/>
    <w:rsid w:val="00042F9A"/>
    <w:rsid w:val="000430C4"/>
    <w:rsid w:val="0004327C"/>
    <w:rsid w:val="00043615"/>
    <w:rsid w:val="000439B8"/>
    <w:rsid w:val="00043B0A"/>
    <w:rsid w:val="00044048"/>
    <w:rsid w:val="0004430A"/>
    <w:rsid w:val="000447BF"/>
    <w:rsid w:val="00044D2B"/>
    <w:rsid w:val="00045595"/>
    <w:rsid w:val="000455C9"/>
    <w:rsid w:val="000457D1"/>
    <w:rsid w:val="00045A0E"/>
    <w:rsid w:val="00045B04"/>
    <w:rsid w:val="00045B32"/>
    <w:rsid w:val="00045F58"/>
    <w:rsid w:val="00045F8A"/>
    <w:rsid w:val="000463DF"/>
    <w:rsid w:val="00046455"/>
    <w:rsid w:val="0004690F"/>
    <w:rsid w:val="000469B5"/>
    <w:rsid w:val="00046CF4"/>
    <w:rsid w:val="00046D41"/>
    <w:rsid w:val="00047428"/>
    <w:rsid w:val="0004769C"/>
    <w:rsid w:val="000479B2"/>
    <w:rsid w:val="000479FB"/>
    <w:rsid w:val="00047BF3"/>
    <w:rsid w:val="00047E18"/>
    <w:rsid w:val="00047F46"/>
    <w:rsid w:val="00047FBA"/>
    <w:rsid w:val="000504C6"/>
    <w:rsid w:val="00050636"/>
    <w:rsid w:val="00050CF3"/>
    <w:rsid w:val="00050DA9"/>
    <w:rsid w:val="00051643"/>
    <w:rsid w:val="000518CF"/>
    <w:rsid w:val="00051A06"/>
    <w:rsid w:val="00051C7E"/>
    <w:rsid w:val="0005205D"/>
    <w:rsid w:val="00052105"/>
    <w:rsid w:val="000521EA"/>
    <w:rsid w:val="000523BB"/>
    <w:rsid w:val="000527FD"/>
    <w:rsid w:val="00052AD9"/>
    <w:rsid w:val="00052EB5"/>
    <w:rsid w:val="0005318F"/>
    <w:rsid w:val="00053669"/>
    <w:rsid w:val="000536C9"/>
    <w:rsid w:val="00053A00"/>
    <w:rsid w:val="00053A13"/>
    <w:rsid w:val="00054BC0"/>
    <w:rsid w:val="00054CEA"/>
    <w:rsid w:val="00054E92"/>
    <w:rsid w:val="0005529F"/>
    <w:rsid w:val="000553D8"/>
    <w:rsid w:val="000554B9"/>
    <w:rsid w:val="00055744"/>
    <w:rsid w:val="000558FE"/>
    <w:rsid w:val="000559A6"/>
    <w:rsid w:val="000566D2"/>
    <w:rsid w:val="0005687B"/>
    <w:rsid w:val="000568A4"/>
    <w:rsid w:val="000570CF"/>
    <w:rsid w:val="0005717C"/>
    <w:rsid w:val="000574F9"/>
    <w:rsid w:val="0005797D"/>
    <w:rsid w:val="00057B01"/>
    <w:rsid w:val="00057E7C"/>
    <w:rsid w:val="00060403"/>
    <w:rsid w:val="00060872"/>
    <w:rsid w:val="00060B60"/>
    <w:rsid w:val="00060C58"/>
    <w:rsid w:val="00061AB6"/>
    <w:rsid w:val="00061E04"/>
    <w:rsid w:val="00061E2D"/>
    <w:rsid w:val="00062442"/>
    <w:rsid w:val="000625A5"/>
    <w:rsid w:val="00062728"/>
    <w:rsid w:val="00062D67"/>
    <w:rsid w:val="00062DF0"/>
    <w:rsid w:val="000633A8"/>
    <w:rsid w:val="00063A4B"/>
    <w:rsid w:val="00063AD4"/>
    <w:rsid w:val="00063DF7"/>
    <w:rsid w:val="000646A2"/>
    <w:rsid w:val="000646EF"/>
    <w:rsid w:val="000646FF"/>
    <w:rsid w:val="00064AD4"/>
    <w:rsid w:val="00064BE4"/>
    <w:rsid w:val="00064C90"/>
    <w:rsid w:val="00064D1C"/>
    <w:rsid w:val="00064E2A"/>
    <w:rsid w:val="00065109"/>
    <w:rsid w:val="00065251"/>
    <w:rsid w:val="00065472"/>
    <w:rsid w:val="000657D0"/>
    <w:rsid w:val="00065C67"/>
    <w:rsid w:val="00065E6D"/>
    <w:rsid w:val="000661A8"/>
    <w:rsid w:val="00066754"/>
    <w:rsid w:val="00066CD3"/>
    <w:rsid w:val="00067416"/>
    <w:rsid w:val="0006749E"/>
    <w:rsid w:val="00067A3A"/>
    <w:rsid w:val="00067C6E"/>
    <w:rsid w:val="00067D23"/>
    <w:rsid w:val="000702CF"/>
    <w:rsid w:val="000706F5"/>
    <w:rsid w:val="000707AA"/>
    <w:rsid w:val="000709BC"/>
    <w:rsid w:val="00070A6D"/>
    <w:rsid w:val="00070CFD"/>
    <w:rsid w:val="00071005"/>
    <w:rsid w:val="0007130B"/>
    <w:rsid w:val="000717B9"/>
    <w:rsid w:val="00071F44"/>
    <w:rsid w:val="000722F2"/>
    <w:rsid w:val="00072530"/>
    <w:rsid w:val="000729D5"/>
    <w:rsid w:val="000730DB"/>
    <w:rsid w:val="000734B1"/>
    <w:rsid w:val="000736A1"/>
    <w:rsid w:val="000737CE"/>
    <w:rsid w:val="00073C08"/>
    <w:rsid w:val="00073EC6"/>
    <w:rsid w:val="00074142"/>
    <w:rsid w:val="00074230"/>
    <w:rsid w:val="0007432C"/>
    <w:rsid w:val="00074775"/>
    <w:rsid w:val="00074A2F"/>
    <w:rsid w:val="00074A8E"/>
    <w:rsid w:val="00074AE1"/>
    <w:rsid w:val="00074F2E"/>
    <w:rsid w:val="00075152"/>
    <w:rsid w:val="0007519E"/>
    <w:rsid w:val="00075B73"/>
    <w:rsid w:val="00076103"/>
    <w:rsid w:val="000763DB"/>
    <w:rsid w:val="0007697C"/>
    <w:rsid w:val="000769B8"/>
    <w:rsid w:val="000769BB"/>
    <w:rsid w:val="000770B2"/>
    <w:rsid w:val="0007788B"/>
    <w:rsid w:val="000778C2"/>
    <w:rsid w:val="00077AEB"/>
    <w:rsid w:val="000802AC"/>
    <w:rsid w:val="00080B15"/>
    <w:rsid w:val="00080C42"/>
    <w:rsid w:val="00080E9D"/>
    <w:rsid w:val="0008111B"/>
    <w:rsid w:val="0008152A"/>
    <w:rsid w:val="00081676"/>
    <w:rsid w:val="0008186F"/>
    <w:rsid w:val="00081A1E"/>
    <w:rsid w:val="00081A4F"/>
    <w:rsid w:val="00081A6A"/>
    <w:rsid w:val="00082738"/>
    <w:rsid w:val="00082896"/>
    <w:rsid w:val="000829DA"/>
    <w:rsid w:val="00082AB6"/>
    <w:rsid w:val="000836DF"/>
    <w:rsid w:val="00083969"/>
    <w:rsid w:val="0008397F"/>
    <w:rsid w:val="000839EC"/>
    <w:rsid w:val="0008432D"/>
    <w:rsid w:val="000846EA"/>
    <w:rsid w:val="00084714"/>
    <w:rsid w:val="0008476B"/>
    <w:rsid w:val="00084783"/>
    <w:rsid w:val="00084EEC"/>
    <w:rsid w:val="000851F4"/>
    <w:rsid w:val="00085491"/>
    <w:rsid w:val="0008557F"/>
    <w:rsid w:val="00085664"/>
    <w:rsid w:val="000856DF"/>
    <w:rsid w:val="00085F3B"/>
    <w:rsid w:val="0008670E"/>
    <w:rsid w:val="00086883"/>
    <w:rsid w:val="000868CF"/>
    <w:rsid w:val="00086CB6"/>
    <w:rsid w:val="00086DEB"/>
    <w:rsid w:val="0008703F"/>
    <w:rsid w:val="000870BC"/>
    <w:rsid w:val="000870D4"/>
    <w:rsid w:val="00087126"/>
    <w:rsid w:val="00087192"/>
    <w:rsid w:val="000872CB"/>
    <w:rsid w:val="000878D9"/>
    <w:rsid w:val="00087B9A"/>
    <w:rsid w:val="000901CD"/>
    <w:rsid w:val="000903F8"/>
    <w:rsid w:val="000905F6"/>
    <w:rsid w:val="000907BF"/>
    <w:rsid w:val="00090911"/>
    <w:rsid w:val="00090A49"/>
    <w:rsid w:val="00090E0E"/>
    <w:rsid w:val="00090E52"/>
    <w:rsid w:val="000914C5"/>
    <w:rsid w:val="000915E8"/>
    <w:rsid w:val="00091F92"/>
    <w:rsid w:val="00092531"/>
    <w:rsid w:val="000928F8"/>
    <w:rsid w:val="00092902"/>
    <w:rsid w:val="00092A6E"/>
    <w:rsid w:val="00092FDD"/>
    <w:rsid w:val="00093135"/>
    <w:rsid w:val="0009377B"/>
    <w:rsid w:val="00094556"/>
    <w:rsid w:val="00095A8F"/>
    <w:rsid w:val="0009611C"/>
    <w:rsid w:val="000963AF"/>
    <w:rsid w:val="0009646B"/>
    <w:rsid w:val="000964EC"/>
    <w:rsid w:val="00096CC5"/>
    <w:rsid w:val="00096EC1"/>
    <w:rsid w:val="00097309"/>
    <w:rsid w:val="00097B3C"/>
    <w:rsid w:val="00097C66"/>
    <w:rsid w:val="00097E22"/>
    <w:rsid w:val="000A014F"/>
    <w:rsid w:val="000A03F4"/>
    <w:rsid w:val="000A0594"/>
    <w:rsid w:val="000A06DE"/>
    <w:rsid w:val="000A0742"/>
    <w:rsid w:val="000A0A56"/>
    <w:rsid w:val="000A0D2C"/>
    <w:rsid w:val="000A0D66"/>
    <w:rsid w:val="000A1258"/>
    <w:rsid w:val="000A127F"/>
    <w:rsid w:val="000A1421"/>
    <w:rsid w:val="000A17E6"/>
    <w:rsid w:val="000A20FA"/>
    <w:rsid w:val="000A21AC"/>
    <w:rsid w:val="000A257B"/>
    <w:rsid w:val="000A25E1"/>
    <w:rsid w:val="000A2B69"/>
    <w:rsid w:val="000A2B77"/>
    <w:rsid w:val="000A347B"/>
    <w:rsid w:val="000A3590"/>
    <w:rsid w:val="000A3659"/>
    <w:rsid w:val="000A39BE"/>
    <w:rsid w:val="000A39E1"/>
    <w:rsid w:val="000A3A14"/>
    <w:rsid w:val="000A3D8E"/>
    <w:rsid w:val="000A3E48"/>
    <w:rsid w:val="000A40F2"/>
    <w:rsid w:val="000A491B"/>
    <w:rsid w:val="000A4AB4"/>
    <w:rsid w:val="000A4BE2"/>
    <w:rsid w:val="000A4EAF"/>
    <w:rsid w:val="000A51C0"/>
    <w:rsid w:val="000A539B"/>
    <w:rsid w:val="000A53A9"/>
    <w:rsid w:val="000A5445"/>
    <w:rsid w:val="000A5790"/>
    <w:rsid w:val="000A58CB"/>
    <w:rsid w:val="000A59C3"/>
    <w:rsid w:val="000A5B88"/>
    <w:rsid w:val="000A5CA8"/>
    <w:rsid w:val="000A6496"/>
    <w:rsid w:val="000A6775"/>
    <w:rsid w:val="000A6958"/>
    <w:rsid w:val="000A6F56"/>
    <w:rsid w:val="000A7507"/>
    <w:rsid w:val="000A7781"/>
    <w:rsid w:val="000A7B18"/>
    <w:rsid w:val="000B00BE"/>
    <w:rsid w:val="000B0202"/>
    <w:rsid w:val="000B0217"/>
    <w:rsid w:val="000B0605"/>
    <w:rsid w:val="000B06FD"/>
    <w:rsid w:val="000B0A96"/>
    <w:rsid w:val="000B1385"/>
    <w:rsid w:val="000B147F"/>
    <w:rsid w:val="000B1614"/>
    <w:rsid w:val="000B1ECA"/>
    <w:rsid w:val="000B2141"/>
    <w:rsid w:val="000B215F"/>
    <w:rsid w:val="000B2667"/>
    <w:rsid w:val="000B28E9"/>
    <w:rsid w:val="000B2900"/>
    <w:rsid w:val="000B2F3E"/>
    <w:rsid w:val="000B2FC8"/>
    <w:rsid w:val="000B3264"/>
    <w:rsid w:val="000B3658"/>
    <w:rsid w:val="000B386A"/>
    <w:rsid w:val="000B38ED"/>
    <w:rsid w:val="000B3F0B"/>
    <w:rsid w:val="000B4093"/>
    <w:rsid w:val="000B41A4"/>
    <w:rsid w:val="000B4379"/>
    <w:rsid w:val="000B43E6"/>
    <w:rsid w:val="000B43ED"/>
    <w:rsid w:val="000B45D5"/>
    <w:rsid w:val="000B465A"/>
    <w:rsid w:val="000B49D1"/>
    <w:rsid w:val="000B4B22"/>
    <w:rsid w:val="000B4B9D"/>
    <w:rsid w:val="000B4CC1"/>
    <w:rsid w:val="000B4F27"/>
    <w:rsid w:val="000B4F48"/>
    <w:rsid w:val="000B4FD9"/>
    <w:rsid w:val="000B56CA"/>
    <w:rsid w:val="000B58BF"/>
    <w:rsid w:val="000B598D"/>
    <w:rsid w:val="000B5C14"/>
    <w:rsid w:val="000B669B"/>
    <w:rsid w:val="000B6989"/>
    <w:rsid w:val="000B6B17"/>
    <w:rsid w:val="000B6C52"/>
    <w:rsid w:val="000B73BD"/>
    <w:rsid w:val="000B7AFD"/>
    <w:rsid w:val="000C019F"/>
    <w:rsid w:val="000C0230"/>
    <w:rsid w:val="000C039D"/>
    <w:rsid w:val="000C0533"/>
    <w:rsid w:val="000C09C8"/>
    <w:rsid w:val="000C0DEC"/>
    <w:rsid w:val="000C1162"/>
    <w:rsid w:val="000C17F7"/>
    <w:rsid w:val="000C1947"/>
    <w:rsid w:val="000C1AEE"/>
    <w:rsid w:val="000C1DD8"/>
    <w:rsid w:val="000C23E7"/>
    <w:rsid w:val="000C2547"/>
    <w:rsid w:val="000C2BA9"/>
    <w:rsid w:val="000C3233"/>
    <w:rsid w:val="000C3356"/>
    <w:rsid w:val="000C344C"/>
    <w:rsid w:val="000C381D"/>
    <w:rsid w:val="000C3872"/>
    <w:rsid w:val="000C3A68"/>
    <w:rsid w:val="000C3ED6"/>
    <w:rsid w:val="000C4A47"/>
    <w:rsid w:val="000C506E"/>
    <w:rsid w:val="000C507E"/>
    <w:rsid w:val="000C54B8"/>
    <w:rsid w:val="000C58B4"/>
    <w:rsid w:val="000C5C50"/>
    <w:rsid w:val="000C5EAD"/>
    <w:rsid w:val="000C6413"/>
    <w:rsid w:val="000C67AE"/>
    <w:rsid w:val="000C68C6"/>
    <w:rsid w:val="000C69C5"/>
    <w:rsid w:val="000C74EB"/>
    <w:rsid w:val="000C75C3"/>
    <w:rsid w:val="000C7ACE"/>
    <w:rsid w:val="000C7CC6"/>
    <w:rsid w:val="000C7D07"/>
    <w:rsid w:val="000C7EC7"/>
    <w:rsid w:val="000D0278"/>
    <w:rsid w:val="000D0719"/>
    <w:rsid w:val="000D0852"/>
    <w:rsid w:val="000D0BCC"/>
    <w:rsid w:val="000D0E6D"/>
    <w:rsid w:val="000D24BD"/>
    <w:rsid w:val="000D24F7"/>
    <w:rsid w:val="000D255D"/>
    <w:rsid w:val="000D28CA"/>
    <w:rsid w:val="000D2935"/>
    <w:rsid w:val="000D2CF6"/>
    <w:rsid w:val="000D2EF3"/>
    <w:rsid w:val="000D364D"/>
    <w:rsid w:val="000D396D"/>
    <w:rsid w:val="000D3E0C"/>
    <w:rsid w:val="000D4365"/>
    <w:rsid w:val="000D4472"/>
    <w:rsid w:val="000D4651"/>
    <w:rsid w:val="000D4867"/>
    <w:rsid w:val="000D4B02"/>
    <w:rsid w:val="000D4FEC"/>
    <w:rsid w:val="000D530E"/>
    <w:rsid w:val="000D566A"/>
    <w:rsid w:val="000D5A1B"/>
    <w:rsid w:val="000D5FF1"/>
    <w:rsid w:val="000D6329"/>
    <w:rsid w:val="000D681A"/>
    <w:rsid w:val="000D6BAE"/>
    <w:rsid w:val="000D70DC"/>
    <w:rsid w:val="000D7EFB"/>
    <w:rsid w:val="000D7FF3"/>
    <w:rsid w:val="000E009D"/>
    <w:rsid w:val="000E069B"/>
    <w:rsid w:val="000E071E"/>
    <w:rsid w:val="000E0A2B"/>
    <w:rsid w:val="000E0B35"/>
    <w:rsid w:val="000E0BEC"/>
    <w:rsid w:val="000E0DE6"/>
    <w:rsid w:val="000E0F06"/>
    <w:rsid w:val="000E11AD"/>
    <w:rsid w:val="000E11D7"/>
    <w:rsid w:val="000E1906"/>
    <w:rsid w:val="000E1B9D"/>
    <w:rsid w:val="000E1BB0"/>
    <w:rsid w:val="000E1C11"/>
    <w:rsid w:val="000E1EC2"/>
    <w:rsid w:val="000E23E3"/>
    <w:rsid w:val="000E2BC2"/>
    <w:rsid w:val="000E2BCB"/>
    <w:rsid w:val="000E2CD1"/>
    <w:rsid w:val="000E30C9"/>
    <w:rsid w:val="000E3183"/>
    <w:rsid w:val="000E3460"/>
    <w:rsid w:val="000E3AA0"/>
    <w:rsid w:val="000E405A"/>
    <w:rsid w:val="000E4064"/>
    <w:rsid w:val="000E4223"/>
    <w:rsid w:val="000E4A1A"/>
    <w:rsid w:val="000E4D1E"/>
    <w:rsid w:val="000E522E"/>
    <w:rsid w:val="000E5243"/>
    <w:rsid w:val="000E5313"/>
    <w:rsid w:val="000E5471"/>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6B1"/>
    <w:rsid w:val="000E7AD9"/>
    <w:rsid w:val="000E7CD3"/>
    <w:rsid w:val="000E7F89"/>
    <w:rsid w:val="000F04BD"/>
    <w:rsid w:val="000F0927"/>
    <w:rsid w:val="000F0938"/>
    <w:rsid w:val="000F0C7D"/>
    <w:rsid w:val="000F0E02"/>
    <w:rsid w:val="000F0EF6"/>
    <w:rsid w:val="000F122A"/>
    <w:rsid w:val="000F165E"/>
    <w:rsid w:val="000F16BF"/>
    <w:rsid w:val="000F179C"/>
    <w:rsid w:val="000F1806"/>
    <w:rsid w:val="000F20A0"/>
    <w:rsid w:val="000F247F"/>
    <w:rsid w:val="000F269C"/>
    <w:rsid w:val="000F2AAB"/>
    <w:rsid w:val="000F2B11"/>
    <w:rsid w:val="000F2E81"/>
    <w:rsid w:val="000F3041"/>
    <w:rsid w:val="000F3420"/>
    <w:rsid w:val="000F39FA"/>
    <w:rsid w:val="000F3BAD"/>
    <w:rsid w:val="000F3CB7"/>
    <w:rsid w:val="000F3D29"/>
    <w:rsid w:val="000F3D48"/>
    <w:rsid w:val="000F3FF1"/>
    <w:rsid w:val="000F43B5"/>
    <w:rsid w:val="000F4A32"/>
    <w:rsid w:val="000F5B7F"/>
    <w:rsid w:val="000F5D0E"/>
    <w:rsid w:val="000F5EF7"/>
    <w:rsid w:val="000F5FB1"/>
    <w:rsid w:val="000F6378"/>
    <w:rsid w:val="000F647B"/>
    <w:rsid w:val="000F67AF"/>
    <w:rsid w:val="000F6894"/>
    <w:rsid w:val="000F6B11"/>
    <w:rsid w:val="000F6B20"/>
    <w:rsid w:val="000F6E0B"/>
    <w:rsid w:val="000F713D"/>
    <w:rsid w:val="000F78D4"/>
    <w:rsid w:val="000F793A"/>
    <w:rsid w:val="000F795B"/>
    <w:rsid w:val="000F7B88"/>
    <w:rsid w:val="000F7F80"/>
    <w:rsid w:val="00100016"/>
    <w:rsid w:val="001002F2"/>
    <w:rsid w:val="001003D5"/>
    <w:rsid w:val="00100992"/>
    <w:rsid w:val="00100B0C"/>
    <w:rsid w:val="00100CC7"/>
    <w:rsid w:val="00100DE4"/>
    <w:rsid w:val="001010AE"/>
    <w:rsid w:val="00101445"/>
    <w:rsid w:val="00101540"/>
    <w:rsid w:val="001015A8"/>
    <w:rsid w:val="0010186A"/>
    <w:rsid w:val="00101922"/>
    <w:rsid w:val="00101939"/>
    <w:rsid w:val="00101C07"/>
    <w:rsid w:val="00101D70"/>
    <w:rsid w:val="0010241E"/>
    <w:rsid w:val="0010256A"/>
    <w:rsid w:val="00102661"/>
    <w:rsid w:val="00102A52"/>
    <w:rsid w:val="00102AE8"/>
    <w:rsid w:val="001035A8"/>
    <w:rsid w:val="001035B6"/>
    <w:rsid w:val="00103B96"/>
    <w:rsid w:val="00103DD7"/>
    <w:rsid w:val="00103E30"/>
    <w:rsid w:val="00103EE2"/>
    <w:rsid w:val="00104448"/>
    <w:rsid w:val="001046CB"/>
    <w:rsid w:val="00104D62"/>
    <w:rsid w:val="00104D96"/>
    <w:rsid w:val="00104E09"/>
    <w:rsid w:val="00104F8E"/>
    <w:rsid w:val="001052B9"/>
    <w:rsid w:val="00105608"/>
    <w:rsid w:val="001056A2"/>
    <w:rsid w:val="001058B7"/>
    <w:rsid w:val="00105F5A"/>
    <w:rsid w:val="0010605A"/>
    <w:rsid w:val="00106191"/>
    <w:rsid w:val="00106D98"/>
    <w:rsid w:val="00106F9F"/>
    <w:rsid w:val="001070FC"/>
    <w:rsid w:val="0010714E"/>
    <w:rsid w:val="0010738F"/>
    <w:rsid w:val="001075C9"/>
    <w:rsid w:val="0010783B"/>
    <w:rsid w:val="00107CC7"/>
    <w:rsid w:val="00110113"/>
    <w:rsid w:val="0011032D"/>
    <w:rsid w:val="001103D3"/>
    <w:rsid w:val="001104A0"/>
    <w:rsid w:val="00110586"/>
    <w:rsid w:val="0011087B"/>
    <w:rsid w:val="001110C5"/>
    <w:rsid w:val="001110D0"/>
    <w:rsid w:val="00111151"/>
    <w:rsid w:val="00111195"/>
    <w:rsid w:val="001118A0"/>
    <w:rsid w:val="00111C95"/>
    <w:rsid w:val="00111EC9"/>
    <w:rsid w:val="00112233"/>
    <w:rsid w:val="00112A7E"/>
    <w:rsid w:val="00113A47"/>
    <w:rsid w:val="00113A89"/>
    <w:rsid w:val="00113E06"/>
    <w:rsid w:val="00113E96"/>
    <w:rsid w:val="00114091"/>
    <w:rsid w:val="00114776"/>
    <w:rsid w:val="001148DD"/>
    <w:rsid w:val="0011490B"/>
    <w:rsid w:val="001149BD"/>
    <w:rsid w:val="00114AF7"/>
    <w:rsid w:val="00114C66"/>
    <w:rsid w:val="00114CED"/>
    <w:rsid w:val="001151CD"/>
    <w:rsid w:val="001157D0"/>
    <w:rsid w:val="001158C9"/>
    <w:rsid w:val="00115AD4"/>
    <w:rsid w:val="00115D6A"/>
    <w:rsid w:val="00116A24"/>
    <w:rsid w:val="00116D16"/>
    <w:rsid w:val="00116E82"/>
    <w:rsid w:val="001172DD"/>
    <w:rsid w:val="0011746A"/>
    <w:rsid w:val="001179DE"/>
    <w:rsid w:val="00117A29"/>
    <w:rsid w:val="00117A54"/>
    <w:rsid w:val="0012016D"/>
    <w:rsid w:val="0012025C"/>
    <w:rsid w:val="00120846"/>
    <w:rsid w:val="001209E0"/>
    <w:rsid w:val="00121169"/>
    <w:rsid w:val="00121237"/>
    <w:rsid w:val="001218F4"/>
    <w:rsid w:val="00121EF7"/>
    <w:rsid w:val="001221A6"/>
    <w:rsid w:val="0012240B"/>
    <w:rsid w:val="00122974"/>
    <w:rsid w:val="00122E09"/>
    <w:rsid w:val="00122EBA"/>
    <w:rsid w:val="00123056"/>
    <w:rsid w:val="0012353E"/>
    <w:rsid w:val="0012354B"/>
    <w:rsid w:val="00123BE8"/>
    <w:rsid w:val="00123CAC"/>
    <w:rsid w:val="00123D57"/>
    <w:rsid w:val="00123F11"/>
    <w:rsid w:val="00124211"/>
    <w:rsid w:val="001243B2"/>
    <w:rsid w:val="00124CEA"/>
    <w:rsid w:val="00124EB3"/>
    <w:rsid w:val="0012510F"/>
    <w:rsid w:val="00125194"/>
    <w:rsid w:val="00125869"/>
    <w:rsid w:val="00125C16"/>
    <w:rsid w:val="00125E1D"/>
    <w:rsid w:val="0012601A"/>
    <w:rsid w:val="001264E5"/>
    <w:rsid w:val="001266A2"/>
    <w:rsid w:val="00126B68"/>
    <w:rsid w:val="00126D95"/>
    <w:rsid w:val="00127106"/>
    <w:rsid w:val="00127170"/>
    <w:rsid w:val="00127377"/>
    <w:rsid w:val="001276E0"/>
    <w:rsid w:val="00127B17"/>
    <w:rsid w:val="00127C81"/>
    <w:rsid w:val="00127C83"/>
    <w:rsid w:val="00127CD9"/>
    <w:rsid w:val="00127E0F"/>
    <w:rsid w:val="00127F94"/>
    <w:rsid w:val="001302D1"/>
    <w:rsid w:val="00130A3C"/>
    <w:rsid w:val="00130BCD"/>
    <w:rsid w:val="00130D73"/>
    <w:rsid w:val="00130DB1"/>
    <w:rsid w:val="00130E0C"/>
    <w:rsid w:val="001312E8"/>
    <w:rsid w:val="001313A4"/>
    <w:rsid w:val="00131A25"/>
    <w:rsid w:val="00131C4A"/>
    <w:rsid w:val="00131DFB"/>
    <w:rsid w:val="001321B5"/>
    <w:rsid w:val="00132419"/>
    <w:rsid w:val="00132595"/>
    <w:rsid w:val="001328EA"/>
    <w:rsid w:val="00132919"/>
    <w:rsid w:val="00132B34"/>
    <w:rsid w:val="0013301B"/>
    <w:rsid w:val="0013325B"/>
    <w:rsid w:val="00133D2A"/>
    <w:rsid w:val="00133F6E"/>
    <w:rsid w:val="00134075"/>
    <w:rsid w:val="001340C0"/>
    <w:rsid w:val="00134174"/>
    <w:rsid w:val="0013433A"/>
    <w:rsid w:val="001344F6"/>
    <w:rsid w:val="00134903"/>
    <w:rsid w:val="00134C6F"/>
    <w:rsid w:val="00134F23"/>
    <w:rsid w:val="00135084"/>
    <w:rsid w:val="00135D13"/>
    <w:rsid w:val="00135FD0"/>
    <w:rsid w:val="0013658D"/>
    <w:rsid w:val="00136C0F"/>
    <w:rsid w:val="00136D61"/>
    <w:rsid w:val="00137209"/>
    <w:rsid w:val="0013797D"/>
    <w:rsid w:val="00137E07"/>
    <w:rsid w:val="00137E9C"/>
    <w:rsid w:val="00140021"/>
    <w:rsid w:val="001400D8"/>
    <w:rsid w:val="00140606"/>
    <w:rsid w:val="001416AC"/>
    <w:rsid w:val="00141C55"/>
    <w:rsid w:val="00141F4A"/>
    <w:rsid w:val="001420AE"/>
    <w:rsid w:val="00142FDE"/>
    <w:rsid w:val="00143162"/>
    <w:rsid w:val="00143230"/>
    <w:rsid w:val="0014343F"/>
    <w:rsid w:val="0014345F"/>
    <w:rsid w:val="0014347D"/>
    <w:rsid w:val="0014362D"/>
    <w:rsid w:val="00143924"/>
    <w:rsid w:val="00143926"/>
    <w:rsid w:val="00143959"/>
    <w:rsid w:val="00143989"/>
    <w:rsid w:val="00143CE6"/>
    <w:rsid w:val="00143F69"/>
    <w:rsid w:val="00144037"/>
    <w:rsid w:val="00144083"/>
    <w:rsid w:val="001441B4"/>
    <w:rsid w:val="001445E9"/>
    <w:rsid w:val="0014484C"/>
    <w:rsid w:val="00144B20"/>
    <w:rsid w:val="00144E78"/>
    <w:rsid w:val="001453B8"/>
    <w:rsid w:val="00145465"/>
    <w:rsid w:val="001454E5"/>
    <w:rsid w:val="0014550B"/>
    <w:rsid w:val="00145716"/>
    <w:rsid w:val="00145912"/>
    <w:rsid w:val="00145CA2"/>
    <w:rsid w:val="00145CE5"/>
    <w:rsid w:val="00145DE3"/>
    <w:rsid w:val="00145F2C"/>
    <w:rsid w:val="00145F35"/>
    <w:rsid w:val="0014612A"/>
    <w:rsid w:val="0014646E"/>
    <w:rsid w:val="00146487"/>
    <w:rsid w:val="00146980"/>
    <w:rsid w:val="00146A36"/>
    <w:rsid w:val="00146AB8"/>
    <w:rsid w:val="00146CBE"/>
    <w:rsid w:val="00146E60"/>
    <w:rsid w:val="00147011"/>
    <w:rsid w:val="001474C6"/>
    <w:rsid w:val="001476B4"/>
    <w:rsid w:val="0014785D"/>
    <w:rsid w:val="001502CD"/>
    <w:rsid w:val="001504C0"/>
    <w:rsid w:val="0015071F"/>
    <w:rsid w:val="0015072C"/>
    <w:rsid w:val="001507EC"/>
    <w:rsid w:val="00150BD0"/>
    <w:rsid w:val="00150BF3"/>
    <w:rsid w:val="00151350"/>
    <w:rsid w:val="001515D7"/>
    <w:rsid w:val="00151EC9"/>
    <w:rsid w:val="00152150"/>
    <w:rsid w:val="0015278A"/>
    <w:rsid w:val="00153093"/>
    <w:rsid w:val="0015331E"/>
    <w:rsid w:val="00153F31"/>
    <w:rsid w:val="001542CC"/>
    <w:rsid w:val="00154511"/>
    <w:rsid w:val="001545FF"/>
    <w:rsid w:val="0015479C"/>
    <w:rsid w:val="00154B82"/>
    <w:rsid w:val="00154C39"/>
    <w:rsid w:val="00154E15"/>
    <w:rsid w:val="00154ED8"/>
    <w:rsid w:val="00155297"/>
    <w:rsid w:val="00155561"/>
    <w:rsid w:val="001555BA"/>
    <w:rsid w:val="0015583E"/>
    <w:rsid w:val="001559C8"/>
    <w:rsid w:val="001559E1"/>
    <w:rsid w:val="00155B87"/>
    <w:rsid w:val="00155D48"/>
    <w:rsid w:val="00155E36"/>
    <w:rsid w:val="0015620A"/>
    <w:rsid w:val="00156498"/>
    <w:rsid w:val="0015653F"/>
    <w:rsid w:val="001567FC"/>
    <w:rsid w:val="00156B40"/>
    <w:rsid w:val="00156BC2"/>
    <w:rsid w:val="00156E5F"/>
    <w:rsid w:val="0015731D"/>
    <w:rsid w:val="0015748D"/>
    <w:rsid w:val="00157884"/>
    <w:rsid w:val="00157F36"/>
    <w:rsid w:val="001607AC"/>
    <w:rsid w:val="00160CA6"/>
    <w:rsid w:val="00160E24"/>
    <w:rsid w:val="0016109C"/>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3DD1"/>
    <w:rsid w:val="00164CAB"/>
    <w:rsid w:val="00164CDA"/>
    <w:rsid w:val="001652FE"/>
    <w:rsid w:val="001653CE"/>
    <w:rsid w:val="001655D5"/>
    <w:rsid w:val="00166795"/>
    <w:rsid w:val="001674DD"/>
    <w:rsid w:val="00167520"/>
    <w:rsid w:val="00167A2F"/>
    <w:rsid w:val="00167E1D"/>
    <w:rsid w:val="00167F93"/>
    <w:rsid w:val="0017000B"/>
    <w:rsid w:val="0017037F"/>
    <w:rsid w:val="0017055E"/>
    <w:rsid w:val="0017060A"/>
    <w:rsid w:val="00170971"/>
    <w:rsid w:val="00170C2F"/>
    <w:rsid w:val="001710F8"/>
    <w:rsid w:val="00171954"/>
    <w:rsid w:val="00171E0E"/>
    <w:rsid w:val="00171EEE"/>
    <w:rsid w:val="00172230"/>
    <w:rsid w:val="001722B6"/>
    <w:rsid w:val="00172440"/>
    <w:rsid w:val="0017278F"/>
    <w:rsid w:val="001727D7"/>
    <w:rsid w:val="00172C20"/>
    <w:rsid w:val="00172CE0"/>
    <w:rsid w:val="00172D15"/>
    <w:rsid w:val="00172E49"/>
    <w:rsid w:val="00172E87"/>
    <w:rsid w:val="001739DA"/>
    <w:rsid w:val="00173B4C"/>
    <w:rsid w:val="00173E9D"/>
    <w:rsid w:val="001740C7"/>
    <w:rsid w:val="00174864"/>
    <w:rsid w:val="001750A9"/>
    <w:rsid w:val="0017516B"/>
    <w:rsid w:val="001751ED"/>
    <w:rsid w:val="00175657"/>
    <w:rsid w:val="001757F0"/>
    <w:rsid w:val="001758B0"/>
    <w:rsid w:val="0017682C"/>
    <w:rsid w:val="00176AB0"/>
    <w:rsid w:val="00176ACA"/>
    <w:rsid w:val="00176C5C"/>
    <w:rsid w:val="001770C4"/>
    <w:rsid w:val="0017718D"/>
    <w:rsid w:val="001771A8"/>
    <w:rsid w:val="001776C3"/>
    <w:rsid w:val="0017774C"/>
    <w:rsid w:val="00180254"/>
    <w:rsid w:val="00180280"/>
    <w:rsid w:val="00180717"/>
    <w:rsid w:val="001809EC"/>
    <w:rsid w:val="00180A74"/>
    <w:rsid w:val="001812D8"/>
    <w:rsid w:val="0018162C"/>
    <w:rsid w:val="00181673"/>
    <w:rsid w:val="00181BAF"/>
    <w:rsid w:val="00181D9A"/>
    <w:rsid w:val="00182226"/>
    <w:rsid w:val="001826EC"/>
    <w:rsid w:val="00182A9E"/>
    <w:rsid w:val="00182AB4"/>
    <w:rsid w:val="0018309C"/>
    <w:rsid w:val="0018328A"/>
    <w:rsid w:val="001833D3"/>
    <w:rsid w:val="00183800"/>
    <w:rsid w:val="00183A17"/>
    <w:rsid w:val="00183CE2"/>
    <w:rsid w:val="00183E9F"/>
    <w:rsid w:val="00184245"/>
    <w:rsid w:val="0018475C"/>
    <w:rsid w:val="00184AB8"/>
    <w:rsid w:val="00184DB7"/>
    <w:rsid w:val="00184E82"/>
    <w:rsid w:val="00184F77"/>
    <w:rsid w:val="00185293"/>
    <w:rsid w:val="001856B1"/>
    <w:rsid w:val="00185927"/>
    <w:rsid w:val="00185AC7"/>
    <w:rsid w:val="00185D9B"/>
    <w:rsid w:val="00185E86"/>
    <w:rsid w:val="00185F7A"/>
    <w:rsid w:val="001866CF"/>
    <w:rsid w:val="00186A1F"/>
    <w:rsid w:val="00186A79"/>
    <w:rsid w:val="00186F3B"/>
    <w:rsid w:val="001875CF"/>
    <w:rsid w:val="00187912"/>
    <w:rsid w:val="00187950"/>
    <w:rsid w:val="001879B2"/>
    <w:rsid w:val="00187AE9"/>
    <w:rsid w:val="001902CA"/>
    <w:rsid w:val="001903CB"/>
    <w:rsid w:val="001909CB"/>
    <w:rsid w:val="00190A65"/>
    <w:rsid w:val="00190DF1"/>
    <w:rsid w:val="00190EBF"/>
    <w:rsid w:val="001910A5"/>
    <w:rsid w:val="00191111"/>
    <w:rsid w:val="001912A3"/>
    <w:rsid w:val="001913AE"/>
    <w:rsid w:val="00191513"/>
    <w:rsid w:val="00192063"/>
    <w:rsid w:val="0019207C"/>
    <w:rsid w:val="0019209D"/>
    <w:rsid w:val="001922DF"/>
    <w:rsid w:val="001925F4"/>
    <w:rsid w:val="00192B1A"/>
    <w:rsid w:val="00192C1E"/>
    <w:rsid w:val="00192CF1"/>
    <w:rsid w:val="00192CFF"/>
    <w:rsid w:val="00192F35"/>
    <w:rsid w:val="00193059"/>
    <w:rsid w:val="001931A2"/>
    <w:rsid w:val="001939B1"/>
    <w:rsid w:val="00193B5D"/>
    <w:rsid w:val="00194673"/>
    <w:rsid w:val="00194B08"/>
    <w:rsid w:val="0019626E"/>
    <w:rsid w:val="0019627C"/>
    <w:rsid w:val="00196362"/>
    <w:rsid w:val="00196479"/>
    <w:rsid w:val="00196993"/>
    <w:rsid w:val="00196A98"/>
    <w:rsid w:val="00196D12"/>
    <w:rsid w:val="00196D5F"/>
    <w:rsid w:val="00196E1D"/>
    <w:rsid w:val="00196EA5"/>
    <w:rsid w:val="00197309"/>
    <w:rsid w:val="001973ED"/>
    <w:rsid w:val="0019781C"/>
    <w:rsid w:val="00197D4F"/>
    <w:rsid w:val="001A0306"/>
    <w:rsid w:val="001A0436"/>
    <w:rsid w:val="001A07C3"/>
    <w:rsid w:val="001A0884"/>
    <w:rsid w:val="001A0888"/>
    <w:rsid w:val="001A0934"/>
    <w:rsid w:val="001A098F"/>
    <w:rsid w:val="001A0C17"/>
    <w:rsid w:val="001A1087"/>
    <w:rsid w:val="001A10CA"/>
    <w:rsid w:val="001A111C"/>
    <w:rsid w:val="001A11CA"/>
    <w:rsid w:val="001A122B"/>
    <w:rsid w:val="001A13FC"/>
    <w:rsid w:val="001A145A"/>
    <w:rsid w:val="001A178F"/>
    <w:rsid w:val="001A191A"/>
    <w:rsid w:val="001A1CD5"/>
    <w:rsid w:val="001A1D3C"/>
    <w:rsid w:val="001A1E57"/>
    <w:rsid w:val="001A2301"/>
    <w:rsid w:val="001A245C"/>
    <w:rsid w:val="001A2483"/>
    <w:rsid w:val="001A2B24"/>
    <w:rsid w:val="001A2FCE"/>
    <w:rsid w:val="001A362F"/>
    <w:rsid w:val="001A3748"/>
    <w:rsid w:val="001A3960"/>
    <w:rsid w:val="001A3D2A"/>
    <w:rsid w:val="001A4356"/>
    <w:rsid w:val="001A4457"/>
    <w:rsid w:val="001A4490"/>
    <w:rsid w:val="001A4735"/>
    <w:rsid w:val="001A49D4"/>
    <w:rsid w:val="001A4D97"/>
    <w:rsid w:val="001A4E0D"/>
    <w:rsid w:val="001A537A"/>
    <w:rsid w:val="001A5C1A"/>
    <w:rsid w:val="001A5E5F"/>
    <w:rsid w:val="001A6585"/>
    <w:rsid w:val="001A6AD7"/>
    <w:rsid w:val="001A6B0C"/>
    <w:rsid w:val="001A6CB6"/>
    <w:rsid w:val="001A7121"/>
    <w:rsid w:val="001A724B"/>
    <w:rsid w:val="001A775C"/>
    <w:rsid w:val="001A77B6"/>
    <w:rsid w:val="001A7B15"/>
    <w:rsid w:val="001A7B4B"/>
    <w:rsid w:val="001A7CA9"/>
    <w:rsid w:val="001A7DE0"/>
    <w:rsid w:val="001B0260"/>
    <w:rsid w:val="001B035F"/>
    <w:rsid w:val="001B05D4"/>
    <w:rsid w:val="001B05F1"/>
    <w:rsid w:val="001B0FFA"/>
    <w:rsid w:val="001B127E"/>
    <w:rsid w:val="001B1418"/>
    <w:rsid w:val="001B16CD"/>
    <w:rsid w:val="001B1778"/>
    <w:rsid w:val="001B1ABB"/>
    <w:rsid w:val="001B1DFC"/>
    <w:rsid w:val="001B1F4A"/>
    <w:rsid w:val="001B21C2"/>
    <w:rsid w:val="001B246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535"/>
    <w:rsid w:val="001B493D"/>
    <w:rsid w:val="001B4B35"/>
    <w:rsid w:val="001B55B3"/>
    <w:rsid w:val="001B55E2"/>
    <w:rsid w:val="001B55F5"/>
    <w:rsid w:val="001B5704"/>
    <w:rsid w:val="001B5872"/>
    <w:rsid w:val="001B59C7"/>
    <w:rsid w:val="001B613B"/>
    <w:rsid w:val="001B6723"/>
    <w:rsid w:val="001B692E"/>
    <w:rsid w:val="001B73D8"/>
    <w:rsid w:val="001B7775"/>
    <w:rsid w:val="001B77C9"/>
    <w:rsid w:val="001B7A8C"/>
    <w:rsid w:val="001B7CE4"/>
    <w:rsid w:val="001B7D2D"/>
    <w:rsid w:val="001B7FBF"/>
    <w:rsid w:val="001B7FC5"/>
    <w:rsid w:val="001C00EB"/>
    <w:rsid w:val="001C033B"/>
    <w:rsid w:val="001C043E"/>
    <w:rsid w:val="001C0552"/>
    <w:rsid w:val="001C0AD5"/>
    <w:rsid w:val="001C0B42"/>
    <w:rsid w:val="001C0D4E"/>
    <w:rsid w:val="001C101D"/>
    <w:rsid w:val="001C1133"/>
    <w:rsid w:val="001C116D"/>
    <w:rsid w:val="001C13DB"/>
    <w:rsid w:val="001C1522"/>
    <w:rsid w:val="001C1995"/>
    <w:rsid w:val="001C1B5A"/>
    <w:rsid w:val="001C2010"/>
    <w:rsid w:val="001C240F"/>
    <w:rsid w:val="001C2719"/>
    <w:rsid w:val="001C28B3"/>
    <w:rsid w:val="001C2BBD"/>
    <w:rsid w:val="001C2F78"/>
    <w:rsid w:val="001C3440"/>
    <w:rsid w:val="001C3B1F"/>
    <w:rsid w:val="001C3C69"/>
    <w:rsid w:val="001C3EC0"/>
    <w:rsid w:val="001C4650"/>
    <w:rsid w:val="001C4D6B"/>
    <w:rsid w:val="001C5076"/>
    <w:rsid w:val="001C50FB"/>
    <w:rsid w:val="001C5540"/>
    <w:rsid w:val="001C58BF"/>
    <w:rsid w:val="001C5964"/>
    <w:rsid w:val="001C5AD3"/>
    <w:rsid w:val="001C5C75"/>
    <w:rsid w:val="001C5CDB"/>
    <w:rsid w:val="001C5D3D"/>
    <w:rsid w:val="001C5FBE"/>
    <w:rsid w:val="001C659F"/>
    <w:rsid w:val="001C71C7"/>
    <w:rsid w:val="001C7339"/>
    <w:rsid w:val="001C7704"/>
    <w:rsid w:val="001C789E"/>
    <w:rsid w:val="001C7E20"/>
    <w:rsid w:val="001C7ED8"/>
    <w:rsid w:val="001C7ED9"/>
    <w:rsid w:val="001D036D"/>
    <w:rsid w:val="001D0551"/>
    <w:rsid w:val="001D0858"/>
    <w:rsid w:val="001D0923"/>
    <w:rsid w:val="001D13CB"/>
    <w:rsid w:val="001D1DF6"/>
    <w:rsid w:val="001D29FA"/>
    <w:rsid w:val="001D2C26"/>
    <w:rsid w:val="001D2C57"/>
    <w:rsid w:val="001D2C6F"/>
    <w:rsid w:val="001D2E62"/>
    <w:rsid w:val="001D3BB5"/>
    <w:rsid w:val="001D3C1B"/>
    <w:rsid w:val="001D3C1D"/>
    <w:rsid w:val="001D40B7"/>
    <w:rsid w:val="001D40C9"/>
    <w:rsid w:val="001D4482"/>
    <w:rsid w:val="001D448D"/>
    <w:rsid w:val="001D4686"/>
    <w:rsid w:val="001D4808"/>
    <w:rsid w:val="001D49A3"/>
    <w:rsid w:val="001D4AB1"/>
    <w:rsid w:val="001D4BF9"/>
    <w:rsid w:val="001D4D60"/>
    <w:rsid w:val="001D4E21"/>
    <w:rsid w:val="001D4ED5"/>
    <w:rsid w:val="001D4F2A"/>
    <w:rsid w:val="001D4FE6"/>
    <w:rsid w:val="001D508F"/>
    <w:rsid w:val="001D518A"/>
    <w:rsid w:val="001D51B7"/>
    <w:rsid w:val="001D57FC"/>
    <w:rsid w:val="001D5B8C"/>
    <w:rsid w:val="001D5C6D"/>
    <w:rsid w:val="001D5E06"/>
    <w:rsid w:val="001D5E1F"/>
    <w:rsid w:val="001D6047"/>
    <w:rsid w:val="001D6422"/>
    <w:rsid w:val="001D661D"/>
    <w:rsid w:val="001D676A"/>
    <w:rsid w:val="001D69A2"/>
    <w:rsid w:val="001D6BB0"/>
    <w:rsid w:val="001D73D3"/>
    <w:rsid w:val="001D75D9"/>
    <w:rsid w:val="001D79A8"/>
    <w:rsid w:val="001D7B94"/>
    <w:rsid w:val="001D7C5E"/>
    <w:rsid w:val="001D7D80"/>
    <w:rsid w:val="001E0228"/>
    <w:rsid w:val="001E061B"/>
    <w:rsid w:val="001E074B"/>
    <w:rsid w:val="001E08CF"/>
    <w:rsid w:val="001E0ABE"/>
    <w:rsid w:val="001E0B53"/>
    <w:rsid w:val="001E0EBA"/>
    <w:rsid w:val="001E0F06"/>
    <w:rsid w:val="001E1116"/>
    <w:rsid w:val="001E1541"/>
    <w:rsid w:val="001E1750"/>
    <w:rsid w:val="001E1886"/>
    <w:rsid w:val="001E1C93"/>
    <w:rsid w:val="001E1CAE"/>
    <w:rsid w:val="001E1D15"/>
    <w:rsid w:val="001E2818"/>
    <w:rsid w:val="001E2CB3"/>
    <w:rsid w:val="001E2DEF"/>
    <w:rsid w:val="001E317A"/>
    <w:rsid w:val="001E364A"/>
    <w:rsid w:val="001E3A32"/>
    <w:rsid w:val="001E3C1D"/>
    <w:rsid w:val="001E42EB"/>
    <w:rsid w:val="001E46EC"/>
    <w:rsid w:val="001E4C7C"/>
    <w:rsid w:val="001E4DDF"/>
    <w:rsid w:val="001E51ED"/>
    <w:rsid w:val="001E5688"/>
    <w:rsid w:val="001E5832"/>
    <w:rsid w:val="001E5A1B"/>
    <w:rsid w:val="001E5AE1"/>
    <w:rsid w:val="001E5D9D"/>
    <w:rsid w:val="001E6125"/>
    <w:rsid w:val="001E62F7"/>
    <w:rsid w:val="001E6317"/>
    <w:rsid w:val="001E6844"/>
    <w:rsid w:val="001E68D4"/>
    <w:rsid w:val="001E6E1F"/>
    <w:rsid w:val="001E6ED6"/>
    <w:rsid w:val="001E7120"/>
    <w:rsid w:val="001E7444"/>
    <w:rsid w:val="001E74DA"/>
    <w:rsid w:val="001E7792"/>
    <w:rsid w:val="001E7841"/>
    <w:rsid w:val="001E791C"/>
    <w:rsid w:val="001E7942"/>
    <w:rsid w:val="001E7C64"/>
    <w:rsid w:val="001F0BE1"/>
    <w:rsid w:val="001F0ED7"/>
    <w:rsid w:val="001F17E4"/>
    <w:rsid w:val="001F1AA7"/>
    <w:rsid w:val="001F1B79"/>
    <w:rsid w:val="001F1C6D"/>
    <w:rsid w:val="001F2169"/>
    <w:rsid w:val="001F21BA"/>
    <w:rsid w:val="001F26A0"/>
    <w:rsid w:val="001F26D4"/>
    <w:rsid w:val="001F27AB"/>
    <w:rsid w:val="001F2932"/>
    <w:rsid w:val="001F2993"/>
    <w:rsid w:val="001F31B5"/>
    <w:rsid w:val="001F3321"/>
    <w:rsid w:val="001F3601"/>
    <w:rsid w:val="001F3B52"/>
    <w:rsid w:val="001F45AF"/>
    <w:rsid w:val="001F4B10"/>
    <w:rsid w:val="001F4D67"/>
    <w:rsid w:val="001F50EA"/>
    <w:rsid w:val="001F5692"/>
    <w:rsid w:val="001F5E63"/>
    <w:rsid w:val="001F6196"/>
    <w:rsid w:val="001F6E0C"/>
    <w:rsid w:val="001F71B1"/>
    <w:rsid w:val="001F7641"/>
    <w:rsid w:val="001F7E2A"/>
    <w:rsid w:val="0020024D"/>
    <w:rsid w:val="0020041A"/>
    <w:rsid w:val="0020063A"/>
    <w:rsid w:val="00200848"/>
    <w:rsid w:val="002018BD"/>
    <w:rsid w:val="002022D3"/>
    <w:rsid w:val="0020246C"/>
    <w:rsid w:val="002028EB"/>
    <w:rsid w:val="00203628"/>
    <w:rsid w:val="00203856"/>
    <w:rsid w:val="002040A6"/>
    <w:rsid w:val="002040AB"/>
    <w:rsid w:val="0020420C"/>
    <w:rsid w:val="0020423F"/>
    <w:rsid w:val="00204405"/>
    <w:rsid w:val="00204448"/>
    <w:rsid w:val="00204617"/>
    <w:rsid w:val="002046B8"/>
    <w:rsid w:val="0020473F"/>
    <w:rsid w:val="002047ED"/>
    <w:rsid w:val="002047F0"/>
    <w:rsid w:val="00205211"/>
    <w:rsid w:val="002059E2"/>
    <w:rsid w:val="00205D31"/>
    <w:rsid w:val="002066C3"/>
    <w:rsid w:val="0020686C"/>
    <w:rsid w:val="00206964"/>
    <w:rsid w:val="00207A49"/>
    <w:rsid w:val="00207FDC"/>
    <w:rsid w:val="00210777"/>
    <w:rsid w:val="00210BB4"/>
    <w:rsid w:val="00210CE4"/>
    <w:rsid w:val="00210F5F"/>
    <w:rsid w:val="00211669"/>
    <w:rsid w:val="00211CA6"/>
    <w:rsid w:val="00211D51"/>
    <w:rsid w:val="00211E4A"/>
    <w:rsid w:val="002120A8"/>
    <w:rsid w:val="0021211F"/>
    <w:rsid w:val="0021249B"/>
    <w:rsid w:val="00212814"/>
    <w:rsid w:val="00212A56"/>
    <w:rsid w:val="00212BDE"/>
    <w:rsid w:val="00212DA4"/>
    <w:rsid w:val="00213567"/>
    <w:rsid w:val="002138E6"/>
    <w:rsid w:val="00213ADA"/>
    <w:rsid w:val="00213E62"/>
    <w:rsid w:val="00213EE6"/>
    <w:rsid w:val="00214211"/>
    <w:rsid w:val="002148FA"/>
    <w:rsid w:val="00214B25"/>
    <w:rsid w:val="00215103"/>
    <w:rsid w:val="00215191"/>
    <w:rsid w:val="002152D1"/>
    <w:rsid w:val="00215927"/>
    <w:rsid w:val="00215F9E"/>
    <w:rsid w:val="0021639C"/>
    <w:rsid w:val="0021647C"/>
    <w:rsid w:val="002166F0"/>
    <w:rsid w:val="00216997"/>
    <w:rsid w:val="00216BCA"/>
    <w:rsid w:val="00216CBD"/>
    <w:rsid w:val="00216F38"/>
    <w:rsid w:val="00217347"/>
    <w:rsid w:val="0021738B"/>
    <w:rsid w:val="002174D0"/>
    <w:rsid w:val="002175D6"/>
    <w:rsid w:val="00217C82"/>
    <w:rsid w:val="002204F6"/>
    <w:rsid w:val="002208C7"/>
    <w:rsid w:val="00221038"/>
    <w:rsid w:val="002210FE"/>
    <w:rsid w:val="00221691"/>
    <w:rsid w:val="00221955"/>
    <w:rsid w:val="0022264D"/>
    <w:rsid w:val="0022292C"/>
    <w:rsid w:val="00222A65"/>
    <w:rsid w:val="00222F2A"/>
    <w:rsid w:val="0022356C"/>
    <w:rsid w:val="00224200"/>
    <w:rsid w:val="0022448E"/>
    <w:rsid w:val="002245A9"/>
    <w:rsid w:val="002245C1"/>
    <w:rsid w:val="002246F0"/>
    <w:rsid w:val="002247F4"/>
    <w:rsid w:val="002249AC"/>
    <w:rsid w:val="00224AD9"/>
    <w:rsid w:val="00224CFC"/>
    <w:rsid w:val="00224E42"/>
    <w:rsid w:val="00224F54"/>
    <w:rsid w:val="0022522E"/>
    <w:rsid w:val="002252E9"/>
    <w:rsid w:val="002253DD"/>
    <w:rsid w:val="002262AC"/>
    <w:rsid w:val="002264E0"/>
    <w:rsid w:val="0022658F"/>
    <w:rsid w:val="002269A5"/>
    <w:rsid w:val="00226B09"/>
    <w:rsid w:val="00227C0F"/>
    <w:rsid w:val="00227FA3"/>
    <w:rsid w:val="00230209"/>
    <w:rsid w:val="00230535"/>
    <w:rsid w:val="00230822"/>
    <w:rsid w:val="0023120F"/>
    <w:rsid w:val="00231550"/>
    <w:rsid w:val="00231679"/>
    <w:rsid w:val="00231DC3"/>
    <w:rsid w:val="00231E20"/>
    <w:rsid w:val="002320D9"/>
    <w:rsid w:val="00232116"/>
    <w:rsid w:val="002321C9"/>
    <w:rsid w:val="002321D7"/>
    <w:rsid w:val="00232B60"/>
    <w:rsid w:val="00232F02"/>
    <w:rsid w:val="00233939"/>
    <w:rsid w:val="00233F1C"/>
    <w:rsid w:val="00233FB1"/>
    <w:rsid w:val="00234041"/>
    <w:rsid w:val="00234086"/>
    <w:rsid w:val="00234132"/>
    <w:rsid w:val="002341E9"/>
    <w:rsid w:val="00234688"/>
    <w:rsid w:val="00234693"/>
    <w:rsid w:val="002347BC"/>
    <w:rsid w:val="002349A3"/>
    <w:rsid w:val="002349AB"/>
    <w:rsid w:val="00234F31"/>
    <w:rsid w:val="002354F1"/>
    <w:rsid w:val="002356F9"/>
    <w:rsid w:val="002359B7"/>
    <w:rsid w:val="00235B90"/>
    <w:rsid w:val="00235C87"/>
    <w:rsid w:val="00235D47"/>
    <w:rsid w:val="00235D76"/>
    <w:rsid w:val="00235F06"/>
    <w:rsid w:val="002363F0"/>
    <w:rsid w:val="00236AB0"/>
    <w:rsid w:val="00236F2A"/>
    <w:rsid w:val="00236FF0"/>
    <w:rsid w:val="002371C5"/>
    <w:rsid w:val="002372D2"/>
    <w:rsid w:val="0023794C"/>
    <w:rsid w:val="00237CE9"/>
    <w:rsid w:val="00237DC8"/>
    <w:rsid w:val="00240565"/>
    <w:rsid w:val="00240801"/>
    <w:rsid w:val="002410FD"/>
    <w:rsid w:val="00241397"/>
    <w:rsid w:val="002419BE"/>
    <w:rsid w:val="00241DAE"/>
    <w:rsid w:val="00241F70"/>
    <w:rsid w:val="00241FB2"/>
    <w:rsid w:val="00242027"/>
    <w:rsid w:val="002421F5"/>
    <w:rsid w:val="00242376"/>
    <w:rsid w:val="00242411"/>
    <w:rsid w:val="0024274C"/>
    <w:rsid w:val="00243625"/>
    <w:rsid w:val="00243C5C"/>
    <w:rsid w:val="00243EB1"/>
    <w:rsid w:val="00243F3B"/>
    <w:rsid w:val="00244394"/>
    <w:rsid w:val="002443DD"/>
    <w:rsid w:val="00244933"/>
    <w:rsid w:val="00244D1F"/>
    <w:rsid w:val="00244DCA"/>
    <w:rsid w:val="00245376"/>
    <w:rsid w:val="0024539D"/>
    <w:rsid w:val="00245417"/>
    <w:rsid w:val="00245E4D"/>
    <w:rsid w:val="00245F51"/>
    <w:rsid w:val="00246260"/>
    <w:rsid w:val="00246DDB"/>
    <w:rsid w:val="00246F24"/>
    <w:rsid w:val="0024797F"/>
    <w:rsid w:val="00247985"/>
    <w:rsid w:val="002479B8"/>
    <w:rsid w:val="00247E0B"/>
    <w:rsid w:val="00247E78"/>
    <w:rsid w:val="00250026"/>
    <w:rsid w:val="00250372"/>
    <w:rsid w:val="002505FD"/>
    <w:rsid w:val="00250667"/>
    <w:rsid w:val="002508E1"/>
    <w:rsid w:val="002508F8"/>
    <w:rsid w:val="00251177"/>
    <w:rsid w:val="00251D9E"/>
    <w:rsid w:val="0025206A"/>
    <w:rsid w:val="002521A1"/>
    <w:rsid w:val="0025260B"/>
    <w:rsid w:val="002527E3"/>
    <w:rsid w:val="002529BB"/>
    <w:rsid w:val="00252A90"/>
    <w:rsid w:val="00252CB1"/>
    <w:rsid w:val="0025372F"/>
    <w:rsid w:val="0025382D"/>
    <w:rsid w:val="00253839"/>
    <w:rsid w:val="00253CCF"/>
    <w:rsid w:val="002545F4"/>
    <w:rsid w:val="00254700"/>
    <w:rsid w:val="00254D38"/>
    <w:rsid w:val="00254E3C"/>
    <w:rsid w:val="00254E98"/>
    <w:rsid w:val="0025501D"/>
    <w:rsid w:val="00255464"/>
    <w:rsid w:val="0025550A"/>
    <w:rsid w:val="00256606"/>
    <w:rsid w:val="00256681"/>
    <w:rsid w:val="00256AF6"/>
    <w:rsid w:val="00256B59"/>
    <w:rsid w:val="00256D0F"/>
    <w:rsid w:val="00257067"/>
    <w:rsid w:val="00257611"/>
    <w:rsid w:val="0025771F"/>
    <w:rsid w:val="00257B87"/>
    <w:rsid w:val="00257F43"/>
    <w:rsid w:val="0026068B"/>
    <w:rsid w:val="0026071B"/>
    <w:rsid w:val="00260FCE"/>
    <w:rsid w:val="002610B0"/>
    <w:rsid w:val="0026137F"/>
    <w:rsid w:val="002615D3"/>
    <w:rsid w:val="0026170C"/>
    <w:rsid w:val="00261821"/>
    <w:rsid w:val="00261AD5"/>
    <w:rsid w:val="00261C75"/>
    <w:rsid w:val="00261C93"/>
    <w:rsid w:val="00261D5B"/>
    <w:rsid w:val="00262083"/>
    <w:rsid w:val="002622B9"/>
    <w:rsid w:val="00262456"/>
    <w:rsid w:val="002625DB"/>
    <w:rsid w:val="00262802"/>
    <w:rsid w:val="00262BF4"/>
    <w:rsid w:val="00262F64"/>
    <w:rsid w:val="0026368D"/>
    <w:rsid w:val="00263A39"/>
    <w:rsid w:val="00263AA9"/>
    <w:rsid w:val="00263B3D"/>
    <w:rsid w:val="00263CEF"/>
    <w:rsid w:val="00263E86"/>
    <w:rsid w:val="00264343"/>
    <w:rsid w:val="0026439E"/>
    <w:rsid w:val="002643B1"/>
    <w:rsid w:val="00264409"/>
    <w:rsid w:val="0026442C"/>
    <w:rsid w:val="002645C9"/>
    <w:rsid w:val="002645D3"/>
    <w:rsid w:val="002647B1"/>
    <w:rsid w:val="00264A4E"/>
    <w:rsid w:val="00264BCA"/>
    <w:rsid w:val="002655AF"/>
    <w:rsid w:val="0026562A"/>
    <w:rsid w:val="002656E5"/>
    <w:rsid w:val="00265BA6"/>
    <w:rsid w:val="00265C0B"/>
    <w:rsid w:val="00265C97"/>
    <w:rsid w:val="00265E2A"/>
    <w:rsid w:val="002660A7"/>
    <w:rsid w:val="002664C1"/>
    <w:rsid w:val="00266657"/>
    <w:rsid w:val="00266AD5"/>
    <w:rsid w:val="00266B1F"/>
    <w:rsid w:val="00266EB3"/>
    <w:rsid w:val="00266F35"/>
    <w:rsid w:val="00267267"/>
    <w:rsid w:val="00267273"/>
    <w:rsid w:val="002675E0"/>
    <w:rsid w:val="00267659"/>
    <w:rsid w:val="0027008A"/>
    <w:rsid w:val="002706A3"/>
    <w:rsid w:val="00270816"/>
    <w:rsid w:val="002708FD"/>
    <w:rsid w:val="00270904"/>
    <w:rsid w:val="00270E91"/>
    <w:rsid w:val="00271934"/>
    <w:rsid w:val="00271A3A"/>
    <w:rsid w:val="00271B2A"/>
    <w:rsid w:val="00272372"/>
    <w:rsid w:val="00272637"/>
    <w:rsid w:val="00272D41"/>
    <w:rsid w:val="00273ADC"/>
    <w:rsid w:val="00273CAB"/>
    <w:rsid w:val="00273D24"/>
    <w:rsid w:val="00273D6F"/>
    <w:rsid w:val="00273F66"/>
    <w:rsid w:val="0027422F"/>
    <w:rsid w:val="002744A3"/>
    <w:rsid w:val="002747A7"/>
    <w:rsid w:val="002747FC"/>
    <w:rsid w:val="00274997"/>
    <w:rsid w:val="00274A60"/>
    <w:rsid w:val="00274BC1"/>
    <w:rsid w:val="00274C7B"/>
    <w:rsid w:val="0027515F"/>
    <w:rsid w:val="002753E5"/>
    <w:rsid w:val="00275477"/>
    <w:rsid w:val="00275663"/>
    <w:rsid w:val="00275758"/>
    <w:rsid w:val="002759FB"/>
    <w:rsid w:val="00275A6C"/>
    <w:rsid w:val="00275A87"/>
    <w:rsid w:val="00275C09"/>
    <w:rsid w:val="00275E11"/>
    <w:rsid w:val="00276223"/>
    <w:rsid w:val="002764D6"/>
    <w:rsid w:val="0027671C"/>
    <w:rsid w:val="0027696A"/>
    <w:rsid w:val="00276C3A"/>
    <w:rsid w:val="00276DBD"/>
    <w:rsid w:val="002777A3"/>
    <w:rsid w:val="00277A86"/>
    <w:rsid w:val="00277C25"/>
    <w:rsid w:val="00277DA9"/>
    <w:rsid w:val="00280BFA"/>
    <w:rsid w:val="00281149"/>
    <w:rsid w:val="00281443"/>
    <w:rsid w:val="0028149F"/>
    <w:rsid w:val="0028165F"/>
    <w:rsid w:val="00281810"/>
    <w:rsid w:val="00281A2B"/>
    <w:rsid w:val="00281C16"/>
    <w:rsid w:val="0028243D"/>
    <w:rsid w:val="00282643"/>
    <w:rsid w:val="00283042"/>
    <w:rsid w:val="0028311B"/>
    <w:rsid w:val="002831B1"/>
    <w:rsid w:val="0028336C"/>
    <w:rsid w:val="00283377"/>
    <w:rsid w:val="0028388E"/>
    <w:rsid w:val="00283925"/>
    <w:rsid w:val="00283D53"/>
    <w:rsid w:val="00283DCD"/>
    <w:rsid w:val="002841D6"/>
    <w:rsid w:val="00284453"/>
    <w:rsid w:val="00284D8A"/>
    <w:rsid w:val="00284EFB"/>
    <w:rsid w:val="00285475"/>
    <w:rsid w:val="00285694"/>
    <w:rsid w:val="002856F9"/>
    <w:rsid w:val="00285708"/>
    <w:rsid w:val="00285777"/>
    <w:rsid w:val="00285CFC"/>
    <w:rsid w:val="00286222"/>
    <w:rsid w:val="0028631B"/>
    <w:rsid w:val="00286789"/>
    <w:rsid w:val="00286861"/>
    <w:rsid w:val="00286D6B"/>
    <w:rsid w:val="0028733C"/>
    <w:rsid w:val="002873F8"/>
    <w:rsid w:val="00287A36"/>
    <w:rsid w:val="00287E99"/>
    <w:rsid w:val="00290182"/>
    <w:rsid w:val="0029029C"/>
    <w:rsid w:val="0029045A"/>
    <w:rsid w:val="00290D7B"/>
    <w:rsid w:val="0029118D"/>
    <w:rsid w:val="002914AA"/>
    <w:rsid w:val="00291BFC"/>
    <w:rsid w:val="00292110"/>
    <w:rsid w:val="00292168"/>
    <w:rsid w:val="00292315"/>
    <w:rsid w:val="00292B57"/>
    <w:rsid w:val="00292E22"/>
    <w:rsid w:val="0029320B"/>
    <w:rsid w:val="00293284"/>
    <w:rsid w:val="002935B7"/>
    <w:rsid w:val="002938B9"/>
    <w:rsid w:val="00293929"/>
    <w:rsid w:val="002939B2"/>
    <w:rsid w:val="00293A20"/>
    <w:rsid w:val="00293AC5"/>
    <w:rsid w:val="00293BE5"/>
    <w:rsid w:val="00293F2C"/>
    <w:rsid w:val="00294012"/>
    <w:rsid w:val="00294024"/>
    <w:rsid w:val="002940F7"/>
    <w:rsid w:val="00294803"/>
    <w:rsid w:val="00294B94"/>
    <w:rsid w:val="00294FEE"/>
    <w:rsid w:val="00294FF6"/>
    <w:rsid w:val="0029501F"/>
    <w:rsid w:val="00295781"/>
    <w:rsid w:val="002959D3"/>
    <w:rsid w:val="00296226"/>
    <w:rsid w:val="00296347"/>
    <w:rsid w:val="00296369"/>
    <w:rsid w:val="002964AE"/>
    <w:rsid w:val="00296562"/>
    <w:rsid w:val="00296AC1"/>
    <w:rsid w:val="00296D3D"/>
    <w:rsid w:val="00296F14"/>
    <w:rsid w:val="00297504"/>
    <w:rsid w:val="002978C9"/>
    <w:rsid w:val="002A00A8"/>
    <w:rsid w:val="002A05E2"/>
    <w:rsid w:val="002A0731"/>
    <w:rsid w:val="002A08C3"/>
    <w:rsid w:val="002A08D0"/>
    <w:rsid w:val="002A093C"/>
    <w:rsid w:val="002A09B0"/>
    <w:rsid w:val="002A0A99"/>
    <w:rsid w:val="002A0C85"/>
    <w:rsid w:val="002A0F5C"/>
    <w:rsid w:val="002A0F6C"/>
    <w:rsid w:val="002A105A"/>
    <w:rsid w:val="002A12FE"/>
    <w:rsid w:val="002A17F9"/>
    <w:rsid w:val="002A1BAA"/>
    <w:rsid w:val="002A1C32"/>
    <w:rsid w:val="002A1C3A"/>
    <w:rsid w:val="002A21A2"/>
    <w:rsid w:val="002A22AC"/>
    <w:rsid w:val="002A249D"/>
    <w:rsid w:val="002A2E7F"/>
    <w:rsid w:val="002A3529"/>
    <w:rsid w:val="002A3756"/>
    <w:rsid w:val="002A3794"/>
    <w:rsid w:val="002A3FC5"/>
    <w:rsid w:val="002A4046"/>
    <w:rsid w:val="002A43A4"/>
    <w:rsid w:val="002A456A"/>
    <w:rsid w:val="002A4A70"/>
    <w:rsid w:val="002A4B99"/>
    <w:rsid w:val="002A4DEF"/>
    <w:rsid w:val="002A4EDC"/>
    <w:rsid w:val="002A4F92"/>
    <w:rsid w:val="002A50A6"/>
    <w:rsid w:val="002A539E"/>
    <w:rsid w:val="002A558F"/>
    <w:rsid w:val="002A5609"/>
    <w:rsid w:val="002A56E3"/>
    <w:rsid w:val="002A5E22"/>
    <w:rsid w:val="002A6027"/>
    <w:rsid w:val="002A61F1"/>
    <w:rsid w:val="002A6496"/>
    <w:rsid w:val="002A6532"/>
    <w:rsid w:val="002A672E"/>
    <w:rsid w:val="002A67DE"/>
    <w:rsid w:val="002A69AD"/>
    <w:rsid w:val="002A6A00"/>
    <w:rsid w:val="002A6A0D"/>
    <w:rsid w:val="002A749F"/>
    <w:rsid w:val="002A75AF"/>
    <w:rsid w:val="002A7702"/>
    <w:rsid w:val="002A79D3"/>
    <w:rsid w:val="002A7DAD"/>
    <w:rsid w:val="002B0313"/>
    <w:rsid w:val="002B0561"/>
    <w:rsid w:val="002B08D5"/>
    <w:rsid w:val="002B0B85"/>
    <w:rsid w:val="002B0E9A"/>
    <w:rsid w:val="002B0FC1"/>
    <w:rsid w:val="002B16C8"/>
    <w:rsid w:val="002B19D0"/>
    <w:rsid w:val="002B1B62"/>
    <w:rsid w:val="002B1D4F"/>
    <w:rsid w:val="002B20C1"/>
    <w:rsid w:val="002B221C"/>
    <w:rsid w:val="002B239F"/>
    <w:rsid w:val="002B24DA"/>
    <w:rsid w:val="002B279F"/>
    <w:rsid w:val="002B2825"/>
    <w:rsid w:val="002B2B89"/>
    <w:rsid w:val="002B2E0C"/>
    <w:rsid w:val="002B3211"/>
    <w:rsid w:val="002B418E"/>
    <w:rsid w:val="002B4AA6"/>
    <w:rsid w:val="002B4FB1"/>
    <w:rsid w:val="002B51F0"/>
    <w:rsid w:val="002B55A6"/>
    <w:rsid w:val="002B565F"/>
    <w:rsid w:val="002B5D5C"/>
    <w:rsid w:val="002B62E1"/>
    <w:rsid w:val="002B7079"/>
    <w:rsid w:val="002B74AF"/>
    <w:rsid w:val="002B752B"/>
    <w:rsid w:val="002B79F8"/>
    <w:rsid w:val="002B7A79"/>
    <w:rsid w:val="002B7BBF"/>
    <w:rsid w:val="002B7CC7"/>
    <w:rsid w:val="002B7DF0"/>
    <w:rsid w:val="002C0099"/>
    <w:rsid w:val="002C00E8"/>
    <w:rsid w:val="002C01C5"/>
    <w:rsid w:val="002C0B8F"/>
    <w:rsid w:val="002C0BE9"/>
    <w:rsid w:val="002C0D8D"/>
    <w:rsid w:val="002C0E24"/>
    <w:rsid w:val="002C0F8C"/>
    <w:rsid w:val="002C14F7"/>
    <w:rsid w:val="002C16C4"/>
    <w:rsid w:val="002C188F"/>
    <w:rsid w:val="002C18D3"/>
    <w:rsid w:val="002C19E6"/>
    <w:rsid w:val="002C2005"/>
    <w:rsid w:val="002C220A"/>
    <w:rsid w:val="002C2227"/>
    <w:rsid w:val="002C24D3"/>
    <w:rsid w:val="002C261D"/>
    <w:rsid w:val="002C26DE"/>
    <w:rsid w:val="002C2F2B"/>
    <w:rsid w:val="002C339D"/>
    <w:rsid w:val="002C3576"/>
    <w:rsid w:val="002C357C"/>
    <w:rsid w:val="002C40E5"/>
    <w:rsid w:val="002C45BC"/>
    <w:rsid w:val="002C4974"/>
    <w:rsid w:val="002C50C0"/>
    <w:rsid w:val="002C5109"/>
    <w:rsid w:val="002C5332"/>
    <w:rsid w:val="002C574D"/>
    <w:rsid w:val="002C5B11"/>
    <w:rsid w:val="002C5CD0"/>
    <w:rsid w:val="002C5D6E"/>
    <w:rsid w:val="002C616B"/>
    <w:rsid w:val="002C6216"/>
    <w:rsid w:val="002C65C2"/>
    <w:rsid w:val="002C6A04"/>
    <w:rsid w:val="002C6EE0"/>
    <w:rsid w:val="002C74BE"/>
    <w:rsid w:val="002C7AFA"/>
    <w:rsid w:val="002C7C3D"/>
    <w:rsid w:val="002D026B"/>
    <w:rsid w:val="002D07B8"/>
    <w:rsid w:val="002D0C58"/>
    <w:rsid w:val="002D0DD8"/>
    <w:rsid w:val="002D124B"/>
    <w:rsid w:val="002D13E5"/>
    <w:rsid w:val="002D1680"/>
    <w:rsid w:val="002D1684"/>
    <w:rsid w:val="002D1693"/>
    <w:rsid w:val="002D1D2A"/>
    <w:rsid w:val="002D237B"/>
    <w:rsid w:val="002D2409"/>
    <w:rsid w:val="002D2884"/>
    <w:rsid w:val="002D2D48"/>
    <w:rsid w:val="002D2EA5"/>
    <w:rsid w:val="002D34C8"/>
    <w:rsid w:val="002D382B"/>
    <w:rsid w:val="002D3975"/>
    <w:rsid w:val="002D3E34"/>
    <w:rsid w:val="002D3EF1"/>
    <w:rsid w:val="002D43E8"/>
    <w:rsid w:val="002D4536"/>
    <w:rsid w:val="002D484C"/>
    <w:rsid w:val="002D4966"/>
    <w:rsid w:val="002D4C20"/>
    <w:rsid w:val="002D4C37"/>
    <w:rsid w:val="002D4D6B"/>
    <w:rsid w:val="002D4EE4"/>
    <w:rsid w:val="002D5187"/>
    <w:rsid w:val="002D5257"/>
    <w:rsid w:val="002D555B"/>
    <w:rsid w:val="002D56D3"/>
    <w:rsid w:val="002D576C"/>
    <w:rsid w:val="002D5960"/>
    <w:rsid w:val="002D5A3E"/>
    <w:rsid w:val="002D5D64"/>
    <w:rsid w:val="002D5E0F"/>
    <w:rsid w:val="002D5E8B"/>
    <w:rsid w:val="002D5FFD"/>
    <w:rsid w:val="002D64FF"/>
    <w:rsid w:val="002D677A"/>
    <w:rsid w:val="002D6CC9"/>
    <w:rsid w:val="002D79AD"/>
    <w:rsid w:val="002D7EB4"/>
    <w:rsid w:val="002D7EC1"/>
    <w:rsid w:val="002E00F3"/>
    <w:rsid w:val="002E04B5"/>
    <w:rsid w:val="002E09EE"/>
    <w:rsid w:val="002E0A46"/>
    <w:rsid w:val="002E0AFA"/>
    <w:rsid w:val="002E0E50"/>
    <w:rsid w:val="002E1197"/>
    <w:rsid w:val="002E132B"/>
    <w:rsid w:val="002E1AA1"/>
    <w:rsid w:val="002E1AAF"/>
    <w:rsid w:val="002E1B5B"/>
    <w:rsid w:val="002E205F"/>
    <w:rsid w:val="002E278F"/>
    <w:rsid w:val="002E2859"/>
    <w:rsid w:val="002E2987"/>
    <w:rsid w:val="002E29E7"/>
    <w:rsid w:val="002E2BAF"/>
    <w:rsid w:val="002E2C51"/>
    <w:rsid w:val="002E2FF9"/>
    <w:rsid w:val="002E32DD"/>
    <w:rsid w:val="002E36BA"/>
    <w:rsid w:val="002E3BE5"/>
    <w:rsid w:val="002E3E88"/>
    <w:rsid w:val="002E440F"/>
    <w:rsid w:val="002E4547"/>
    <w:rsid w:val="002E47B5"/>
    <w:rsid w:val="002E47C7"/>
    <w:rsid w:val="002E4B78"/>
    <w:rsid w:val="002E59E5"/>
    <w:rsid w:val="002E5F22"/>
    <w:rsid w:val="002E5FED"/>
    <w:rsid w:val="002E60BD"/>
    <w:rsid w:val="002E6383"/>
    <w:rsid w:val="002E683F"/>
    <w:rsid w:val="002E6DB6"/>
    <w:rsid w:val="002E70B9"/>
    <w:rsid w:val="002E7508"/>
    <w:rsid w:val="002E755A"/>
    <w:rsid w:val="002E756B"/>
    <w:rsid w:val="002E75D7"/>
    <w:rsid w:val="002E77D5"/>
    <w:rsid w:val="002E79C6"/>
    <w:rsid w:val="002E7B64"/>
    <w:rsid w:val="002E7DDF"/>
    <w:rsid w:val="002F01B6"/>
    <w:rsid w:val="002F030F"/>
    <w:rsid w:val="002F0382"/>
    <w:rsid w:val="002F058E"/>
    <w:rsid w:val="002F0A5E"/>
    <w:rsid w:val="002F0D62"/>
    <w:rsid w:val="002F13A5"/>
    <w:rsid w:val="002F14E3"/>
    <w:rsid w:val="002F1727"/>
    <w:rsid w:val="002F187A"/>
    <w:rsid w:val="002F19B8"/>
    <w:rsid w:val="002F1A4F"/>
    <w:rsid w:val="002F1CEA"/>
    <w:rsid w:val="002F1DA0"/>
    <w:rsid w:val="002F20ED"/>
    <w:rsid w:val="002F2680"/>
    <w:rsid w:val="002F28BF"/>
    <w:rsid w:val="002F2A9E"/>
    <w:rsid w:val="002F2D50"/>
    <w:rsid w:val="002F2E79"/>
    <w:rsid w:val="002F4062"/>
    <w:rsid w:val="002F50D5"/>
    <w:rsid w:val="002F541C"/>
    <w:rsid w:val="002F58B2"/>
    <w:rsid w:val="002F5BA2"/>
    <w:rsid w:val="002F64C3"/>
    <w:rsid w:val="002F6929"/>
    <w:rsid w:val="002F6D7D"/>
    <w:rsid w:val="002F70A5"/>
    <w:rsid w:val="002F7197"/>
    <w:rsid w:val="002F7331"/>
    <w:rsid w:val="002F78A7"/>
    <w:rsid w:val="002F797E"/>
    <w:rsid w:val="002F7A41"/>
    <w:rsid w:val="002F7AF2"/>
    <w:rsid w:val="002F7E27"/>
    <w:rsid w:val="003000FE"/>
    <w:rsid w:val="00300188"/>
    <w:rsid w:val="0030048C"/>
    <w:rsid w:val="00300E34"/>
    <w:rsid w:val="00300EE5"/>
    <w:rsid w:val="003010EE"/>
    <w:rsid w:val="0030113A"/>
    <w:rsid w:val="003011AD"/>
    <w:rsid w:val="00301D83"/>
    <w:rsid w:val="00301F0F"/>
    <w:rsid w:val="003020A9"/>
    <w:rsid w:val="003021BC"/>
    <w:rsid w:val="00302A20"/>
    <w:rsid w:val="00302D0F"/>
    <w:rsid w:val="003032B8"/>
    <w:rsid w:val="0030414A"/>
    <w:rsid w:val="003046B1"/>
    <w:rsid w:val="003049EE"/>
    <w:rsid w:val="00304A1A"/>
    <w:rsid w:val="00304DE5"/>
    <w:rsid w:val="00305385"/>
    <w:rsid w:val="00306070"/>
    <w:rsid w:val="00306513"/>
    <w:rsid w:val="00306554"/>
    <w:rsid w:val="003069E4"/>
    <w:rsid w:val="00306BB0"/>
    <w:rsid w:val="00306E73"/>
    <w:rsid w:val="003071C3"/>
    <w:rsid w:val="00307CC3"/>
    <w:rsid w:val="00307E97"/>
    <w:rsid w:val="00307EF3"/>
    <w:rsid w:val="00307EFF"/>
    <w:rsid w:val="00310112"/>
    <w:rsid w:val="003101E5"/>
    <w:rsid w:val="003103C9"/>
    <w:rsid w:val="00310B56"/>
    <w:rsid w:val="00310EC0"/>
    <w:rsid w:val="003113C8"/>
    <w:rsid w:val="003117FC"/>
    <w:rsid w:val="00311BAF"/>
    <w:rsid w:val="00312203"/>
    <w:rsid w:val="003125C5"/>
    <w:rsid w:val="00312742"/>
    <w:rsid w:val="00312971"/>
    <w:rsid w:val="00312A1D"/>
    <w:rsid w:val="00312B69"/>
    <w:rsid w:val="00312B73"/>
    <w:rsid w:val="00312B76"/>
    <w:rsid w:val="0031361D"/>
    <w:rsid w:val="00313847"/>
    <w:rsid w:val="00313F6F"/>
    <w:rsid w:val="00314519"/>
    <w:rsid w:val="0031454A"/>
    <w:rsid w:val="0031456B"/>
    <w:rsid w:val="00314612"/>
    <w:rsid w:val="00314D67"/>
    <w:rsid w:val="00314E38"/>
    <w:rsid w:val="00314FD1"/>
    <w:rsid w:val="00315967"/>
    <w:rsid w:val="0031596B"/>
    <w:rsid w:val="00315BE2"/>
    <w:rsid w:val="00315F30"/>
    <w:rsid w:val="00315FD6"/>
    <w:rsid w:val="003162EF"/>
    <w:rsid w:val="00316376"/>
    <w:rsid w:val="003167DE"/>
    <w:rsid w:val="003169B5"/>
    <w:rsid w:val="00316A7E"/>
    <w:rsid w:val="00317037"/>
    <w:rsid w:val="003173FA"/>
    <w:rsid w:val="00317876"/>
    <w:rsid w:val="003179E4"/>
    <w:rsid w:val="00317D07"/>
    <w:rsid w:val="00317FCF"/>
    <w:rsid w:val="003200C9"/>
    <w:rsid w:val="0032020C"/>
    <w:rsid w:val="00320A6A"/>
    <w:rsid w:val="00320B87"/>
    <w:rsid w:val="00321C19"/>
    <w:rsid w:val="00321CAB"/>
    <w:rsid w:val="00321E5C"/>
    <w:rsid w:val="00321EEC"/>
    <w:rsid w:val="00321FB6"/>
    <w:rsid w:val="00322106"/>
    <w:rsid w:val="003224C6"/>
    <w:rsid w:val="00322755"/>
    <w:rsid w:val="0032297E"/>
    <w:rsid w:val="00322D9D"/>
    <w:rsid w:val="0032300C"/>
    <w:rsid w:val="00323360"/>
    <w:rsid w:val="003233E2"/>
    <w:rsid w:val="00323457"/>
    <w:rsid w:val="00323513"/>
    <w:rsid w:val="003237E5"/>
    <w:rsid w:val="0032388A"/>
    <w:rsid w:val="003238BA"/>
    <w:rsid w:val="00323CBF"/>
    <w:rsid w:val="00323CEB"/>
    <w:rsid w:val="00323DC7"/>
    <w:rsid w:val="003241F1"/>
    <w:rsid w:val="003241FD"/>
    <w:rsid w:val="00324545"/>
    <w:rsid w:val="00324B42"/>
    <w:rsid w:val="00324E0C"/>
    <w:rsid w:val="00324F70"/>
    <w:rsid w:val="00325417"/>
    <w:rsid w:val="0032580F"/>
    <w:rsid w:val="0032582C"/>
    <w:rsid w:val="00325C2D"/>
    <w:rsid w:val="00325F60"/>
    <w:rsid w:val="00326270"/>
    <w:rsid w:val="00326906"/>
    <w:rsid w:val="00326C2E"/>
    <w:rsid w:val="00326E12"/>
    <w:rsid w:val="00326EA3"/>
    <w:rsid w:val="00326FBB"/>
    <w:rsid w:val="00327056"/>
    <w:rsid w:val="0032710E"/>
    <w:rsid w:val="003274DC"/>
    <w:rsid w:val="00327D75"/>
    <w:rsid w:val="00330065"/>
    <w:rsid w:val="003301FB"/>
    <w:rsid w:val="003304A4"/>
    <w:rsid w:val="003309A7"/>
    <w:rsid w:val="00330C63"/>
    <w:rsid w:val="00330CA7"/>
    <w:rsid w:val="00331839"/>
    <w:rsid w:val="00331D45"/>
    <w:rsid w:val="00331E1B"/>
    <w:rsid w:val="00331FA3"/>
    <w:rsid w:val="003321F4"/>
    <w:rsid w:val="0033285D"/>
    <w:rsid w:val="00332D6B"/>
    <w:rsid w:val="00332D98"/>
    <w:rsid w:val="00332DB8"/>
    <w:rsid w:val="00332E5D"/>
    <w:rsid w:val="00332EDF"/>
    <w:rsid w:val="003337C5"/>
    <w:rsid w:val="00333932"/>
    <w:rsid w:val="00333C72"/>
    <w:rsid w:val="00333FDD"/>
    <w:rsid w:val="003342F4"/>
    <w:rsid w:val="003344D9"/>
    <w:rsid w:val="00334636"/>
    <w:rsid w:val="003347F2"/>
    <w:rsid w:val="00334843"/>
    <w:rsid w:val="0033510F"/>
    <w:rsid w:val="00335384"/>
    <w:rsid w:val="003356FD"/>
    <w:rsid w:val="00335B81"/>
    <w:rsid w:val="00335C56"/>
    <w:rsid w:val="003360EF"/>
    <w:rsid w:val="00336169"/>
    <w:rsid w:val="003364A0"/>
    <w:rsid w:val="00336D04"/>
    <w:rsid w:val="0033788F"/>
    <w:rsid w:val="00337AC9"/>
    <w:rsid w:val="003400B6"/>
    <w:rsid w:val="003405E1"/>
    <w:rsid w:val="00340755"/>
    <w:rsid w:val="00340BEE"/>
    <w:rsid w:val="00340C66"/>
    <w:rsid w:val="00340D09"/>
    <w:rsid w:val="0034100E"/>
    <w:rsid w:val="003412E0"/>
    <w:rsid w:val="0034134D"/>
    <w:rsid w:val="0034175A"/>
    <w:rsid w:val="00341775"/>
    <w:rsid w:val="00341D1E"/>
    <w:rsid w:val="00341F10"/>
    <w:rsid w:val="00342726"/>
    <w:rsid w:val="003428C6"/>
    <w:rsid w:val="00342AB7"/>
    <w:rsid w:val="00342D68"/>
    <w:rsid w:val="0034304E"/>
    <w:rsid w:val="003432E7"/>
    <w:rsid w:val="00343319"/>
    <w:rsid w:val="0034358A"/>
    <w:rsid w:val="003436ED"/>
    <w:rsid w:val="003437BF"/>
    <w:rsid w:val="00343A10"/>
    <w:rsid w:val="00343CA1"/>
    <w:rsid w:val="00343DEC"/>
    <w:rsid w:val="0034452A"/>
    <w:rsid w:val="00344E00"/>
    <w:rsid w:val="00344F93"/>
    <w:rsid w:val="00345763"/>
    <w:rsid w:val="00345848"/>
    <w:rsid w:val="00345A4D"/>
    <w:rsid w:val="00345ACA"/>
    <w:rsid w:val="0034640F"/>
    <w:rsid w:val="0034657E"/>
    <w:rsid w:val="00346891"/>
    <w:rsid w:val="00346D9B"/>
    <w:rsid w:val="00346E31"/>
    <w:rsid w:val="00346FD4"/>
    <w:rsid w:val="00347602"/>
    <w:rsid w:val="00347B9D"/>
    <w:rsid w:val="00347C30"/>
    <w:rsid w:val="00350195"/>
    <w:rsid w:val="00350458"/>
    <w:rsid w:val="00350868"/>
    <w:rsid w:val="00350FD8"/>
    <w:rsid w:val="00351132"/>
    <w:rsid w:val="00351486"/>
    <w:rsid w:val="00351AC3"/>
    <w:rsid w:val="00351BB5"/>
    <w:rsid w:val="00351BFA"/>
    <w:rsid w:val="00352149"/>
    <w:rsid w:val="0035288B"/>
    <w:rsid w:val="00352C4B"/>
    <w:rsid w:val="00352C4C"/>
    <w:rsid w:val="00352D3A"/>
    <w:rsid w:val="00352D45"/>
    <w:rsid w:val="00352FC5"/>
    <w:rsid w:val="0035349E"/>
    <w:rsid w:val="00353668"/>
    <w:rsid w:val="0035375D"/>
    <w:rsid w:val="00353F7F"/>
    <w:rsid w:val="003542D5"/>
    <w:rsid w:val="003542F5"/>
    <w:rsid w:val="003546AC"/>
    <w:rsid w:val="00354B93"/>
    <w:rsid w:val="00354C4C"/>
    <w:rsid w:val="0035578E"/>
    <w:rsid w:val="00355AB8"/>
    <w:rsid w:val="00355FB8"/>
    <w:rsid w:val="0035615A"/>
    <w:rsid w:val="003563A6"/>
    <w:rsid w:val="0035654A"/>
    <w:rsid w:val="00356C56"/>
    <w:rsid w:val="003570FA"/>
    <w:rsid w:val="003571E6"/>
    <w:rsid w:val="0035735D"/>
    <w:rsid w:val="0035788C"/>
    <w:rsid w:val="00357941"/>
    <w:rsid w:val="003579AE"/>
    <w:rsid w:val="00357DA1"/>
    <w:rsid w:val="00357EC8"/>
    <w:rsid w:val="00360067"/>
    <w:rsid w:val="003602CC"/>
    <w:rsid w:val="003603C1"/>
    <w:rsid w:val="003603ED"/>
    <w:rsid w:val="00360E36"/>
    <w:rsid w:val="00360F1A"/>
    <w:rsid w:val="00361EC7"/>
    <w:rsid w:val="00362025"/>
    <w:rsid w:val="00362530"/>
    <w:rsid w:val="003625A4"/>
    <w:rsid w:val="00362A06"/>
    <w:rsid w:val="00362A38"/>
    <w:rsid w:val="00362BB9"/>
    <w:rsid w:val="00363267"/>
    <w:rsid w:val="00363A88"/>
    <w:rsid w:val="003640F2"/>
    <w:rsid w:val="0036412B"/>
    <w:rsid w:val="00364FFE"/>
    <w:rsid w:val="003656B1"/>
    <w:rsid w:val="003656C3"/>
    <w:rsid w:val="003657BD"/>
    <w:rsid w:val="00365907"/>
    <w:rsid w:val="00365AEC"/>
    <w:rsid w:val="00365B03"/>
    <w:rsid w:val="00365C52"/>
    <w:rsid w:val="00365ECC"/>
    <w:rsid w:val="00365F70"/>
    <w:rsid w:val="00366772"/>
    <w:rsid w:val="00366AFC"/>
    <w:rsid w:val="00367AF0"/>
    <w:rsid w:val="00367E6D"/>
    <w:rsid w:val="00367F76"/>
    <w:rsid w:val="003701B1"/>
    <w:rsid w:val="003703CD"/>
    <w:rsid w:val="003706C8"/>
    <w:rsid w:val="00370A0D"/>
    <w:rsid w:val="00370BD6"/>
    <w:rsid w:val="00371470"/>
    <w:rsid w:val="00371842"/>
    <w:rsid w:val="0037219C"/>
    <w:rsid w:val="003722C8"/>
    <w:rsid w:val="0037271C"/>
    <w:rsid w:val="00372833"/>
    <w:rsid w:val="00372CAB"/>
    <w:rsid w:val="003732C3"/>
    <w:rsid w:val="003734E0"/>
    <w:rsid w:val="003736FB"/>
    <w:rsid w:val="00373C35"/>
    <w:rsid w:val="00374223"/>
    <w:rsid w:val="003745F3"/>
    <w:rsid w:val="0037481E"/>
    <w:rsid w:val="00374D77"/>
    <w:rsid w:val="00375012"/>
    <w:rsid w:val="00375848"/>
    <w:rsid w:val="00375864"/>
    <w:rsid w:val="00376005"/>
    <w:rsid w:val="0037615A"/>
    <w:rsid w:val="00376382"/>
    <w:rsid w:val="00376421"/>
    <w:rsid w:val="0037681C"/>
    <w:rsid w:val="0037694C"/>
    <w:rsid w:val="00376D90"/>
    <w:rsid w:val="00376DDF"/>
    <w:rsid w:val="00377180"/>
    <w:rsid w:val="0037726B"/>
    <w:rsid w:val="0037734D"/>
    <w:rsid w:val="00377428"/>
    <w:rsid w:val="003774F6"/>
    <w:rsid w:val="00380607"/>
    <w:rsid w:val="00380A7D"/>
    <w:rsid w:val="00380C7D"/>
    <w:rsid w:val="00380D7C"/>
    <w:rsid w:val="003810B9"/>
    <w:rsid w:val="003810CD"/>
    <w:rsid w:val="0038142B"/>
    <w:rsid w:val="00381734"/>
    <w:rsid w:val="00381736"/>
    <w:rsid w:val="00381BB9"/>
    <w:rsid w:val="00381BCD"/>
    <w:rsid w:val="00381ECC"/>
    <w:rsid w:val="00381ECF"/>
    <w:rsid w:val="00382180"/>
    <w:rsid w:val="00382200"/>
    <w:rsid w:val="003823C4"/>
    <w:rsid w:val="003824B0"/>
    <w:rsid w:val="00382568"/>
    <w:rsid w:val="00382C31"/>
    <w:rsid w:val="003833DB"/>
    <w:rsid w:val="0038345C"/>
    <w:rsid w:val="003838BA"/>
    <w:rsid w:val="00383E02"/>
    <w:rsid w:val="00383EBC"/>
    <w:rsid w:val="00384112"/>
    <w:rsid w:val="00384698"/>
    <w:rsid w:val="003846F0"/>
    <w:rsid w:val="00384700"/>
    <w:rsid w:val="003848F8"/>
    <w:rsid w:val="003849A0"/>
    <w:rsid w:val="003849A5"/>
    <w:rsid w:val="00384B4D"/>
    <w:rsid w:val="00384C75"/>
    <w:rsid w:val="00384D33"/>
    <w:rsid w:val="00384EB6"/>
    <w:rsid w:val="003854B5"/>
    <w:rsid w:val="0038559D"/>
    <w:rsid w:val="003856B8"/>
    <w:rsid w:val="003857B5"/>
    <w:rsid w:val="00385896"/>
    <w:rsid w:val="003858AD"/>
    <w:rsid w:val="00385976"/>
    <w:rsid w:val="00386268"/>
    <w:rsid w:val="00386548"/>
    <w:rsid w:val="003865B4"/>
    <w:rsid w:val="003865FF"/>
    <w:rsid w:val="00386859"/>
    <w:rsid w:val="003868A1"/>
    <w:rsid w:val="00386A38"/>
    <w:rsid w:val="00386B11"/>
    <w:rsid w:val="00386BAD"/>
    <w:rsid w:val="00387093"/>
    <w:rsid w:val="003904B1"/>
    <w:rsid w:val="003909B1"/>
    <w:rsid w:val="00390C52"/>
    <w:rsid w:val="00390C5A"/>
    <w:rsid w:val="00390CC3"/>
    <w:rsid w:val="00390E3C"/>
    <w:rsid w:val="00391113"/>
    <w:rsid w:val="0039119F"/>
    <w:rsid w:val="003911BA"/>
    <w:rsid w:val="0039121C"/>
    <w:rsid w:val="003913D3"/>
    <w:rsid w:val="0039154A"/>
    <w:rsid w:val="00391E54"/>
    <w:rsid w:val="00391EDD"/>
    <w:rsid w:val="00391F4D"/>
    <w:rsid w:val="00391F86"/>
    <w:rsid w:val="00392168"/>
    <w:rsid w:val="0039232E"/>
    <w:rsid w:val="00392589"/>
    <w:rsid w:val="003925A7"/>
    <w:rsid w:val="00392EDF"/>
    <w:rsid w:val="00392EE1"/>
    <w:rsid w:val="00392F20"/>
    <w:rsid w:val="00393024"/>
    <w:rsid w:val="0039313C"/>
    <w:rsid w:val="0039321B"/>
    <w:rsid w:val="003932CE"/>
    <w:rsid w:val="003935D3"/>
    <w:rsid w:val="0039363B"/>
    <w:rsid w:val="00393B0D"/>
    <w:rsid w:val="0039418A"/>
    <w:rsid w:val="003942B4"/>
    <w:rsid w:val="00394319"/>
    <w:rsid w:val="00394463"/>
    <w:rsid w:val="00394B57"/>
    <w:rsid w:val="00395565"/>
    <w:rsid w:val="00395800"/>
    <w:rsid w:val="00395E8C"/>
    <w:rsid w:val="00395F79"/>
    <w:rsid w:val="0039609E"/>
    <w:rsid w:val="00396316"/>
    <w:rsid w:val="003963CC"/>
    <w:rsid w:val="0039670B"/>
    <w:rsid w:val="00396A8C"/>
    <w:rsid w:val="00397451"/>
    <w:rsid w:val="00397504"/>
    <w:rsid w:val="003979D0"/>
    <w:rsid w:val="00397B34"/>
    <w:rsid w:val="00397CA3"/>
    <w:rsid w:val="00397E5A"/>
    <w:rsid w:val="003A04C9"/>
    <w:rsid w:val="003A0651"/>
    <w:rsid w:val="003A084B"/>
    <w:rsid w:val="003A0A9F"/>
    <w:rsid w:val="003A0ABA"/>
    <w:rsid w:val="003A0E3A"/>
    <w:rsid w:val="003A0E3E"/>
    <w:rsid w:val="003A139B"/>
    <w:rsid w:val="003A18BC"/>
    <w:rsid w:val="003A1B3C"/>
    <w:rsid w:val="003A1C27"/>
    <w:rsid w:val="003A1EEE"/>
    <w:rsid w:val="003A20D6"/>
    <w:rsid w:val="003A2118"/>
    <w:rsid w:val="003A258B"/>
    <w:rsid w:val="003A272E"/>
    <w:rsid w:val="003A2C91"/>
    <w:rsid w:val="003A380D"/>
    <w:rsid w:val="003A38A6"/>
    <w:rsid w:val="003A39AA"/>
    <w:rsid w:val="003A3B4B"/>
    <w:rsid w:val="003A3DE8"/>
    <w:rsid w:val="003A43A6"/>
    <w:rsid w:val="003A474B"/>
    <w:rsid w:val="003A47C4"/>
    <w:rsid w:val="003A47F9"/>
    <w:rsid w:val="003A4964"/>
    <w:rsid w:val="003A4A68"/>
    <w:rsid w:val="003A4AF8"/>
    <w:rsid w:val="003A51A1"/>
    <w:rsid w:val="003A52C7"/>
    <w:rsid w:val="003A5B93"/>
    <w:rsid w:val="003A5FCE"/>
    <w:rsid w:val="003A66C9"/>
    <w:rsid w:val="003A6A80"/>
    <w:rsid w:val="003A6AA3"/>
    <w:rsid w:val="003A6D9B"/>
    <w:rsid w:val="003A6E85"/>
    <w:rsid w:val="003A6E9D"/>
    <w:rsid w:val="003A7356"/>
    <w:rsid w:val="003A73CF"/>
    <w:rsid w:val="003A75F6"/>
    <w:rsid w:val="003A77EA"/>
    <w:rsid w:val="003A796C"/>
    <w:rsid w:val="003A7C8D"/>
    <w:rsid w:val="003B0380"/>
    <w:rsid w:val="003B0504"/>
    <w:rsid w:val="003B09E6"/>
    <w:rsid w:val="003B0DDB"/>
    <w:rsid w:val="003B1032"/>
    <w:rsid w:val="003B12F5"/>
    <w:rsid w:val="003B13C1"/>
    <w:rsid w:val="003B13FB"/>
    <w:rsid w:val="003B1561"/>
    <w:rsid w:val="003B1764"/>
    <w:rsid w:val="003B181F"/>
    <w:rsid w:val="003B1883"/>
    <w:rsid w:val="003B1B28"/>
    <w:rsid w:val="003B1BEF"/>
    <w:rsid w:val="003B1D35"/>
    <w:rsid w:val="003B205F"/>
    <w:rsid w:val="003B2754"/>
    <w:rsid w:val="003B2779"/>
    <w:rsid w:val="003B2A76"/>
    <w:rsid w:val="003B2DE5"/>
    <w:rsid w:val="003B2F4B"/>
    <w:rsid w:val="003B318D"/>
    <w:rsid w:val="003B3517"/>
    <w:rsid w:val="003B370A"/>
    <w:rsid w:val="003B3BAB"/>
    <w:rsid w:val="003B3C53"/>
    <w:rsid w:val="003B4185"/>
    <w:rsid w:val="003B4199"/>
    <w:rsid w:val="003B420A"/>
    <w:rsid w:val="003B48A7"/>
    <w:rsid w:val="003B490C"/>
    <w:rsid w:val="003B4A79"/>
    <w:rsid w:val="003B4E57"/>
    <w:rsid w:val="003B4EC9"/>
    <w:rsid w:val="003B503F"/>
    <w:rsid w:val="003B55E9"/>
    <w:rsid w:val="003B5776"/>
    <w:rsid w:val="003B5A30"/>
    <w:rsid w:val="003B5EDF"/>
    <w:rsid w:val="003B6238"/>
    <w:rsid w:val="003B660F"/>
    <w:rsid w:val="003B66C5"/>
    <w:rsid w:val="003B67CA"/>
    <w:rsid w:val="003B6EA0"/>
    <w:rsid w:val="003B6F94"/>
    <w:rsid w:val="003B7527"/>
    <w:rsid w:val="003B75F5"/>
    <w:rsid w:val="003B7803"/>
    <w:rsid w:val="003B7876"/>
    <w:rsid w:val="003B7CBB"/>
    <w:rsid w:val="003C0385"/>
    <w:rsid w:val="003C0449"/>
    <w:rsid w:val="003C08C5"/>
    <w:rsid w:val="003C0EF4"/>
    <w:rsid w:val="003C0F1F"/>
    <w:rsid w:val="003C13C3"/>
    <w:rsid w:val="003C1B90"/>
    <w:rsid w:val="003C1F76"/>
    <w:rsid w:val="003C1F82"/>
    <w:rsid w:val="003C2564"/>
    <w:rsid w:val="003C30B0"/>
    <w:rsid w:val="003C31DA"/>
    <w:rsid w:val="003C3527"/>
    <w:rsid w:val="003C3986"/>
    <w:rsid w:val="003C39A3"/>
    <w:rsid w:val="003C3BE4"/>
    <w:rsid w:val="003C3CE3"/>
    <w:rsid w:val="003C41AB"/>
    <w:rsid w:val="003C41D5"/>
    <w:rsid w:val="003C4271"/>
    <w:rsid w:val="003C446C"/>
    <w:rsid w:val="003C4B72"/>
    <w:rsid w:val="003C4D19"/>
    <w:rsid w:val="003C4D35"/>
    <w:rsid w:val="003C4D71"/>
    <w:rsid w:val="003C5125"/>
    <w:rsid w:val="003C5909"/>
    <w:rsid w:val="003C5C69"/>
    <w:rsid w:val="003C5CBB"/>
    <w:rsid w:val="003C604B"/>
    <w:rsid w:val="003C7606"/>
    <w:rsid w:val="003D0057"/>
    <w:rsid w:val="003D0195"/>
    <w:rsid w:val="003D070C"/>
    <w:rsid w:val="003D0888"/>
    <w:rsid w:val="003D0947"/>
    <w:rsid w:val="003D0BD0"/>
    <w:rsid w:val="003D108D"/>
    <w:rsid w:val="003D12EC"/>
    <w:rsid w:val="003D1766"/>
    <w:rsid w:val="003D1919"/>
    <w:rsid w:val="003D1A11"/>
    <w:rsid w:val="003D1B21"/>
    <w:rsid w:val="003D1D2F"/>
    <w:rsid w:val="003D201C"/>
    <w:rsid w:val="003D24B4"/>
    <w:rsid w:val="003D2764"/>
    <w:rsid w:val="003D2B60"/>
    <w:rsid w:val="003D2B6B"/>
    <w:rsid w:val="003D2D26"/>
    <w:rsid w:val="003D2EBD"/>
    <w:rsid w:val="003D2FD1"/>
    <w:rsid w:val="003D3001"/>
    <w:rsid w:val="003D383E"/>
    <w:rsid w:val="003D3E73"/>
    <w:rsid w:val="003D44B4"/>
    <w:rsid w:val="003D44E5"/>
    <w:rsid w:val="003D4EF5"/>
    <w:rsid w:val="003D5201"/>
    <w:rsid w:val="003D53BB"/>
    <w:rsid w:val="003D5521"/>
    <w:rsid w:val="003D5EA4"/>
    <w:rsid w:val="003D5EE4"/>
    <w:rsid w:val="003D61C8"/>
    <w:rsid w:val="003D62BA"/>
    <w:rsid w:val="003D6993"/>
    <w:rsid w:val="003D6A4C"/>
    <w:rsid w:val="003D6BA0"/>
    <w:rsid w:val="003D6D1D"/>
    <w:rsid w:val="003D7232"/>
    <w:rsid w:val="003D7236"/>
    <w:rsid w:val="003D728B"/>
    <w:rsid w:val="003D74D8"/>
    <w:rsid w:val="003D77A7"/>
    <w:rsid w:val="003D7967"/>
    <w:rsid w:val="003D7ACE"/>
    <w:rsid w:val="003D7B41"/>
    <w:rsid w:val="003D7BF3"/>
    <w:rsid w:val="003D7C43"/>
    <w:rsid w:val="003D7DE1"/>
    <w:rsid w:val="003D7FCF"/>
    <w:rsid w:val="003E01F6"/>
    <w:rsid w:val="003E056A"/>
    <w:rsid w:val="003E09BE"/>
    <w:rsid w:val="003E0A9E"/>
    <w:rsid w:val="003E0D7C"/>
    <w:rsid w:val="003E152E"/>
    <w:rsid w:val="003E19B7"/>
    <w:rsid w:val="003E1A46"/>
    <w:rsid w:val="003E1AA8"/>
    <w:rsid w:val="003E1D9E"/>
    <w:rsid w:val="003E1E14"/>
    <w:rsid w:val="003E2349"/>
    <w:rsid w:val="003E2411"/>
    <w:rsid w:val="003E2B11"/>
    <w:rsid w:val="003E2B8E"/>
    <w:rsid w:val="003E2FB7"/>
    <w:rsid w:val="003E3929"/>
    <w:rsid w:val="003E3AFE"/>
    <w:rsid w:val="003E3E12"/>
    <w:rsid w:val="003E3FA3"/>
    <w:rsid w:val="003E40CF"/>
    <w:rsid w:val="003E41C9"/>
    <w:rsid w:val="003E4779"/>
    <w:rsid w:val="003E4C15"/>
    <w:rsid w:val="003E539C"/>
    <w:rsid w:val="003E53EE"/>
    <w:rsid w:val="003E53EF"/>
    <w:rsid w:val="003E56FA"/>
    <w:rsid w:val="003E5705"/>
    <w:rsid w:val="003E5793"/>
    <w:rsid w:val="003E5E9E"/>
    <w:rsid w:val="003E603B"/>
    <w:rsid w:val="003E61B7"/>
    <w:rsid w:val="003E6347"/>
    <w:rsid w:val="003E6495"/>
    <w:rsid w:val="003E65CD"/>
    <w:rsid w:val="003E66C6"/>
    <w:rsid w:val="003E6775"/>
    <w:rsid w:val="003E69B3"/>
    <w:rsid w:val="003E740C"/>
    <w:rsid w:val="003E75D1"/>
    <w:rsid w:val="003E7F93"/>
    <w:rsid w:val="003F020E"/>
    <w:rsid w:val="003F03EC"/>
    <w:rsid w:val="003F072D"/>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71"/>
    <w:rsid w:val="003F40AA"/>
    <w:rsid w:val="003F4162"/>
    <w:rsid w:val="003F43DA"/>
    <w:rsid w:val="003F4419"/>
    <w:rsid w:val="003F4859"/>
    <w:rsid w:val="003F4AFE"/>
    <w:rsid w:val="003F4B4E"/>
    <w:rsid w:val="003F4CFD"/>
    <w:rsid w:val="003F4DD9"/>
    <w:rsid w:val="003F4F5D"/>
    <w:rsid w:val="003F4F88"/>
    <w:rsid w:val="003F4F8D"/>
    <w:rsid w:val="003F5319"/>
    <w:rsid w:val="003F53E4"/>
    <w:rsid w:val="003F553F"/>
    <w:rsid w:val="003F5667"/>
    <w:rsid w:val="003F5C33"/>
    <w:rsid w:val="003F5D46"/>
    <w:rsid w:val="003F5D73"/>
    <w:rsid w:val="003F5F9A"/>
    <w:rsid w:val="003F6204"/>
    <w:rsid w:val="003F63A1"/>
    <w:rsid w:val="003F6638"/>
    <w:rsid w:val="003F672F"/>
    <w:rsid w:val="003F688A"/>
    <w:rsid w:val="003F68D6"/>
    <w:rsid w:val="003F707B"/>
    <w:rsid w:val="003F73C8"/>
    <w:rsid w:val="003F73D2"/>
    <w:rsid w:val="003F7432"/>
    <w:rsid w:val="003F7521"/>
    <w:rsid w:val="003F7901"/>
    <w:rsid w:val="003F7A3F"/>
    <w:rsid w:val="003F7AC0"/>
    <w:rsid w:val="003F7CB5"/>
    <w:rsid w:val="003F7EEC"/>
    <w:rsid w:val="004000BA"/>
    <w:rsid w:val="0040093F"/>
    <w:rsid w:val="00400A35"/>
    <w:rsid w:val="00400C8E"/>
    <w:rsid w:val="00400DB8"/>
    <w:rsid w:val="00400F7A"/>
    <w:rsid w:val="00401281"/>
    <w:rsid w:val="004015A6"/>
    <w:rsid w:val="004017DF"/>
    <w:rsid w:val="0040180C"/>
    <w:rsid w:val="00401954"/>
    <w:rsid w:val="00401B0F"/>
    <w:rsid w:val="00401E68"/>
    <w:rsid w:val="0040239E"/>
    <w:rsid w:val="004025CF"/>
    <w:rsid w:val="00402753"/>
    <w:rsid w:val="00402A60"/>
    <w:rsid w:val="00402B06"/>
    <w:rsid w:val="00402FA9"/>
    <w:rsid w:val="0040313F"/>
    <w:rsid w:val="004033F0"/>
    <w:rsid w:val="0040351E"/>
    <w:rsid w:val="00403662"/>
    <w:rsid w:val="0040382E"/>
    <w:rsid w:val="00403924"/>
    <w:rsid w:val="00403D29"/>
    <w:rsid w:val="00403DCC"/>
    <w:rsid w:val="00404049"/>
    <w:rsid w:val="00406298"/>
    <w:rsid w:val="004067E7"/>
    <w:rsid w:val="00406832"/>
    <w:rsid w:val="00406B50"/>
    <w:rsid w:val="004072C2"/>
    <w:rsid w:val="004072D9"/>
    <w:rsid w:val="0040749C"/>
    <w:rsid w:val="004078DC"/>
    <w:rsid w:val="00407CD4"/>
    <w:rsid w:val="00407E48"/>
    <w:rsid w:val="00407EE9"/>
    <w:rsid w:val="0041028F"/>
    <w:rsid w:val="00410A09"/>
    <w:rsid w:val="00410F22"/>
    <w:rsid w:val="004110AE"/>
    <w:rsid w:val="00411621"/>
    <w:rsid w:val="0041193F"/>
    <w:rsid w:val="00411BE6"/>
    <w:rsid w:val="00411CE3"/>
    <w:rsid w:val="00412072"/>
    <w:rsid w:val="004120C7"/>
    <w:rsid w:val="0041215F"/>
    <w:rsid w:val="0041229D"/>
    <w:rsid w:val="00412B34"/>
    <w:rsid w:val="00412E70"/>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195"/>
    <w:rsid w:val="004162FA"/>
    <w:rsid w:val="00416A45"/>
    <w:rsid w:val="00416BEF"/>
    <w:rsid w:val="00416FC1"/>
    <w:rsid w:val="004179B4"/>
    <w:rsid w:val="004179D0"/>
    <w:rsid w:val="004200AC"/>
    <w:rsid w:val="004205BA"/>
    <w:rsid w:val="00420D29"/>
    <w:rsid w:val="00420D85"/>
    <w:rsid w:val="0042132B"/>
    <w:rsid w:val="00421604"/>
    <w:rsid w:val="00421717"/>
    <w:rsid w:val="00421AA0"/>
    <w:rsid w:val="00421C1F"/>
    <w:rsid w:val="00421CE6"/>
    <w:rsid w:val="00421D9D"/>
    <w:rsid w:val="00421FEE"/>
    <w:rsid w:val="00422BE6"/>
    <w:rsid w:val="00422F82"/>
    <w:rsid w:val="00423349"/>
    <w:rsid w:val="00423A8B"/>
    <w:rsid w:val="00423CA2"/>
    <w:rsid w:val="00424314"/>
    <w:rsid w:val="00424A55"/>
    <w:rsid w:val="00424BF3"/>
    <w:rsid w:val="00424C6C"/>
    <w:rsid w:val="00424E80"/>
    <w:rsid w:val="00425476"/>
    <w:rsid w:val="0042573C"/>
    <w:rsid w:val="0042591D"/>
    <w:rsid w:val="004262E4"/>
    <w:rsid w:val="00426521"/>
    <w:rsid w:val="004266E1"/>
    <w:rsid w:val="00426BA0"/>
    <w:rsid w:val="00426DE8"/>
    <w:rsid w:val="00427074"/>
    <w:rsid w:val="004271D1"/>
    <w:rsid w:val="004271DF"/>
    <w:rsid w:val="00427B26"/>
    <w:rsid w:val="00427DEF"/>
    <w:rsid w:val="00430B42"/>
    <w:rsid w:val="00430FB1"/>
    <w:rsid w:val="004312A0"/>
    <w:rsid w:val="00431B77"/>
    <w:rsid w:val="00431C4A"/>
    <w:rsid w:val="00431CB6"/>
    <w:rsid w:val="00431D2C"/>
    <w:rsid w:val="00431D36"/>
    <w:rsid w:val="00432442"/>
    <w:rsid w:val="0043250C"/>
    <w:rsid w:val="0043253D"/>
    <w:rsid w:val="00432BEB"/>
    <w:rsid w:val="00432CAD"/>
    <w:rsid w:val="00432DC2"/>
    <w:rsid w:val="00433027"/>
    <w:rsid w:val="00433695"/>
    <w:rsid w:val="00433B7F"/>
    <w:rsid w:val="00433CEC"/>
    <w:rsid w:val="004340BE"/>
    <w:rsid w:val="004342A0"/>
    <w:rsid w:val="00434A30"/>
    <w:rsid w:val="00434DA2"/>
    <w:rsid w:val="00434DA9"/>
    <w:rsid w:val="0043522D"/>
    <w:rsid w:val="004357DE"/>
    <w:rsid w:val="00435CB5"/>
    <w:rsid w:val="00436291"/>
    <w:rsid w:val="004364B3"/>
    <w:rsid w:val="004365EA"/>
    <w:rsid w:val="0043705A"/>
    <w:rsid w:val="004377B5"/>
    <w:rsid w:val="00437860"/>
    <w:rsid w:val="00440285"/>
    <w:rsid w:val="004403F3"/>
    <w:rsid w:val="004404C9"/>
    <w:rsid w:val="00440AFC"/>
    <w:rsid w:val="00440CD5"/>
    <w:rsid w:val="004410CC"/>
    <w:rsid w:val="00441111"/>
    <w:rsid w:val="004411B7"/>
    <w:rsid w:val="00441A6A"/>
    <w:rsid w:val="004421B6"/>
    <w:rsid w:val="00443078"/>
    <w:rsid w:val="0044364B"/>
    <w:rsid w:val="0044382E"/>
    <w:rsid w:val="00443F59"/>
    <w:rsid w:val="00444126"/>
    <w:rsid w:val="00444199"/>
    <w:rsid w:val="004445B0"/>
    <w:rsid w:val="00444D67"/>
    <w:rsid w:val="00444EE5"/>
    <w:rsid w:val="00445432"/>
    <w:rsid w:val="0044585C"/>
    <w:rsid w:val="00445F28"/>
    <w:rsid w:val="00445F81"/>
    <w:rsid w:val="0044620C"/>
    <w:rsid w:val="00446219"/>
    <w:rsid w:val="00446532"/>
    <w:rsid w:val="004467CC"/>
    <w:rsid w:val="004467EE"/>
    <w:rsid w:val="00446866"/>
    <w:rsid w:val="00446BAB"/>
    <w:rsid w:val="00446D7E"/>
    <w:rsid w:val="004470D0"/>
    <w:rsid w:val="0044714E"/>
    <w:rsid w:val="00447521"/>
    <w:rsid w:val="00447747"/>
    <w:rsid w:val="00447945"/>
    <w:rsid w:val="00450C8A"/>
    <w:rsid w:val="00450FA0"/>
    <w:rsid w:val="0045104A"/>
    <w:rsid w:val="0045128A"/>
    <w:rsid w:val="00451542"/>
    <w:rsid w:val="004516DB"/>
    <w:rsid w:val="0045192E"/>
    <w:rsid w:val="00451BC7"/>
    <w:rsid w:val="00451E1F"/>
    <w:rsid w:val="004520CE"/>
    <w:rsid w:val="00452141"/>
    <w:rsid w:val="00452145"/>
    <w:rsid w:val="004527E5"/>
    <w:rsid w:val="004529F4"/>
    <w:rsid w:val="00452BC8"/>
    <w:rsid w:val="00452C88"/>
    <w:rsid w:val="00452F44"/>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473E"/>
    <w:rsid w:val="0045510D"/>
    <w:rsid w:val="0045513F"/>
    <w:rsid w:val="004557B2"/>
    <w:rsid w:val="00455844"/>
    <w:rsid w:val="00455FF4"/>
    <w:rsid w:val="00456246"/>
    <w:rsid w:val="00456297"/>
    <w:rsid w:val="0045637E"/>
    <w:rsid w:val="004567CC"/>
    <w:rsid w:val="00456D81"/>
    <w:rsid w:val="00456DF9"/>
    <w:rsid w:val="00456FA7"/>
    <w:rsid w:val="004579A5"/>
    <w:rsid w:val="00457A10"/>
    <w:rsid w:val="00457DA5"/>
    <w:rsid w:val="0046045C"/>
    <w:rsid w:val="004607DB"/>
    <w:rsid w:val="00460EB7"/>
    <w:rsid w:val="0046100F"/>
    <w:rsid w:val="00461148"/>
    <w:rsid w:val="004611AB"/>
    <w:rsid w:val="004611E0"/>
    <w:rsid w:val="00461472"/>
    <w:rsid w:val="004614BA"/>
    <w:rsid w:val="00461606"/>
    <w:rsid w:val="004619AE"/>
    <w:rsid w:val="00461ABB"/>
    <w:rsid w:val="00461DA2"/>
    <w:rsid w:val="00462C03"/>
    <w:rsid w:val="00462DF8"/>
    <w:rsid w:val="004630CD"/>
    <w:rsid w:val="0046360A"/>
    <w:rsid w:val="004636F8"/>
    <w:rsid w:val="004639E8"/>
    <w:rsid w:val="00463B7B"/>
    <w:rsid w:val="00463E38"/>
    <w:rsid w:val="00463EA3"/>
    <w:rsid w:val="004645D7"/>
    <w:rsid w:val="00464A4F"/>
    <w:rsid w:val="00464FCA"/>
    <w:rsid w:val="004650C0"/>
    <w:rsid w:val="0046603B"/>
    <w:rsid w:val="004662A3"/>
    <w:rsid w:val="004663B8"/>
    <w:rsid w:val="00466836"/>
    <w:rsid w:val="00466A7D"/>
    <w:rsid w:val="00467145"/>
    <w:rsid w:val="004672F1"/>
    <w:rsid w:val="00467384"/>
    <w:rsid w:val="004677F0"/>
    <w:rsid w:val="00467BBB"/>
    <w:rsid w:val="00467E9F"/>
    <w:rsid w:val="00467FB1"/>
    <w:rsid w:val="0047022B"/>
    <w:rsid w:val="0047053D"/>
    <w:rsid w:val="00470A90"/>
    <w:rsid w:val="00470C0F"/>
    <w:rsid w:val="00470DA6"/>
    <w:rsid w:val="0047132F"/>
    <w:rsid w:val="0047173D"/>
    <w:rsid w:val="004717CF"/>
    <w:rsid w:val="00471A7A"/>
    <w:rsid w:val="00471E3B"/>
    <w:rsid w:val="00471E90"/>
    <w:rsid w:val="00471F4C"/>
    <w:rsid w:val="00471F82"/>
    <w:rsid w:val="004721A0"/>
    <w:rsid w:val="004721C9"/>
    <w:rsid w:val="004722E7"/>
    <w:rsid w:val="00472385"/>
    <w:rsid w:val="00472569"/>
    <w:rsid w:val="00472794"/>
    <w:rsid w:val="00472AF7"/>
    <w:rsid w:val="00472E72"/>
    <w:rsid w:val="0047327E"/>
    <w:rsid w:val="004732BF"/>
    <w:rsid w:val="00473618"/>
    <w:rsid w:val="00473731"/>
    <w:rsid w:val="00473F04"/>
    <w:rsid w:val="00473FDB"/>
    <w:rsid w:val="004743DB"/>
    <w:rsid w:val="00474433"/>
    <w:rsid w:val="0047490C"/>
    <w:rsid w:val="00474C72"/>
    <w:rsid w:val="00474FCF"/>
    <w:rsid w:val="00475661"/>
    <w:rsid w:val="00475F22"/>
    <w:rsid w:val="00476421"/>
    <w:rsid w:val="004766E7"/>
    <w:rsid w:val="00476BB0"/>
    <w:rsid w:val="00476D00"/>
    <w:rsid w:val="00476DD8"/>
    <w:rsid w:val="0047729F"/>
    <w:rsid w:val="00477E75"/>
    <w:rsid w:val="00480348"/>
    <w:rsid w:val="0048102A"/>
    <w:rsid w:val="00481532"/>
    <w:rsid w:val="00481B88"/>
    <w:rsid w:val="0048256D"/>
    <w:rsid w:val="004826CF"/>
    <w:rsid w:val="004829D0"/>
    <w:rsid w:val="00482A81"/>
    <w:rsid w:val="00482B14"/>
    <w:rsid w:val="00482E45"/>
    <w:rsid w:val="004830DF"/>
    <w:rsid w:val="004831B3"/>
    <w:rsid w:val="00483454"/>
    <w:rsid w:val="00483C30"/>
    <w:rsid w:val="00483CD0"/>
    <w:rsid w:val="00483E4E"/>
    <w:rsid w:val="00484B1F"/>
    <w:rsid w:val="00484D16"/>
    <w:rsid w:val="00484DC5"/>
    <w:rsid w:val="004850D1"/>
    <w:rsid w:val="00485163"/>
    <w:rsid w:val="004851B3"/>
    <w:rsid w:val="00485C76"/>
    <w:rsid w:val="00485D23"/>
    <w:rsid w:val="00485F3B"/>
    <w:rsid w:val="00485FB2"/>
    <w:rsid w:val="00486050"/>
    <w:rsid w:val="004864AA"/>
    <w:rsid w:val="00486514"/>
    <w:rsid w:val="004866EF"/>
    <w:rsid w:val="00486ECC"/>
    <w:rsid w:val="00487191"/>
    <w:rsid w:val="004874CB"/>
    <w:rsid w:val="00487553"/>
    <w:rsid w:val="004879DE"/>
    <w:rsid w:val="00487D34"/>
    <w:rsid w:val="004900AD"/>
    <w:rsid w:val="00490B5D"/>
    <w:rsid w:val="00490B82"/>
    <w:rsid w:val="00490FE0"/>
    <w:rsid w:val="00491247"/>
    <w:rsid w:val="00491B99"/>
    <w:rsid w:val="00492025"/>
    <w:rsid w:val="0049241C"/>
    <w:rsid w:val="00492469"/>
    <w:rsid w:val="004926C6"/>
    <w:rsid w:val="0049284A"/>
    <w:rsid w:val="00492A3D"/>
    <w:rsid w:val="00492F17"/>
    <w:rsid w:val="00493567"/>
    <w:rsid w:val="00493653"/>
    <w:rsid w:val="00493AA8"/>
    <w:rsid w:val="0049407F"/>
    <w:rsid w:val="00494313"/>
    <w:rsid w:val="0049472C"/>
    <w:rsid w:val="00494813"/>
    <w:rsid w:val="00494C8D"/>
    <w:rsid w:val="00494E20"/>
    <w:rsid w:val="00495156"/>
    <w:rsid w:val="00495719"/>
    <w:rsid w:val="004959FB"/>
    <w:rsid w:val="00495A67"/>
    <w:rsid w:val="00495DE7"/>
    <w:rsid w:val="00495E61"/>
    <w:rsid w:val="00495F11"/>
    <w:rsid w:val="004961E6"/>
    <w:rsid w:val="004962FD"/>
    <w:rsid w:val="004964FE"/>
    <w:rsid w:val="00496E6A"/>
    <w:rsid w:val="004970B9"/>
    <w:rsid w:val="00497AC9"/>
    <w:rsid w:val="00497AEE"/>
    <w:rsid w:val="00497B0D"/>
    <w:rsid w:val="00497DAB"/>
    <w:rsid w:val="00497E24"/>
    <w:rsid w:val="00497EF9"/>
    <w:rsid w:val="004A0342"/>
    <w:rsid w:val="004A04BA"/>
    <w:rsid w:val="004A0524"/>
    <w:rsid w:val="004A058E"/>
    <w:rsid w:val="004A06A4"/>
    <w:rsid w:val="004A0A80"/>
    <w:rsid w:val="004A1653"/>
    <w:rsid w:val="004A192F"/>
    <w:rsid w:val="004A1992"/>
    <w:rsid w:val="004A1D0D"/>
    <w:rsid w:val="004A1DBE"/>
    <w:rsid w:val="004A1DFB"/>
    <w:rsid w:val="004A217A"/>
    <w:rsid w:val="004A261D"/>
    <w:rsid w:val="004A26E0"/>
    <w:rsid w:val="004A27CB"/>
    <w:rsid w:val="004A2EFA"/>
    <w:rsid w:val="004A3001"/>
    <w:rsid w:val="004A338C"/>
    <w:rsid w:val="004A3575"/>
    <w:rsid w:val="004A3674"/>
    <w:rsid w:val="004A3730"/>
    <w:rsid w:val="004A3ACC"/>
    <w:rsid w:val="004A3BF1"/>
    <w:rsid w:val="004A4100"/>
    <w:rsid w:val="004A41B8"/>
    <w:rsid w:val="004A43D0"/>
    <w:rsid w:val="004A4A79"/>
    <w:rsid w:val="004A4AD6"/>
    <w:rsid w:val="004A4FEE"/>
    <w:rsid w:val="004A5855"/>
    <w:rsid w:val="004A5891"/>
    <w:rsid w:val="004A5E71"/>
    <w:rsid w:val="004A6390"/>
    <w:rsid w:val="004A6438"/>
    <w:rsid w:val="004A64A4"/>
    <w:rsid w:val="004A6ABC"/>
    <w:rsid w:val="004A6C4C"/>
    <w:rsid w:val="004A6FEF"/>
    <w:rsid w:val="004A7246"/>
    <w:rsid w:val="004A7302"/>
    <w:rsid w:val="004A76DE"/>
    <w:rsid w:val="004A7AFC"/>
    <w:rsid w:val="004A7B03"/>
    <w:rsid w:val="004A7EEA"/>
    <w:rsid w:val="004A7FFA"/>
    <w:rsid w:val="004B01FB"/>
    <w:rsid w:val="004B028C"/>
    <w:rsid w:val="004B02EB"/>
    <w:rsid w:val="004B0A03"/>
    <w:rsid w:val="004B0A97"/>
    <w:rsid w:val="004B1B72"/>
    <w:rsid w:val="004B1CD1"/>
    <w:rsid w:val="004B1F14"/>
    <w:rsid w:val="004B1FC6"/>
    <w:rsid w:val="004B2842"/>
    <w:rsid w:val="004B2DF6"/>
    <w:rsid w:val="004B2E6A"/>
    <w:rsid w:val="004B33B8"/>
    <w:rsid w:val="004B33C9"/>
    <w:rsid w:val="004B341A"/>
    <w:rsid w:val="004B34EA"/>
    <w:rsid w:val="004B3644"/>
    <w:rsid w:val="004B3C31"/>
    <w:rsid w:val="004B3C6E"/>
    <w:rsid w:val="004B43B7"/>
    <w:rsid w:val="004B49B2"/>
    <w:rsid w:val="004B4A70"/>
    <w:rsid w:val="004B4DB7"/>
    <w:rsid w:val="004B519E"/>
    <w:rsid w:val="004B520B"/>
    <w:rsid w:val="004B5820"/>
    <w:rsid w:val="004B58AF"/>
    <w:rsid w:val="004B648D"/>
    <w:rsid w:val="004B64B9"/>
    <w:rsid w:val="004B655B"/>
    <w:rsid w:val="004B659A"/>
    <w:rsid w:val="004B69CF"/>
    <w:rsid w:val="004B6A0F"/>
    <w:rsid w:val="004B6C63"/>
    <w:rsid w:val="004B6E84"/>
    <w:rsid w:val="004B715E"/>
    <w:rsid w:val="004B7C2D"/>
    <w:rsid w:val="004B7D9F"/>
    <w:rsid w:val="004C01F7"/>
    <w:rsid w:val="004C03DD"/>
    <w:rsid w:val="004C03EE"/>
    <w:rsid w:val="004C0897"/>
    <w:rsid w:val="004C0AF5"/>
    <w:rsid w:val="004C1441"/>
    <w:rsid w:val="004C15F6"/>
    <w:rsid w:val="004C170E"/>
    <w:rsid w:val="004C1B83"/>
    <w:rsid w:val="004C1BA5"/>
    <w:rsid w:val="004C1F7E"/>
    <w:rsid w:val="004C28EF"/>
    <w:rsid w:val="004C291F"/>
    <w:rsid w:val="004C2A49"/>
    <w:rsid w:val="004C2A57"/>
    <w:rsid w:val="004C2D0C"/>
    <w:rsid w:val="004C305C"/>
    <w:rsid w:val="004C30B7"/>
    <w:rsid w:val="004C3493"/>
    <w:rsid w:val="004C3F4E"/>
    <w:rsid w:val="004C42F6"/>
    <w:rsid w:val="004C4335"/>
    <w:rsid w:val="004C4445"/>
    <w:rsid w:val="004C4C70"/>
    <w:rsid w:val="004C4CD9"/>
    <w:rsid w:val="004C4E18"/>
    <w:rsid w:val="004C515F"/>
    <w:rsid w:val="004C523D"/>
    <w:rsid w:val="004C533C"/>
    <w:rsid w:val="004C5340"/>
    <w:rsid w:val="004C5474"/>
    <w:rsid w:val="004C5558"/>
    <w:rsid w:val="004C570D"/>
    <w:rsid w:val="004C5A21"/>
    <w:rsid w:val="004C6867"/>
    <w:rsid w:val="004C69DF"/>
    <w:rsid w:val="004C6BD3"/>
    <w:rsid w:val="004C6E6D"/>
    <w:rsid w:val="004C6F4D"/>
    <w:rsid w:val="004C6F5C"/>
    <w:rsid w:val="004C6FF6"/>
    <w:rsid w:val="004C7555"/>
    <w:rsid w:val="004C75CB"/>
    <w:rsid w:val="004C7815"/>
    <w:rsid w:val="004C783E"/>
    <w:rsid w:val="004C7AAB"/>
    <w:rsid w:val="004C7C1D"/>
    <w:rsid w:val="004C7EAA"/>
    <w:rsid w:val="004D0047"/>
    <w:rsid w:val="004D14D3"/>
    <w:rsid w:val="004D150F"/>
    <w:rsid w:val="004D16A7"/>
    <w:rsid w:val="004D17FB"/>
    <w:rsid w:val="004D1933"/>
    <w:rsid w:val="004D1E5E"/>
    <w:rsid w:val="004D1F39"/>
    <w:rsid w:val="004D26FD"/>
    <w:rsid w:val="004D27A8"/>
    <w:rsid w:val="004D2A68"/>
    <w:rsid w:val="004D2CA4"/>
    <w:rsid w:val="004D2F97"/>
    <w:rsid w:val="004D3413"/>
    <w:rsid w:val="004D3969"/>
    <w:rsid w:val="004D3A92"/>
    <w:rsid w:val="004D3B2A"/>
    <w:rsid w:val="004D3C9B"/>
    <w:rsid w:val="004D3D9D"/>
    <w:rsid w:val="004D3E5E"/>
    <w:rsid w:val="004D4388"/>
    <w:rsid w:val="004D4657"/>
    <w:rsid w:val="004D47C7"/>
    <w:rsid w:val="004D4C34"/>
    <w:rsid w:val="004D4CB4"/>
    <w:rsid w:val="004D4CEF"/>
    <w:rsid w:val="004D58F0"/>
    <w:rsid w:val="004D5CC9"/>
    <w:rsid w:val="004D5EF0"/>
    <w:rsid w:val="004D6021"/>
    <w:rsid w:val="004D60F8"/>
    <w:rsid w:val="004D6530"/>
    <w:rsid w:val="004D6768"/>
    <w:rsid w:val="004D6F2C"/>
    <w:rsid w:val="004D705B"/>
    <w:rsid w:val="004D71F5"/>
    <w:rsid w:val="004D74A6"/>
    <w:rsid w:val="004D7517"/>
    <w:rsid w:val="004D79A8"/>
    <w:rsid w:val="004D7A7B"/>
    <w:rsid w:val="004E000C"/>
    <w:rsid w:val="004E0898"/>
    <w:rsid w:val="004E1DA7"/>
    <w:rsid w:val="004E205D"/>
    <w:rsid w:val="004E2242"/>
    <w:rsid w:val="004E2738"/>
    <w:rsid w:val="004E2752"/>
    <w:rsid w:val="004E2D69"/>
    <w:rsid w:val="004E2E68"/>
    <w:rsid w:val="004E2E8D"/>
    <w:rsid w:val="004E2EB8"/>
    <w:rsid w:val="004E3078"/>
    <w:rsid w:val="004E30EA"/>
    <w:rsid w:val="004E30F5"/>
    <w:rsid w:val="004E337D"/>
    <w:rsid w:val="004E3A2E"/>
    <w:rsid w:val="004E3ABC"/>
    <w:rsid w:val="004E3F4B"/>
    <w:rsid w:val="004E42E8"/>
    <w:rsid w:val="004E45C5"/>
    <w:rsid w:val="004E4B87"/>
    <w:rsid w:val="004E4FEF"/>
    <w:rsid w:val="004E51C3"/>
    <w:rsid w:val="004E5226"/>
    <w:rsid w:val="004E5247"/>
    <w:rsid w:val="004E5839"/>
    <w:rsid w:val="004E5BCD"/>
    <w:rsid w:val="004E5F91"/>
    <w:rsid w:val="004E62BA"/>
    <w:rsid w:val="004E64CD"/>
    <w:rsid w:val="004E6817"/>
    <w:rsid w:val="004E6A7D"/>
    <w:rsid w:val="004E6AF2"/>
    <w:rsid w:val="004E6DD4"/>
    <w:rsid w:val="004E6E2A"/>
    <w:rsid w:val="004E6EB2"/>
    <w:rsid w:val="004E707D"/>
    <w:rsid w:val="004E746F"/>
    <w:rsid w:val="004E74BC"/>
    <w:rsid w:val="004E79D9"/>
    <w:rsid w:val="004E7B97"/>
    <w:rsid w:val="004F0357"/>
    <w:rsid w:val="004F05CD"/>
    <w:rsid w:val="004F0745"/>
    <w:rsid w:val="004F0808"/>
    <w:rsid w:val="004F08FD"/>
    <w:rsid w:val="004F09DB"/>
    <w:rsid w:val="004F0BC1"/>
    <w:rsid w:val="004F0BE5"/>
    <w:rsid w:val="004F0CC8"/>
    <w:rsid w:val="004F0E67"/>
    <w:rsid w:val="004F106F"/>
    <w:rsid w:val="004F121B"/>
    <w:rsid w:val="004F1901"/>
    <w:rsid w:val="004F1A0E"/>
    <w:rsid w:val="004F1E44"/>
    <w:rsid w:val="004F2001"/>
    <w:rsid w:val="004F259B"/>
    <w:rsid w:val="004F2730"/>
    <w:rsid w:val="004F3191"/>
    <w:rsid w:val="004F377C"/>
    <w:rsid w:val="004F3CFF"/>
    <w:rsid w:val="004F3EC7"/>
    <w:rsid w:val="004F4045"/>
    <w:rsid w:val="004F46AA"/>
    <w:rsid w:val="004F4A40"/>
    <w:rsid w:val="004F4B1C"/>
    <w:rsid w:val="004F5207"/>
    <w:rsid w:val="004F52FC"/>
    <w:rsid w:val="004F5537"/>
    <w:rsid w:val="004F5B27"/>
    <w:rsid w:val="004F5EC7"/>
    <w:rsid w:val="004F62B2"/>
    <w:rsid w:val="004F65EE"/>
    <w:rsid w:val="004F6E86"/>
    <w:rsid w:val="004F6FC1"/>
    <w:rsid w:val="004F7132"/>
    <w:rsid w:val="004F7421"/>
    <w:rsid w:val="004F746D"/>
    <w:rsid w:val="004F7B87"/>
    <w:rsid w:val="004F7DC9"/>
    <w:rsid w:val="005002A0"/>
    <w:rsid w:val="005002D4"/>
    <w:rsid w:val="0050072E"/>
    <w:rsid w:val="005009D6"/>
    <w:rsid w:val="00500A9D"/>
    <w:rsid w:val="00500FAB"/>
    <w:rsid w:val="00501007"/>
    <w:rsid w:val="00501394"/>
    <w:rsid w:val="005017EE"/>
    <w:rsid w:val="005019D4"/>
    <w:rsid w:val="00501BCC"/>
    <w:rsid w:val="00501DB8"/>
    <w:rsid w:val="00502241"/>
    <w:rsid w:val="0050248A"/>
    <w:rsid w:val="0050285A"/>
    <w:rsid w:val="00502A02"/>
    <w:rsid w:val="00502E4D"/>
    <w:rsid w:val="00502EC7"/>
    <w:rsid w:val="005030A1"/>
    <w:rsid w:val="005035D6"/>
    <w:rsid w:val="00503D34"/>
    <w:rsid w:val="00503D36"/>
    <w:rsid w:val="00503D67"/>
    <w:rsid w:val="00503FF0"/>
    <w:rsid w:val="00504828"/>
    <w:rsid w:val="00504D7F"/>
    <w:rsid w:val="00504F3B"/>
    <w:rsid w:val="00505024"/>
    <w:rsid w:val="00505232"/>
    <w:rsid w:val="0050555D"/>
    <w:rsid w:val="00505673"/>
    <w:rsid w:val="005062C3"/>
    <w:rsid w:val="005065D3"/>
    <w:rsid w:val="00506D07"/>
    <w:rsid w:val="00507072"/>
    <w:rsid w:val="00507508"/>
    <w:rsid w:val="00507CA6"/>
    <w:rsid w:val="00507D85"/>
    <w:rsid w:val="005100D2"/>
    <w:rsid w:val="005100FD"/>
    <w:rsid w:val="005104A4"/>
    <w:rsid w:val="00510730"/>
    <w:rsid w:val="0051095F"/>
    <w:rsid w:val="00510CB9"/>
    <w:rsid w:val="00510DF8"/>
    <w:rsid w:val="00511A47"/>
    <w:rsid w:val="00511DCD"/>
    <w:rsid w:val="00511E5D"/>
    <w:rsid w:val="00512634"/>
    <w:rsid w:val="0051279D"/>
    <w:rsid w:val="00512AC0"/>
    <w:rsid w:val="00512F3B"/>
    <w:rsid w:val="00513060"/>
    <w:rsid w:val="00513667"/>
    <w:rsid w:val="00513949"/>
    <w:rsid w:val="005142A2"/>
    <w:rsid w:val="005143BA"/>
    <w:rsid w:val="005143F9"/>
    <w:rsid w:val="00514562"/>
    <w:rsid w:val="005145B1"/>
    <w:rsid w:val="005146A1"/>
    <w:rsid w:val="00514729"/>
    <w:rsid w:val="00514B38"/>
    <w:rsid w:val="00515A29"/>
    <w:rsid w:val="00515A56"/>
    <w:rsid w:val="00515C73"/>
    <w:rsid w:val="005161A8"/>
    <w:rsid w:val="00516269"/>
    <w:rsid w:val="00516508"/>
    <w:rsid w:val="005166E8"/>
    <w:rsid w:val="0051685E"/>
    <w:rsid w:val="00516B6C"/>
    <w:rsid w:val="005170A6"/>
    <w:rsid w:val="00517191"/>
    <w:rsid w:val="00517360"/>
    <w:rsid w:val="0051772A"/>
    <w:rsid w:val="005178FF"/>
    <w:rsid w:val="00517975"/>
    <w:rsid w:val="0052008A"/>
    <w:rsid w:val="00520270"/>
    <w:rsid w:val="005209C9"/>
    <w:rsid w:val="00520BFB"/>
    <w:rsid w:val="005211D2"/>
    <w:rsid w:val="00521255"/>
    <w:rsid w:val="00521296"/>
    <w:rsid w:val="00521344"/>
    <w:rsid w:val="00521477"/>
    <w:rsid w:val="005217AD"/>
    <w:rsid w:val="00521D96"/>
    <w:rsid w:val="00521F1E"/>
    <w:rsid w:val="00521FB6"/>
    <w:rsid w:val="00522267"/>
    <w:rsid w:val="00522436"/>
    <w:rsid w:val="0052299C"/>
    <w:rsid w:val="00522A83"/>
    <w:rsid w:val="00522A9D"/>
    <w:rsid w:val="00522ACA"/>
    <w:rsid w:val="00522C28"/>
    <w:rsid w:val="00522CE7"/>
    <w:rsid w:val="00522DF1"/>
    <w:rsid w:val="00522F5C"/>
    <w:rsid w:val="00522FE7"/>
    <w:rsid w:val="005231D1"/>
    <w:rsid w:val="005231DA"/>
    <w:rsid w:val="0052342B"/>
    <w:rsid w:val="005237EC"/>
    <w:rsid w:val="00523C2C"/>
    <w:rsid w:val="00524013"/>
    <w:rsid w:val="005240EC"/>
    <w:rsid w:val="00524493"/>
    <w:rsid w:val="00524E13"/>
    <w:rsid w:val="0052512F"/>
    <w:rsid w:val="00525153"/>
    <w:rsid w:val="005252FF"/>
    <w:rsid w:val="005253B6"/>
    <w:rsid w:val="005253EF"/>
    <w:rsid w:val="0052588B"/>
    <w:rsid w:val="00525B7A"/>
    <w:rsid w:val="00525E0C"/>
    <w:rsid w:val="005265F2"/>
    <w:rsid w:val="0052687C"/>
    <w:rsid w:val="00526C29"/>
    <w:rsid w:val="00526D12"/>
    <w:rsid w:val="00527434"/>
    <w:rsid w:val="0052764A"/>
    <w:rsid w:val="00527788"/>
    <w:rsid w:val="00527D63"/>
    <w:rsid w:val="00527FB1"/>
    <w:rsid w:val="00530320"/>
    <w:rsid w:val="00530356"/>
    <w:rsid w:val="00530747"/>
    <w:rsid w:val="005308B4"/>
    <w:rsid w:val="00530924"/>
    <w:rsid w:val="00530A4E"/>
    <w:rsid w:val="00530CD8"/>
    <w:rsid w:val="00530CFE"/>
    <w:rsid w:val="005311AA"/>
    <w:rsid w:val="00531492"/>
    <w:rsid w:val="005317DC"/>
    <w:rsid w:val="005321DB"/>
    <w:rsid w:val="005324BE"/>
    <w:rsid w:val="0053250B"/>
    <w:rsid w:val="0053259A"/>
    <w:rsid w:val="00532609"/>
    <w:rsid w:val="0053272F"/>
    <w:rsid w:val="00532BEA"/>
    <w:rsid w:val="00532C0A"/>
    <w:rsid w:val="00532D5E"/>
    <w:rsid w:val="00532EB9"/>
    <w:rsid w:val="00533081"/>
    <w:rsid w:val="005330B2"/>
    <w:rsid w:val="00533912"/>
    <w:rsid w:val="0053397D"/>
    <w:rsid w:val="005339FB"/>
    <w:rsid w:val="00533B41"/>
    <w:rsid w:val="00533FF2"/>
    <w:rsid w:val="00535683"/>
    <w:rsid w:val="00535793"/>
    <w:rsid w:val="00535976"/>
    <w:rsid w:val="00535C32"/>
    <w:rsid w:val="00535C68"/>
    <w:rsid w:val="00535CF8"/>
    <w:rsid w:val="005361C2"/>
    <w:rsid w:val="0053667A"/>
    <w:rsid w:val="005366F0"/>
    <w:rsid w:val="005376EB"/>
    <w:rsid w:val="005379A9"/>
    <w:rsid w:val="005379C0"/>
    <w:rsid w:val="00537DC4"/>
    <w:rsid w:val="005400EE"/>
    <w:rsid w:val="00540328"/>
    <w:rsid w:val="005405B3"/>
    <w:rsid w:val="005405DC"/>
    <w:rsid w:val="00540A25"/>
    <w:rsid w:val="00540CAC"/>
    <w:rsid w:val="00540D17"/>
    <w:rsid w:val="00541AFB"/>
    <w:rsid w:val="00541BD6"/>
    <w:rsid w:val="00541DDC"/>
    <w:rsid w:val="005421D2"/>
    <w:rsid w:val="00542428"/>
    <w:rsid w:val="0054278B"/>
    <w:rsid w:val="005427B9"/>
    <w:rsid w:val="00542AF0"/>
    <w:rsid w:val="00542D49"/>
    <w:rsid w:val="00542EEE"/>
    <w:rsid w:val="0054304D"/>
    <w:rsid w:val="00543204"/>
    <w:rsid w:val="00543548"/>
    <w:rsid w:val="005439F0"/>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172"/>
    <w:rsid w:val="005471D3"/>
    <w:rsid w:val="0054720C"/>
    <w:rsid w:val="00547AFE"/>
    <w:rsid w:val="00547B8A"/>
    <w:rsid w:val="00547C9B"/>
    <w:rsid w:val="00547E11"/>
    <w:rsid w:val="00547F19"/>
    <w:rsid w:val="0055045F"/>
    <w:rsid w:val="00550BDD"/>
    <w:rsid w:val="00550C71"/>
    <w:rsid w:val="00550CD1"/>
    <w:rsid w:val="00550DF5"/>
    <w:rsid w:val="00550F9B"/>
    <w:rsid w:val="00551056"/>
    <w:rsid w:val="0055159C"/>
    <w:rsid w:val="0055189B"/>
    <w:rsid w:val="005518DA"/>
    <w:rsid w:val="0055229D"/>
    <w:rsid w:val="00553020"/>
    <w:rsid w:val="005530CE"/>
    <w:rsid w:val="005532EE"/>
    <w:rsid w:val="00553419"/>
    <w:rsid w:val="005534AA"/>
    <w:rsid w:val="00553EB2"/>
    <w:rsid w:val="00553FC2"/>
    <w:rsid w:val="00554368"/>
    <w:rsid w:val="005546A3"/>
    <w:rsid w:val="005549C1"/>
    <w:rsid w:val="00554BB1"/>
    <w:rsid w:val="00554CC5"/>
    <w:rsid w:val="00554E95"/>
    <w:rsid w:val="0055554E"/>
    <w:rsid w:val="005556F8"/>
    <w:rsid w:val="00555D6A"/>
    <w:rsid w:val="00555DAC"/>
    <w:rsid w:val="00556152"/>
    <w:rsid w:val="005562A1"/>
    <w:rsid w:val="005568EC"/>
    <w:rsid w:val="00556949"/>
    <w:rsid w:val="00556D2E"/>
    <w:rsid w:val="005571E5"/>
    <w:rsid w:val="005574C6"/>
    <w:rsid w:val="00557B65"/>
    <w:rsid w:val="00557E4F"/>
    <w:rsid w:val="00557EC7"/>
    <w:rsid w:val="00560359"/>
    <w:rsid w:val="0056035E"/>
    <w:rsid w:val="00560445"/>
    <w:rsid w:val="005606CD"/>
    <w:rsid w:val="005608BB"/>
    <w:rsid w:val="00560C2D"/>
    <w:rsid w:val="00560DA1"/>
    <w:rsid w:val="00560E3F"/>
    <w:rsid w:val="00560EE8"/>
    <w:rsid w:val="0056107C"/>
    <w:rsid w:val="00561175"/>
    <w:rsid w:val="0056147E"/>
    <w:rsid w:val="0056164B"/>
    <w:rsid w:val="005616A1"/>
    <w:rsid w:val="005617D9"/>
    <w:rsid w:val="00561833"/>
    <w:rsid w:val="00561A39"/>
    <w:rsid w:val="0056208E"/>
    <w:rsid w:val="00562177"/>
    <w:rsid w:val="00562399"/>
    <w:rsid w:val="005626A6"/>
    <w:rsid w:val="00563094"/>
    <w:rsid w:val="00563295"/>
    <w:rsid w:val="00563332"/>
    <w:rsid w:val="0056365A"/>
    <w:rsid w:val="00563D1D"/>
    <w:rsid w:val="00564066"/>
    <w:rsid w:val="0056468E"/>
    <w:rsid w:val="00564C21"/>
    <w:rsid w:val="00564C4B"/>
    <w:rsid w:val="00564E30"/>
    <w:rsid w:val="00565208"/>
    <w:rsid w:val="00565844"/>
    <w:rsid w:val="00565C22"/>
    <w:rsid w:val="00565CD0"/>
    <w:rsid w:val="00565CE2"/>
    <w:rsid w:val="00566139"/>
    <w:rsid w:val="00566BB4"/>
    <w:rsid w:val="00566FF9"/>
    <w:rsid w:val="00567294"/>
    <w:rsid w:val="005674D5"/>
    <w:rsid w:val="005676F9"/>
    <w:rsid w:val="005677AC"/>
    <w:rsid w:val="00567991"/>
    <w:rsid w:val="00567A8B"/>
    <w:rsid w:val="00567B0D"/>
    <w:rsid w:val="00567BE2"/>
    <w:rsid w:val="00570365"/>
    <w:rsid w:val="00570499"/>
    <w:rsid w:val="005705EB"/>
    <w:rsid w:val="005709FD"/>
    <w:rsid w:val="00570CD4"/>
    <w:rsid w:val="00570DF6"/>
    <w:rsid w:val="00571399"/>
    <w:rsid w:val="00571562"/>
    <w:rsid w:val="0057162A"/>
    <w:rsid w:val="00571ABC"/>
    <w:rsid w:val="00571B32"/>
    <w:rsid w:val="00571C34"/>
    <w:rsid w:val="00571CEB"/>
    <w:rsid w:val="00571E33"/>
    <w:rsid w:val="005721F6"/>
    <w:rsid w:val="00572448"/>
    <w:rsid w:val="00572B53"/>
    <w:rsid w:val="00572DB6"/>
    <w:rsid w:val="00572EB3"/>
    <w:rsid w:val="00573840"/>
    <w:rsid w:val="00573C12"/>
    <w:rsid w:val="00573E19"/>
    <w:rsid w:val="0057413D"/>
    <w:rsid w:val="00574375"/>
    <w:rsid w:val="0057451D"/>
    <w:rsid w:val="00574557"/>
    <w:rsid w:val="00574D24"/>
    <w:rsid w:val="00575036"/>
    <w:rsid w:val="00575192"/>
    <w:rsid w:val="0057548E"/>
    <w:rsid w:val="005756D9"/>
    <w:rsid w:val="00575A63"/>
    <w:rsid w:val="00575C58"/>
    <w:rsid w:val="00575D4B"/>
    <w:rsid w:val="00575D69"/>
    <w:rsid w:val="00576493"/>
    <w:rsid w:val="00576534"/>
    <w:rsid w:val="005766FB"/>
    <w:rsid w:val="00576888"/>
    <w:rsid w:val="00576D60"/>
    <w:rsid w:val="0057728E"/>
    <w:rsid w:val="00577325"/>
    <w:rsid w:val="0057745E"/>
    <w:rsid w:val="0057761B"/>
    <w:rsid w:val="005776FB"/>
    <w:rsid w:val="0057788C"/>
    <w:rsid w:val="00577C92"/>
    <w:rsid w:val="00577FAA"/>
    <w:rsid w:val="00580093"/>
    <w:rsid w:val="005800E4"/>
    <w:rsid w:val="00580162"/>
    <w:rsid w:val="00580C4E"/>
    <w:rsid w:val="005812A9"/>
    <w:rsid w:val="005813F6"/>
    <w:rsid w:val="00581A50"/>
    <w:rsid w:val="0058235E"/>
    <w:rsid w:val="005827DB"/>
    <w:rsid w:val="0058293E"/>
    <w:rsid w:val="00582943"/>
    <w:rsid w:val="005829D8"/>
    <w:rsid w:val="00583011"/>
    <w:rsid w:val="00583057"/>
    <w:rsid w:val="0058308B"/>
    <w:rsid w:val="00583786"/>
    <w:rsid w:val="00583E47"/>
    <w:rsid w:val="00584216"/>
    <w:rsid w:val="0058473B"/>
    <w:rsid w:val="00584B21"/>
    <w:rsid w:val="00584B2C"/>
    <w:rsid w:val="00584C4D"/>
    <w:rsid w:val="00585629"/>
    <w:rsid w:val="00585BB3"/>
    <w:rsid w:val="00585D87"/>
    <w:rsid w:val="00586089"/>
    <w:rsid w:val="00586712"/>
    <w:rsid w:val="0058679E"/>
    <w:rsid w:val="005867C9"/>
    <w:rsid w:val="00586AB4"/>
    <w:rsid w:val="00586B83"/>
    <w:rsid w:val="00586D04"/>
    <w:rsid w:val="00586F45"/>
    <w:rsid w:val="005871FA"/>
    <w:rsid w:val="0058738E"/>
    <w:rsid w:val="005878FE"/>
    <w:rsid w:val="00587D05"/>
    <w:rsid w:val="0059014D"/>
    <w:rsid w:val="005905E3"/>
    <w:rsid w:val="0059068D"/>
    <w:rsid w:val="005906BD"/>
    <w:rsid w:val="00590FF1"/>
    <w:rsid w:val="005911EA"/>
    <w:rsid w:val="005914C7"/>
    <w:rsid w:val="0059155F"/>
    <w:rsid w:val="00591DA9"/>
    <w:rsid w:val="00591E06"/>
    <w:rsid w:val="00592091"/>
    <w:rsid w:val="00592251"/>
    <w:rsid w:val="0059267A"/>
    <w:rsid w:val="005926BA"/>
    <w:rsid w:val="005929F7"/>
    <w:rsid w:val="00592ED0"/>
    <w:rsid w:val="005931DB"/>
    <w:rsid w:val="00593D72"/>
    <w:rsid w:val="0059411C"/>
    <w:rsid w:val="00594400"/>
    <w:rsid w:val="00594404"/>
    <w:rsid w:val="00594DC1"/>
    <w:rsid w:val="005952EA"/>
    <w:rsid w:val="00595578"/>
    <w:rsid w:val="005955C3"/>
    <w:rsid w:val="00595AAB"/>
    <w:rsid w:val="00596319"/>
    <w:rsid w:val="00596375"/>
    <w:rsid w:val="0059667F"/>
    <w:rsid w:val="005970D4"/>
    <w:rsid w:val="005974C4"/>
    <w:rsid w:val="00597594"/>
    <w:rsid w:val="0059782F"/>
    <w:rsid w:val="00597F56"/>
    <w:rsid w:val="00597FC9"/>
    <w:rsid w:val="005A0058"/>
    <w:rsid w:val="005A00B5"/>
    <w:rsid w:val="005A022C"/>
    <w:rsid w:val="005A0515"/>
    <w:rsid w:val="005A0B23"/>
    <w:rsid w:val="005A0CC6"/>
    <w:rsid w:val="005A0F91"/>
    <w:rsid w:val="005A1387"/>
    <w:rsid w:val="005A1B40"/>
    <w:rsid w:val="005A1CA3"/>
    <w:rsid w:val="005A1D63"/>
    <w:rsid w:val="005A2266"/>
    <w:rsid w:val="005A25CD"/>
    <w:rsid w:val="005A25F2"/>
    <w:rsid w:val="005A2BCF"/>
    <w:rsid w:val="005A2C72"/>
    <w:rsid w:val="005A3182"/>
    <w:rsid w:val="005A32E7"/>
    <w:rsid w:val="005A3501"/>
    <w:rsid w:val="005A3544"/>
    <w:rsid w:val="005A3D89"/>
    <w:rsid w:val="005A41F8"/>
    <w:rsid w:val="005A4934"/>
    <w:rsid w:val="005A4F80"/>
    <w:rsid w:val="005A58C2"/>
    <w:rsid w:val="005A5DDF"/>
    <w:rsid w:val="005A5FE1"/>
    <w:rsid w:val="005A602B"/>
    <w:rsid w:val="005A66E9"/>
    <w:rsid w:val="005A7144"/>
    <w:rsid w:val="005A738F"/>
    <w:rsid w:val="005A74ED"/>
    <w:rsid w:val="005A75AD"/>
    <w:rsid w:val="005A75D0"/>
    <w:rsid w:val="005A763E"/>
    <w:rsid w:val="005A7BF0"/>
    <w:rsid w:val="005A7E11"/>
    <w:rsid w:val="005B000B"/>
    <w:rsid w:val="005B0165"/>
    <w:rsid w:val="005B0281"/>
    <w:rsid w:val="005B0470"/>
    <w:rsid w:val="005B0763"/>
    <w:rsid w:val="005B0B23"/>
    <w:rsid w:val="005B0F19"/>
    <w:rsid w:val="005B17C7"/>
    <w:rsid w:val="005B18DC"/>
    <w:rsid w:val="005B1976"/>
    <w:rsid w:val="005B1988"/>
    <w:rsid w:val="005B19E6"/>
    <w:rsid w:val="005B1B08"/>
    <w:rsid w:val="005B1CA1"/>
    <w:rsid w:val="005B2101"/>
    <w:rsid w:val="005B212A"/>
    <w:rsid w:val="005B25B0"/>
    <w:rsid w:val="005B27E0"/>
    <w:rsid w:val="005B27E5"/>
    <w:rsid w:val="005B321F"/>
    <w:rsid w:val="005B3296"/>
    <w:rsid w:val="005B34BE"/>
    <w:rsid w:val="005B39CC"/>
    <w:rsid w:val="005B3C29"/>
    <w:rsid w:val="005B3CF9"/>
    <w:rsid w:val="005B411F"/>
    <w:rsid w:val="005B41AD"/>
    <w:rsid w:val="005B4313"/>
    <w:rsid w:val="005B451E"/>
    <w:rsid w:val="005B4811"/>
    <w:rsid w:val="005B4CCE"/>
    <w:rsid w:val="005B4F88"/>
    <w:rsid w:val="005B53E1"/>
    <w:rsid w:val="005B5469"/>
    <w:rsid w:val="005B5685"/>
    <w:rsid w:val="005B5850"/>
    <w:rsid w:val="005B5BD1"/>
    <w:rsid w:val="005B5C0D"/>
    <w:rsid w:val="005B5D8F"/>
    <w:rsid w:val="005B5DFC"/>
    <w:rsid w:val="005B6439"/>
    <w:rsid w:val="005B6BD1"/>
    <w:rsid w:val="005B6DCD"/>
    <w:rsid w:val="005B6E1E"/>
    <w:rsid w:val="005B6F39"/>
    <w:rsid w:val="005B6F72"/>
    <w:rsid w:val="005B7148"/>
    <w:rsid w:val="005B74E5"/>
    <w:rsid w:val="005B7692"/>
    <w:rsid w:val="005B78B9"/>
    <w:rsid w:val="005B79E8"/>
    <w:rsid w:val="005B7A22"/>
    <w:rsid w:val="005B7A4E"/>
    <w:rsid w:val="005B7B4F"/>
    <w:rsid w:val="005B7F80"/>
    <w:rsid w:val="005C055F"/>
    <w:rsid w:val="005C067D"/>
    <w:rsid w:val="005C1022"/>
    <w:rsid w:val="005C14AA"/>
    <w:rsid w:val="005C160A"/>
    <w:rsid w:val="005C1DD9"/>
    <w:rsid w:val="005C1F7D"/>
    <w:rsid w:val="005C2012"/>
    <w:rsid w:val="005C255B"/>
    <w:rsid w:val="005C26ED"/>
    <w:rsid w:val="005C2C0A"/>
    <w:rsid w:val="005C2C5A"/>
    <w:rsid w:val="005C31D1"/>
    <w:rsid w:val="005C335A"/>
    <w:rsid w:val="005C342A"/>
    <w:rsid w:val="005C346F"/>
    <w:rsid w:val="005C3B02"/>
    <w:rsid w:val="005C3B17"/>
    <w:rsid w:val="005C3CAB"/>
    <w:rsid w:val="005C421B"/>
    <w:rsid w:val="005C46FA"/>
    <w:rsid w:val="005C477A"/>
    <w:rsid w:val="005C47E8"/>
    <w:rsid w:val="005C4AA0"/>
    <w:rsid w:val="005C4B02"/>
    <w:rsid w:val="005C50BC"/>
    <w:rsid w:val="005C50F7"/>
    <w:rsid w:val="005C53EC"/>
    <w:rsid w:val="005C59F0"/>
    <w:rsid w:val="005C5CFA"/>
    <w:rsid w:val="005C6570"/>
    <w:rsid w:val="005C67B1"/>
    <w:rsid w:val="005C6AB0"/>
    <w:rsid w:val="005C6B4E"/>
    <w:rsid w:val="005C6B54"/>
    <w:rsid w:val="005C6EA9"/>
    <w:rsid w:val="005C6FED"/>
    <w:rsid w:val="005C7147"/>
    <w:rsid w:val="005C7A63"/>
    <w:rsid w:val="005C7CCB"/>
    <w:rsid w:val="005C7F02"/>
    <w:rsid w:val="005D0006"/>
    <w:rsid w:val="005D0301"/>
    <w:rsid w:val="005D0450"/>
    <w:rsid w:val="005D0992"/>
    <w:rsid w:val="005D0BAB"/>
    <w:rsid w:val="005D169E"/>
    <w:rsid w:val="005D17F2"/>
    <w:rsid w:val="005D205D"/>
    <w:rsid w:val="005D2793"/>
    <w:rsid w:val="005D35EC"/>
    <w:rsid w:val="005D373D"/>
    <w:rsid w:val="005D3AB8"/>
    <w:rsid w:val="005D3D98"/>
    <w:rsid w:val="005D3F8E"/>
    <w:rsid w:val="005D4449"/>
    <w:rsid w:val="005D4A9D"/>
    <w:rsid w:val="005D4C0A"/>
    <w:rsid w:val="005D4E84"/>
    <w:rsid w:val="005D4F41"/>
    <w:rsid w:val="005D5067"/>
    <w:rsid w:val="005D5D2B"/>
    <w:rsid w:val="005D615A"/>
    <w:rsid w:val="005D639E"/>
    <w:rsid w:val="005D6CF0"/>
    <w:rsid w:val="005D7018"/>
    <w:rsid w:val="005D75FE"/>
    <w:rsid w:val="005D7A8F"/>
    <w:rsid w:val="005D7B31"/>
    <w:rsid w:val="005D7B8A"/>
    <w:rsid w:val="005E0132"/>
    <w:rsid w:val="005E0271"/>
    <w:rsid w:val="005E07BA"/>
    <w:rsid w:val="005E0937"/>
    <w:rsid w:val="005E0C29"/>
    <w:rsid w:val="005E0C46"/>
    <w:rsid w:val="005E0EFF"/>
    <w:rsid w:val="005E1211"/>
    <w:rsid w:val="005E14D5"/>
    <w:rsid w:val="005E1507"/>
    <w:rsid w:val="005E1583"/>
    <w:rsid w:val="005E1692"/>
    <w:rsid w:val="005E1C5F"/>
    <w:rsid w:val="005E262C"/>
    <w:rsid w:val="005E2955"/>
    <w:rsid w:val="005E2A9F"/>
    <w:rsid w:val="005E2B69"/>
    <w:rsid w:val="005E3304"/>
    <w:rsid w:val="005E3311"/>
    <w:rsid w:val="005E35E4"/>
    <w:rsid w:val="005E3EFB"/>
    <w:rsid w:val="005E4751"/>
    <w:rsid w:val="005E4755"/>
    <w:rsid w:val="005E5389"/>
    <w:rsid w:val="005E53B0"/>
    <w:rsid w:val="005E56D3"/>
    <w:rsid w:val="005E5805"/>
    <w:rsid w:val="005E5868"/>
    <w:rsid w:val="005E58D8"/>
    <w:rsid w:val="005E5CA3"/>
    <w:rsid w:val="005E5FAE"/>
    <w:rsid w:val="005E6284"/>
    <w:rsid w:val="005E6883"/>
    <w:rsid w:val="005E7814"/>
    <w:rsid w:val="005E7AB1"/>
    <w:rsid w:val="005E7D41"/>
    <w:rsid w:val="005E7EA3"/>
    <w:rsid w:val="005F03BE"/>
    <w:rsid w:val="005F074B"/>
    <w:rsid w:val="005F0BB8"/>
    <w:rsid w:val="005F0BCC"/>
    <w:rsid w:val="005F0D18"/>
    <w:rsid w:val="005F0DDD"/>
    <w:rsid w:val="005F10A0"/>
    <w:rsid w:val="005F236A"/>
    <w:rsid w:val="005F24D1"/>
    <w:rsid w:val="005F25BD"/>
    <w:rsid w:val="005F2724"/>
    <w:rsid w:val="005F27C6"/>
    <w:rsid w:val="005F27C8"/>
    <w:rsid w:val="005F2ACF"/>
    <w:rsid w:val="005F2B80"/>
    <w:rsid w:val="005F3227"/>
    <w:rsid w:val="005F33A7"/>
    <w:rsid w:val="005F3A63"/>
    <w:rsid w:val="005F3A96"/>
    <w:rsid w:val="005F3AAD"/>
    <w:rsid w:val="005F3ACF"/>
    <w:rsid w:val="005F4053"/>
    <w:rsid w:val="005F41B3"/>
    <w:rsid w:val="005F41FE"/>
    <w:rsid w:val="005F45DB"/>
    <w:rsid w:val="005F460D"/>
    <w:rsid w:val="005F4C5D"/>
    <w:rsid w:val="005F4F80"/>
    <w:rsid w:val="005F5051"/>
    <w:rsid w:val="005F5277"/>
    <w:rsid w:val="005F53FF"/>
    <w:rsid w:val="005F55F7"/>
    <w:rsid w:val="005F574C"/>
    <w:rsid w:val="005F580C"/>
    <w:rsid w:val="005F5D49"/>
    <w:rsid w:val="005F5FF8"/>
    <w:rsid w:val="005F628D"/>
    <w:rsid w:val="005F635C"/>
    <w:rsid w:val="005F6782"/>
    <w:rsid w:val="005F6DC3"/>
    <w:rsid w:val="005F6F1F"/>
    <w:rsid w:val="005F7268"/>
    <w:rsid w:val="005F72DC"/>
    <w:rsid w:val="005F7562"/>
    <w:rsid w:val="005F78E1"/>
    <w:rsid w:val="005F7D4B"/>
    <w:rsid w:val="005F7FBA"/>
    <w:rsid w:val="0060005E"/>
    <w:rsid w:val="006006D4"/>
    <w:rsid w:val="00600875"/>
    <w:rsid w:val="00600A16"/>
    <w:rsid w:val="00600A3E"/>
    <w:rsid w:val="00600BB3"/>
    <w:rsid w:val="00600E96"/>
    <w:rsid w:val="0060111F"/>
    <w:rsid w:val="00601666"/>
    <w:rsid w:val="006017DA"/>
    <w:rsid w:val="00601A1A"/>
    <w:rsid w:val="00601A98"/>
    <w:rsid w:val="00601C26"/>
    <w:rsid w:val="006020DE"/>
    <w:rsid w:val="0060259B"/>
    <w:rsid w:val="006025DB"/>
    <w:rsid w:val="00602A3C"/>
    <w:rsid w:val="00602C43"/>
    <w:rsid w:val="00602DA2"/>
    <w:rsid w:val="00602DCD"/>
    <w:rsid w:val="00603B0C"/>
    <w:rsid w:val="00604067"/>
    <w:rsid w:val="006046FF"/>
    <w:rsid w:val="00604927"/>
    <w:rsid w:val="00604A0B"/>
    <w:rsid w:val="00604AA3"/>
    <w:rsid w:val="00604D69"/>
    <w:rsid w:val="00604D84"/>
    <w:rsid w:val="00604DF4"/>
    <w:rsid w:val="00604E96"/>
    <w:rsid w:val="00604EC8"/>
    <w:rsid w:val="006050AF"/>
    <w:rsid w:val="00605514"/>
    <w:rsid w:val="006055E1"/>
    <w:rsid w:val="0060588A"/>
    <w:rsid w:val="00605BDE"/>
    <w:rsid w:val="00605D20"/>
    <w:rsid w:val="00605D28"/>
    <w:rsid w:val="00605DA8"/>
    <w:rsid w:val="006068DA"/>
    <w:rsid w:val="00606927"/>
    <w:rsid w:val="00606D91"/>
    <w:rsid w:val="00606E01"/>
    <w:rsid w:val="00607196"/>
    <w:rsid w:val="00607258"/>
    <w:rsid w:val="00607672"/>
    <w:rsid w:val="00607971"/>
    <w:rsid w:val="00607E1A"/>
    <w:rsid w:val="00607E7D"/>
    <w:rsid w:val="00610034"/>
    <w:rsid w:val="0061051C"/>
    <w:rsid w:val="0061051E"/>
    <w:rsid w:val="006108E4"/>
    <w:rsid w:val="00610A17"/>
    <w:rsid w:val="00610A7C"/>
    <w:rsid w:val="0061131A"/>
    <w:rsid w:val="00611793"/>
    <w:rsid w:val="006118C1"/>
    <w:rsid w:val="00611A3D"/>
    <w:rsid w:val="00611B3D"/>
    <w:rsid w:val="00611C53"/>
    <w:rsid w:val="00611FE6"/>
    <w:rsid w:val="006121C0"/>
    <w:rsid w:val="00612552"/>
    <w:rsid w:val="006126D0"/>
    <w:rsid w:val="006126DF"/>
    <w:rsid w:val="00612AE9"/>
    <w:rsid w:val="00612E86"/>
    <w:rsid w:val="00612F6C"/>
    <w:rsid w:val="0061309A"/>
    <w:rsid w:val="006131F3"/>
    <w:rsid w:val="006138C9"/>
    <w:rsid w:val="00613A9A"/>
    <w:rsid w:val="00613BD8"/>
    <w:rsid w:val="006140FA"/>
    <w:rsid w:val="00614332"/>
    <w:rsid w:val="006143ED"/>
    <w:rsid w:val="00614907"/>
    <w:rsid w:val="00614A5F"/>
    <w:rsid w:val="00615257"/>
    <w:rsid w:val="006152CB"/>
    <w:rsid w:val="006153AC"/>
    <w:rsid w:val="00615883"/>
    <w:rsid w:val="006162D3"/>
    <w:rsid w:val="006164A4"/>
    <w:rsid w:val="00616F44"/>
    <w:rsid w:val="00617409"/>
    <w:rsid w:val="0061753C"/>
    <w:rsid w:val="00617998"/>
    <w:rsid w:val="00617A88"/>
    <w:rsid w:val="00617B98"/>
    <w:rsid w:val="00620536"/>
    <w:rsid w:val="00620CEF"/>
    <w:rsid w:val="00620E74"/>
    <w:rsid w:val="00620F73"/>
    <w:rsid w:val="00621168"/>
    <w:rsid w:val="00621323"/>
    <w:rsid w:val="006215C5"/>
    <w:rsid w:val="0062178A"/>
    <w:rsid w:val="00621AC8"/>
    <w:rsid w:val="00621BFA"/>
    <w:rsid w:val="006221F4"/>
    <w:rsid w:val="006223D1"/>
    <w:rsid w:val="00622978"/>
    <w:rsid w:val="00622D02"/>
    <w:rsid w:val="00622E12"/>
    <w:rsid w:val="00622E37"/>
    <w:rsid w:val="00623C58"/>
    <w:rsid w:val="00623D5F"/>
    <w:rsid w:val="00623F23"/>
    <w:rsid w:val="006246A9"/>
    <w:rsid w:val="0062495C"/>
    <w:rsid w:val="00624D28"/>
    <w:rsid w:val="00625382"/>
    <w:rsid w:val="00625601"/>
    <w:rsid w:val="0062565E"/>
    <w:rsid w:val="006256DA"/>
    <w:rsid w:val="00625B7A"/>
    <w:rsid w:val="00625DAA"/>
    <w:rsid w:val="00625F3F"/>
    <w:rsid w:val="00625FC8"/>
    <w:rsid w:val="006264A7"/>
    <w:rsid w:val="0062746D"/>
    <w:rsid w:val="00630105"/>
    <w:rsid w:val="00630145"/>
    <w:rsid w:val="006301D1"/>
    <w:rsid w:val="00630337"/>
    <w:rsid w:val="00630EFE"/>
    <w:rsid w:val="0063160B"/>
    <w:rsid w:val="0063164D"/>
    <w:rsid w:val="0063189A"/>
    <w:rsid w:val="00631AEA"/>
    <w:rsid w:val="00631DFB"/>
    <w:rsid w:val="00631E25"/>
    <w:rsid w:val="00632209"/>
    <w:rsid w:val="006323DD"/>
    <w:rsid w:val="006326BD"/>
    <w:rsid w:val="006328E2"/>
    <w:rsid w:val="00632D76"/>
    <w:rsid w:val="0063343C"/>
    <w:rsid w:val="00633778"/>
    <w:rsid w:val="00633B66"/>
    <w:rsid w:val="00633E8C"/>
    <w:rsid w:val="00633EBB"/>
    <w:rsid w:val="00633FC0"/>
    <w:rsid w:val="006344D4"/>
    <w:rsid w:val="0063474E"/>
    <w:rsid w:val="0063483C"/>
    <w:rsid w:val="00634884"/>
    <w:rsid w:val="00634A1E"/>
    <w:rsid w:val="00634A96"/>
    <w:rsid w:val="00634D7A"/>
    <w:rsid w:val="0063529E"/>
    <w:rsid w:val="00635494"/>
    <w:rsid w:val="00635D4A"/>
    <w:rsid w:val="00635FF6"/>
    <w:rsid w:val="00636031"/>
    <w:rsid w:val="006361CE"/>
    <w:rsid w:val="00636211"/>
    <w:rsid w:val="00636819"/>
    <w:rsid w:val="00636979"/>
    <w:rsid w:val="00636991"/>
    <w:rsid w:val="00636B1A"/>
    <w:rsid w:val="00637319"/>
    <w:rsid w:val="00637480"/>
    <w:rsid w:val="0063771F"/>
    <w:rsid w:val="00637F50"/>
    <w:rsid w:val="00640127"/>
    <w:rsid w:val="00640405"/>
    <w:rsid w:val="0064058E"/>
    <w:rsid w:val="00640B0A"/>
    <w:rsid w:val="006412A3"/>
    <w:rsid w:val="0064176E"/>
    <w:rsid w:val="006417F6"/>
    <w:rsid w:val="00641834"/>
    <w:rsid w:val="00641B6C"/>
    <w:rsid w:val="00642353"/>
    <w:rsid w:val="00642773"/>
    <w:rsid w:val="00642A1A"/>
    <w:rsid w:val="00642E0E"/>
    <w:rsid w:val="006435B6"/>
    <w:rsid w:val="00643845"/>
    <w:rsid w:val="00643898"/>
    <w:rsid w:val="00643CE3"/>
    <w:rsid w:val="0064429C"/>
    <w:rsid w:val="006444E9"/>
    <w:rsid w:val="006445B7"/>
    <w:rsid w:val="006446B1"/>
    <w:rsid w:val="00644C0E"/>
    <w:rsid w:val="00644D01"/>
    <w:rsid w:val="00644EFF"/>
    <w:rsid w:val="006453CD"/>
    <w:rsid w:val="006456B3"/>
    <w:rsid w:val="006457B2"/>
    <w:rsid w:val="006457F4"/>
    <w:rsid w:val="00645B63"/>
    <w:rsid w:val="00645E94"/>
    <w:rsid w:val="0064698D"/>
    <w:rsid w:val="00646A2D"/>
    <w:rsid w:val="00646B29"/>
    <w:rsid w:val="00646BF0"/>
    <w:rsid w:val="00646DA1"/>
    <w:rsid w:val="00647146"/>
    <w:rsid w:val="006476F9"/>
    <w:rsid w:val="00647A63"/>
    <w:rsid w:val="00647AD0"/>
    <w:rsid w:val="00647DAF"/>
    <w:rsid w:val="00650181"/>
    <w:rsid w:val="0065026C"/>
    <w:rsid w:val="006502C6"/>
    <w:rsid w:val="00650348"/>
    <w:rsid w:val="0065054F"/>
    <w:rsid w:val="00650810"/>
    <w:rsid w:val="00650889"/>
    <w:rsid w:val="00650E98"/>
    <w:rsid w:val="0065100F"/>
    <w:rsid w:val="006511A0"/>
    <w:rsid w:val="006513E3"/>
    <w:rsid w:val="00651E87"/>
    <w:rsid w:val="0065202C"/>
    <w:rsid w:val="006520CE"/>
    <w:rsid w:val="006522CF"/>
    <w:rsid w:val="00652B8A"/>
    <w:rsid w:val="00652EDA"/>
    <w:rsid w:val="006532FA"/>
    <w:rsid w:val="00653683"/>
    <w:rsid w:val="006536C9"/>
    <w:rsid w:val="00653859"/>
    <w:rsid w:val="00653CA7"/>
    <w:rsid w:val="00653E38"/>
    <w:rsid w:val="00653F25"/>
    <w:rsid w:val="0065401E"/>
    <w:rsid w:val="0065443B"/>
    <w:rsid w:val="0065472A"/>
    <w:rsid w:val="006548E7"/>
    <w:rsid w:val="00654A39"/>
    <w:rsid w:val="00654BD5"/>
    <w:rsid w:val="00654C00"/>
    <w:rsid w:val="00654F46"/>
    <w:rsid w:val="00654F8A"/>
    <w:rsid w:val="0065507A"/>
    <w:rsid w:val="00655369"/>
    <w:rsid w:val="0065549E"/>
    <w:rsid w:val="00655C33"/>
    <w:rsid w:val="00655C86"/>
    <w:rsid w:val="00655DD3"/>
    <w:rsid w:val="00655F14"/>
    <w:rsid w:val="006565F5"/>
    <w:rsid w:val="006566DA"/>
    <w:rsid w:val="00656AD8"/>
    <w:rsid w:val="00656BF1"/>
    <w:rsid w:val="00656E10"/>
    <w:rsid w:val="0065756A"/>
    <w:rsid w:val="0065778E"/>
    <w:rsid w:val="00657946"/>
    <w:rsid w:val="00657A45"/>
    <w:rsid w:val="00657AD8"/>
    <w:rsid w:val="00657AE4"/>
    <w:rsid w:val="00657B97"/>
    <w:rsid w:val="00657E61"/>
    <w:rsid w:val="00657EC3"/>
    <w:rsid w:val="0066059E"/>
    <w:rsid w:val="00660EC4"/>
    <w:rsid w:val="00661203"/>
    <w:rsid w:val="00661275"/>
    <w:rsid w:val="00661DF0"/>
    <w:rsid w:val="00662062"/>
    <w:rsid w:val="00662121"/>
    <w:rsid w:val="00662222"/>
    <w:rsid w:val="0066293E"/>
    <w:rsid w:val="00662BF4"/>
    <w:rsid w:val="00662C4C"/>
    <w:rsid w:val="006635FA"/>
    <w:rsid w:val="00663770"/>
    <w:rsid w:val="00663779"/>
    <w:rsid w:val="0066399C"/>
    <w:rsid w:val="00663D5A"/>
    <w:rsid w:val="00663F09"/>
    <w:rsid w:val="00663F35"/>
    <w:rsid w:val="00664323"/>
    <w:rsid w:val="00664655"/>
    <w:rsid w:val="00664885"/>
    <w:rsid w:val="00664ACC"/>
    <w:rsid w:val="00664B88"/>
    <w:rsid w:val="00665D6C"/>
    <w:rsid w:val="00665DFC"/>
    <w:rsid w:val="00666F69"/>
    <w:rsid w:val="00666F96"/>
    <w:rsid w:val="0066746F"/>
    <w:rsid w:val="00667983"/>
    <w:rsid w:val="00670924"/>
    <w:rsid w:val="00670BF4"/>
    <w:rsid w:val="00671010"/>
    <w:rsid w:val="00671176"/>
    <w:rsid w:val="00671406"/>
    <w:rsid w:val="006714F2"/>
    <w:rsid w:val="00672473"/>
    <w:rsid w:val="0067280A"/>
    <w:rsid w:val="00672892"/>
    <w:rsid w:val="00672F27"/>
    <w:rsid w:val="006732D1"/>
    <w:rsid w:val="006733C8"/>
    <w:rsid w:val="006733E5"/>
    <w:rsid w:val="0067363B"/>
    <w:rsid w:val="00673A42"/>
    <w:rsid w:val="00673B83"/>
    <w:rsid w:val="006744CD"/>
    <w:rsid w:val="00674EB0"/>
    <w:rsid w:val="0067509A"/>
    <w:rsid w:val="00675199"/>
    <w:rsid w:val="0067521E"/>
    <w:rsid w:val="006753AC"/>
    <w:rsid w:val="006753F6"/>
    <w:rsid w:val="00675462"/>
    <w:rsid w:val="006757E5"/>
    <w:rsid w:val="00675F92"/>
    <w:rsid w:val="006760BA"/>
    <w:rsid w:val="00676207"/>
    <w:rsid w:val="00676523"/>
    <w:rsid w:val="00677FA4"/>
    <w:rsid w:val="006802B5"/>
    <w:rsid w:val="00680371"/>
    <w:rsid w:val="00680917"/>
    <w:rsid w:val="00681483"/>
    <w:rsid w:val="00681971"/>
    <w:rsid w:val="00681C8E"/>
    <w:rsid w:val="006821C1"/>
    <w:rsid w:val="0068244E"/>
    <w:rsid w:val="00682550"/>
    <w:rsid w:val="006828FD"/>
    <w:rsid w:val="00682CF2"/>
    <w:rsid w:val="00682FBE"/>
    <w:rsid w:val="0068338E"/>
    <w:rsid w:val="00683FE2"/>
    <w:rsid w:val="006842A2"/>
    <w:rsid w:val="006847A4"/>
    <w:rsid w:val="00684BC9"/>
    <w:rsid w:val="00684C6F"/>
    <w:rsid w:val="00684E51"/>
    <w:rsid w:val="0068502B"/>
    <w:rsid w:val="006850B3"/>
    <w:rsid w:val="0068521B"/>
    <w:rsid w:val="00685263"/>
    <w:rsid w:val="00685608"/>
    <w:rsid w:val="00685B0D"/>
    <w:rsid w:val="00685D9E"/>
    <w:rsid w:val="00685F0F"/>
    <w:rsid w:val="00686A44"/>
    <w:rsid w:val="00686B33"/>
    <w:rsid w:val="00686C9F"/>
    <w:rsid w:val="006870EF"/>
    <w:rsid w:val="00687156"/>
    <w:rsid w:val="006877DA"/>
    <w:rsid w:val="00687888"/>
    <w:rsid w:val="00687F04"/>
    <w:rsid w:val="00690745"/>
    <w:rsid w:val="00690AB9"/>
    <w:rsid w:val="00690C77"/>
    <w:rsid w:val="00690E9C"/>
    <w:rsid w:val="00690F87"/>
    <w:rsid w:val="0069155E"/>
    <w:rsid w:val="0069158B"/>
    <w:rsid w:val="0069194C"/>
    <w:rsid w:val="0069246D"/>
    <w:rsid w:val="006924E3"/>
    <w:rsid w:val="00692B98"/>
    <w:rsid w:val="00692C6D"/>
    <w:rsid w:val="00692D57"/>
    <w:rsid w:val="00693302"/>
    <w:rsid w:val="00693402"/>
    <w:rsid w:val="0069357E"/>
    <w:rsid w:val="0069367A"/>
    <w:rsid w:val="00693748"/>
    <w:rsid w:val="00693A25"/>
    <w:rsid w:val="00694551"/>
    <w:rsid w:val="0069473D"/>
    <w:rsid w:val="00694CC9"/>
    <w:rsid w:val="00694FD1"/>
    <w:rsid w:val="00695092"/>
    <w:rsid w:val="00695189"/>
    <w:rsid w:val="00695767"/>
    <w:rsid w:val="00695801"/>
    <w:rsid w:val="00695A2B"/>
    <w:rsid w:val="00695EF3"/>
    <w:rsid w:val="00696360"/>
    <w:rsid w:val="0069651A"/>
    <w:rsid w:val="00697538"/>
    <w:rsid w:val="00697852"/>
    <w:rsid w:val="00697A76"/>
    <w:rsid w:val="00697AA0"/>
    <w:rsid w:val="00697C81"/>
    <w:rsid w:val="00697F88"/>
    <w:rsid w:val="006A06BC"/>
    <w:rsid w:val="006A0772"/>
    <w:rsid w:val="006A082A"/>
    <w:rsid w:val="006A0937"/>
    <w:rsid w:val="006A0CA6"/>
    <w:rsid w:val="006A110C"/>
    <w:rsid w:val="006A1747"/>
    <w:rsid w:val="006A233B"/>
    <w:rsid w:val="006A2533"/>
    <w:rsid w:val="006A2697"/>
    <w:rsid w:val="006A28D2"/>
    <w:rsid w:val="006A29FE"/>
    <w:rsid w:val="006A31F5"/>
    <w:rsid w:val="006A347F"/>
    <w:rsid w:val="006A3779"/>
    <w:rsid w:val="006A39A8"/>
    <w:rsid w:val="006A3D98"/>
    <w:rsid w:val="006A3E5D"/>
    <w:rsid w:val="006A3F37"/>
    <w:rsid w:val="006A41CF"/>
    <w:rsid w:val="006A42ED"/>
    <w:rsid w:val="006A464B"/>
    <w:rsid w:val="006A47F1"/>
    <w:rsid w:val="006A4DF4"/>
    <w:rsid w:val="006A4F53"/>
    <w:rsid w:val="006A4F77"/>
    <w:rsid w:val="006A551B"/>
    <w:rsid w:val="006A584F"/>
    <w:rsid w:val="006A589F"/>
    <w:rsid w:val="006A5CA6"/>
    <w:rsid w:val="006A61D9"/>
    <w:rsid w:val="006A621B"/>
    <w:rsid w:val="006A637D"/>
    <w:rsid w:val="006A656D"/>
    <w:rsid w:val="006A65F1"/>
    <w:rsid w:val="006A66F4"/>
    <w:rsid w:val="006A6974"/>
    <w:rsid w:val="006A6A27"/>
    <w:rsid w:val="006A6C8E"/>
    <w:rsid w:val="006A6CBD"/>
    <w:rsid w:val="006A7979"/>
    <w:rsid w:val="006A7C58"/>
    <w:rsid w:val="006A7C75"/>
    <w:rsid w:val="006B0317"/>
    <w:rsid w:val="006B0400"/>
    <w:rsid w:val="006B0B72"/>
    <w:rsid w:val="006B0BD5"/>
    <w:rsid w:val="006B1447"/>
    <w:rsid w:val="006B1651"/>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1D6"/>
    <w:rsid w:val="006B52B2"/>
    <w:rsid w:val="006B562F"/>
    <w:rsid w:val="006B5820"/>
    <w:rsid w:val="006B58A1"/>
    <w:rsid w:val="006B5C0C"/>
    <w:rsid w:val="006B5CF0"/>
    <w:rsid w:val="006B5FEC"/>
    <w:rsid w:val="006B65E3"/>
    <w:rsid w:val="006B66B0"/>
    <w:rsid w:val="006B6862"/>
    <w:rsid w:val="006B6A63"/>
    <w:rsid w:val="006B6BA3"/>
    <w:rsid w:val="006B7140"/>
    <w:rsid w:val="006B72F9"/>
    <w:rsid w:val="006B7907"/>
    <w:rsid w:val="006C031C"/>
    <w:rsid w:val="006C0469"/>
    <w:rsid w:val="006C09FC"/>
    <w:rsid w:val="006C0BCB"/>
    <w:rsid w:val="006C0C67"/>
    <w:rsid w:val="006C0CAE"/>
    <w:rsid w:val="006C0DF5"/>
    <w:rsid w:val="006C107D"/>
    <w:rsid w:val="006C132A"/>
    <w:rsid w:val="006C13AF"/>
    <w:rsid w:val="006C1637"/>
    <w:rsid w:val="006C1643"/>
    <w:rsid w:val="006C1651"/>
    <w:rsid w:val="006C1B8E"/>
    <w:rsid w:val="006C2104"/>
    <w:rsid w:val="006C2360"/>
    <w:rsid w:val="006C25BF"/>
    <w:rsid w:val="006C2EF3"/>
    <w:rsid w:val="006C32DF"/>
    <w:rsid w:val="006C3460"/>
    <w:rsid w:val="006C36E0"/>
    <w:rsid w:val="006C39F1"/>
    <w:rsid w:val="006C3CF7"/>
    <w:rsid w:val="006C3D43"/>
    <w:rsid w:val="006C438C"/>
    <w:rsid w:val="006C4549"/>
    <w:rsid w:val="006C45DA"/>
    <w:rsid w:val="006C4671"/>
    <w:rsid w:val="006C4BF1"/>
    <w:rsid w:val="006C4C27"/>
    <w:rsid w:val="006C4FDD"/>
    <w:rsid w:val="006C5059"/>
    <w:rsid w:val="006C5080"/>
    <w:rsid w:val="006C5356"/>
    <w:rsid w:val="006C5748"/>
    <w:rsid w:val="006C60C7"/>
    <w:rsid w:val="006C6587"/>
    <w:rsid w:val="006C659C"/>
    <w:rsid w:val="006C6974"/>
    <w:rsid w:val="006C6C4C"/>
    <w:rsid w:val="006C6E54"/>
    <w:rsid w:val="006C70CA"/>
    <w:rsid w:val="006C7448"/>
    <w:rsid w:val="006C773B"/>
    <w:rsid w:val="006C7B83"/>
    <w:rsid w:val="006C7E5B"/>
    <w:rsid w:val="006C7E7F"/>
    <w:rsid w:val="006D03D2"/>
    <w:rsid w:val="006D08E6"/>
    <w:rsid w:val="006D0A9D"/>
    <w:rsid w:val="006D0ADF"/>
    <w:rsid w:val="006D0B2F"/>
    <w:rsid w:val="006D0C87"/>
    <w:rsid w:val="006D0FB3"/>
    <w:rsid w:val="006D10B3"/>
    <w:rsid w:val="006D1BDC"/>
    <w:rsid w:val="006D2093"/>
    <w:rsid w:val="006D2321"/>
    <w:rsid w:val="006D28B4"/>
    <w:rsid w:val="006D2EE5"/>
    <w:rsid w:val="006D33DD"/>
    <w:rsid w:val="006D3498"/>
    <w:rsid w:val="006D371A"/>
    <w:rsid w:val="006D3886"/>
    <w:rsid w:val="006D399C"/>
    <w:rsid w:val="006D4037"/>
    <w:rsid w:val="006D4038"/>
    <w:rsid w:val="006D484E"/>
    <w:rsid w:val="006D4DFD"/>
    <w:rsid w:val="006D5621"/>
    <w:rsid w:val="006D5C63"/>
    <w:rsid w:val="006D63B7"/>
    <w:rsid w:val="006D63CB"/>
    <w:rsid w:val="006D641F"/>
    <w:rsid w:val="006D6599"/>
    <w:rsid w:val="006D6E7C"/>
    <w:rsid w:val="006D70F1"/>
    <w:rsid w:val="006D7745"/>
    <w:rsid w:val="006D7DE4"/>
    <w:rsid w:val="006E052A"/>
    <w:rsid w:val="006E0837"/>
    <w:rsid w:val="006E0B64"/>
    <w:rsid w:val="006E0CC7"/>
    <w:rsid w:val="006E1462"/>
    <w:rsid w:val="006E175B"/>
    <w:rsid w:val="006E1896"/>
    <w:rsid w:val="006E1A72"/>
    <w:rsid w:val="006E20F0"/>
    <w:rsid w:val="006E21FD"/>
    <w:rsid w:val="006E2983"/>
    <w:rsid w:val="006E3026"/>
    <w:rsid w:val="006E31BD"/>
    <w:rsid w:val="006E330E"/>
    <w:rsid w:val="006E3375"/>
    <w:rsid w:val="006E37F7"/>
    <w:rsid w:val="006E3847"/>
    <w:rsid w:val="006E3BB1"/>
    <w:rsid w:val="006E3ED2"/>
    <w:rsid w:val="006E4337"/>
    <w:rsid w:val="006E45D5"/>
    <w:rsid w:val="006E4892"/>
    <w:rsid w:val="006E4915"/>
    <w:rsid w:val="006E4A86"/>
    <w:rsid w:val="006E4CD1"/>
    <w:rsid w:val="006E4D0D"/>
    <w:rsid w:val="006E519C"/>
    <w:rsid w:val="006E55D6"/>
    <w:rsid w:val="006E5674"/>
    <w:rsid w:val="006E5C23"/>
    <w:rsid w:val="006E5F4D"/>
    <w:rsid w:val="006E60F1"/>
    <w:rsid w:val="006E61ED"/>
    <w:rsid w:val="006E63A7"/>
    <w:rsid w:val="006E68BF"/>
    <w:rsid w:val="006E75E0"/>
    <w:rsid w:val="006E7694"/>
    <w:rsid w:val="006E7D07"/>
    <w:rsid w:val="006E7ECD"/>
    <w:rsid w:val="006F070C"/>
    <w:rsid w:val="006F0E9B"/>
    <w:rsid w:val="006F0EC0"/>
    <w:rsid w:val="006F0F0B"/>
    <w:rsid w:val="006F10C1"/>
    <w:rsid w:val="006F1685"/>
    <w:rsid w:val="006F196B"/>
    <w:rsid w:val="006F1BA5"/>
    <w:rsid w:val="006F2439"/>
    <w:rsid w:val="006F293C"/>
    <w:rsid w:val="006F2BED"/>
    <w:rsid w:val="006F2F28"/>
    <w:rsid w:val="006F336B"/>
    <w:rsid w:val="006F3379"/>
    <w:rsid w:val="006F337C"/>
    <w:rsid w:val="006F3494"/>
    <w:rsid w:val="006F36E4"/>
    <w:rsid w:val="006F36E8"/>
    <w:rsid w:val="006F389A"/>
    <w:rsid w:val="006F3C05"/>
    <w:rsid w:val="006F3C38"/>
    <w:rsid w:val="006F4096"/>
    <w:rsid w:val="006F42DF"/>
    <w:rsid w:val="006F453E"/>
    <w:rsid w:val="006F4727"/>
    <w:rsid w:val="006F4DDB"/>
    <w:rsid w:val="006F4FDE"/>
    <w:rsid w:val="006F515E"/>
    <w:rsid w:val="006F5580"/>
    <w:rsid w:val="006F5588"/>
    <w:rsid w:val="006F5681"/>
    <w:rsid w:val="006F5C10"/>
    <w:rsid w:val="006F5F8C"/>
    <w:rsid w:val="006F66DC"/>
    <w:rsid w:val="006F6782"/>
    <w:rsid w:val="006F684F"/>
    <w:rsid w:val="006F75EA"/>
    <w:rsid w:val="006F7969"/>
    <w:rsid w:val="006F7EF6"/>
    <w:rsid w:val="00700030"/>
    <w:rsid w:val="00700375"/>
    <w:rsid w:val="007005EB"/>
    <w:rsid w:val="007009EF"/>
    <w:rsid w:val="00700AAA"/>
    <w:rsid w:val="00700B38"/>
    <w:rsid w:val="00700BC2"/>
    <w:rsid w:val="00700BFD"/>
    <w:rsid w:val="00700C50"/>
    <w:rsid w:val="0070112F"/>
    <w:rsid w:val="00701450"/>
    <w:rsid w:val="007015AE"/>
    <w:rsid w:val="00701604"/>
    <w:rsid w:val="00701909"/>
    <w:rsid w:val="00701E3C"/>
    <w:rsid w:val="007020C5"/>
    <w:rsid w:val="00702850"/>
    <w:rsid w:val="00702855"/>
    <w:rsid w:val="00702E6D"/>
    <w:rsid w:val="007034DB"/>
    <w:rsid w:val="00703528"/>
    <w:rsid w:val="00703867"/>
    <w:rsid w:val="00703C03"/>
    <w:rsid w:val="00703DD9"/>
    <w:rsid w:val="00703E15"/>
    <w:rsid w:val="00703E95"/>
    <w:rsid w:val="00704099"/>
    <w:rsid w:val="0070471C"/>
    <w:rsid w:val="00704921"/>
    <w:rsid w:val="00704EE9"/>
    <w:rsid w:val="0070505A"/>
    <w:rsid w:val="00705115"/>
    <w:rsid w:val="0070525E"/>
    <w:rsid w:val="00705376"/>
    <w:rsid w:val="007055DF"/>
    <w:rsid w:val="007057AB"/>
    <w:rsid w:val="00705910"/>
    <w:rsid w:val="00705DC0"/>
    <w:rsid w:val="007069A2"/>
    <w:rsid w:val="00706B3C"/>
    <w:rsid w:val="00706FC2"/>
    <w:rsid w:val="007070E1"/>
    <w:rsid w:val="00707868"/>
    <w:rsid w:val="007079D2"/>
    <w:rsid w:val="0071003F"/>
    <w:rsid w:val="00710907"/>
    <w:rsid w:val="00710D45"/>
    <w:rsid w:val="00711000"/>
    <w:rsid w:val="007114B5"/>
    <w:rsid w:val="007123D5"/>
    <w:rsid w:val="0071286E"/>
    <w:rsid w:val="00712E68"/>
    <w:rsid w:val="00712F25"/>
    <w:rsid w:val="00713076"/>
    <w:rsid w:val="0071329B"/>
    <w:rsid w:val="007132B5"/>
    <w:rsid w:val="007133A9"/>
    <w:rsid w:val="007136F2"/>
    <w:rsid w:val="00713AAA"/>
    <w:rsid w:val="00713CC9"/>
    <w:rsid w:val="00713EB2"/>
    <w:rsid w:val="007146E7"/>
    <w:rsid w:val="00714838"/>
    <w:rsid w:val="0071495D"/>
    <w:rsid w:val="00714B10"/>
    <w:rsid w:val="00715271"/>
    <w:rsid w:val="0071555E"/>
    <w:rsid w:val="007155CC"/>
    <w:rsid w:val="00715988"/>
    <w:rsid w:val="00715B98"/>
    <w:rsid w:val="00715CDD"/>
    <w:rsid w:val="00716083"/>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17FD9"/>
    <w:rsid w:val="00720028"/>
    <w:rsid w:val="00720345"/>
    <w:rsid w:val="00721359"/>
    <w:rsid w:val="00721975"/>
    <w:rsid w:val="00721C49"/>
    <w:rsid w:val="00721D38"/>
    <w:rsid w:val="00721FD9"/>
    <w:rsid w:val="00722103"/>
    <w:rsid w:val="00722946"/>
    <w:rsid w:val="007229DD"/>
    <w:rsid w:val="00722BFF"/>
    <w:rsid w:val="00723030"/>
    <w:rsid w:val="007233B1"/>
    <w:rsid w:val="007237F2"/>
    <w:rsid w:val="00724376"/>
    <w:rsid w:val="007246DB"/>
    <w:rsid w:val="007247A0"/>
    <w:rsid w:val="00724B65"/>
    <w:rsid w:val="00724C1A"/>
    <w:rsid w:val="00725C23"/>
    <w:rsid w:val="00725C55"/>
    <w:rsid w:val="00725C5A"/>
    <w:rsid w:val="00726066"/>
    <w:rsid w:val="00726101"/>
    <w:rsid w:val="0072614F"/>
    <w:rsid w:val="0072671F"/>
    <w:rsid w:val="0072790F"/>
    <w:rsid w:val="00727B66"/>
    <w:rsid w:val="00727C89"/>
    <w:rsid w:val="00727E5F"/>
    <w:rsid w:val="007301B1"/>
    <w:rsid w:val="00730211"/>
    <w:rsid w:val="0073047B"/>
    <w:rsid w:val="00730502"/>
    <w:rsid w:val="00730EDA"/>
    <w:rsid w:val="0073112D"/>
    <w:rsid w:val="00731543"/>
    <w:rsid w:val="00731626"/>
    <w:rsid w:val="00731EC4"/>
    <w:rsid w:val="00731FC1"/>
    <w:rsid w:val="00732452"/>
    <w:rsid w:val="007328E3"/>
    <w:rsid w:val="00732F84"/>
    <w:rsid w:val="007330C1"/>
    <w:rsid w:val="00733A32"/>
    <w:rsid w:val="0073419F"/>
    <w:rsid w:val="00734229"/>
    <w:rsid w:val="0073444B"/>
    <w:rsid w:val="00734770"/>
    <w:rsid w:val="0073480C"/>
    <w:rsid w:val="0073481B"/>
    <w:rsid w:val="00734CCF"/>
    <w:rsid w:val="00735406"/>
    <w:rsid w:val="00735569"/>
    <w:rsid w:val="00735671"/>
    <w:rsid w:val="007357C4"/>
    <w:rsid w:val="00735B9E"/>
    <w:rsid w:val="00735D77"/>
    <w:rsid w:val="00735DE6"/>
    <w:rsid w:val="00735E00"/>
    <w:rsid w:val="00735E72"/>
    <w:rsid w:val="00735F12"/>
    <w:rsid w:val="0073604A"/>
    <w:rsid w:val="007361BB"/>
    <w:rsid w:val="0073663F"/>
    <w:rsid w:val="00736746"/>
    <w:rsid w:val="00736C23"/>
    <w:rsid w:val="00736CAB"/>
    <w:rsid w:val="00736CC6"/>
    <w:rsid w:val="0073716E"/>
    <w:rsid w:val="007373A8"/>
    <w:rsid w:val="007373AC"/>
    <w:rsid w:val="007400D9"/>
    <w:rsid w:val="007403D0"/>
    <w:rsid w:val="00740C11"/>
    <w:rsid w:val="00740E84"/>
    <w:rsid w:val="007412AE"/>
    <w:rsid w:val="007412BC"/>
    <w:rsid w:val="007418D1"/>
    <w:rsid w:val="00741B3C"/>
    <w:rsid w:val="00742231"/>
    <w:rsid w:val="00742651"/>
    <w:rsid w:val="00742899"/>
    <w:rsid w:val="00742946"/>
    <w:rsid w:val="00742966"/>
    <w:rsid w:val="00742988"/>
    <w:rsid w:val="007429D3"/>
    <w:rsid w:val="00742B57"/>
    <w:rsid w:val="00742C54"/>
    <w:rsid w:val="007434CB"/>
    <w:rsid w:val="007435C4"/>
    <w:rsid w:val="0074398D"/>
    <w:rsid w:val="00744660"/>
    <w:rsid w:val="00744821"/>
    <w:rsid w:val="00744A23"/>
    <w:rsid w:val="00744D95"/>
    <w:rsid w:val="00744F4B"/>
    <w:rsid w:val="00745767"/>
    <w:rsid w:val="0074578D"/>
    <w:rsid w:val="007457AD"/>
    <w:rsid w:val="00745B09"/>
    <w:rsid w:val="00745C73"/>
    <w:rsid w:val="00745D27"/>
    <w:rsid w:val="00745D5C"/>
    <w:rsid w:val="00745DAE"/>
    <w:rsid w:val="00745DAF"/>
    <w:rsid w:val="00746426"/>
    <w:rsid w:val="007465A1"/>
    <w:rsid w:val="007466F1"/>
    <w:rsid w:val="00746AAA"/>
    <w:rsid w:val="007470D8"/>
    <w:rsid w:val="007476C3"/>
    <w:rsid w:val="00747C42"/>
    <w:rsid w:val="00747DEB"/>
    <w:rsid w:val="00747F6B"/>
    <w:rsid w:val="0075003F"/>
    <w:rsid w:val="00750343"/>
    <w:rsid w:val="00750A2F"/>
    <w:rsid w:val="00751656"/>
    <w:rsid w:val="007516D6"/>
    <w:rsid w:val="007516F6"/>
    <w:rsid w:val="00751FA4"/>
    <w:rsid w:val="007520E5"/>
    <w:rsid w:val="00752394"/>
    <w:rsid w:val="007523FB"/>
    <w:rsid w:val="00752476"/>
    <w:rsid w:val="0075289D"/>
    <w:rsid w:val="00752B78"/>
    <w:rsid w:val="0075323A"/>
    <w:rsid w:val="0075357F"/>
    <w:rsid w:val="00753619"/>
    <w:rsid w:val="00753906"/>
    <w:rsid w:val="00753DF2"/>
    <w:rsid w:val="00753E27"/>
    <w:rsid w:val="00754012"/>
    <w:rsid w:val="00754073"/>
    <w:rsid w:val="007545C0"/>
    <w:rsid w:val="00754D53"/>
    <w:rsid w:val="00754EDB"/>
    <w:rsid w:val="00754F81"/>
    <w:rsid w:val="00755440"/>
    <w:rsid w:val="00755706"/>
    <w:rsid w:val="007558C9"/>
    <w:rsid w:val="0075598D"/>
    <w:rsid w:val="00755CE4"/>
    <w:rsid w:val="0075642D"/>
    <w:rsid w:val="00756B67"/>
    <w:rsid w:val="00756F22"/>
    <w:rsid w:val="0075758D"/>
    <w:rsid w:val="00757B4A"/>
    <w:rsid w:val="00757DE1"/>
    <w:rsid w:val="00760611"/>
    <w:rsid w:val="0076069D"/>
    <w:rsid w:val="0076086C"/>
    <w:rsid w:val="00760CFD"/>
    <w:rsid w:val="00761109"/>
    <w:rsid w:val="00761350"/>
    <w:rsid w:val="0076143C"/>
    <w:rsid w:val="007616D4"/>
    <w:rsid w:val="0076182F"/>
    <w:rsid w:val="00761AE6"/>
    <w:rsid w:val="00761C5F"/>
    <w:rsid w:val="007624A7"/>
    <w:rsid w:val="007627A2"/>
    <w:rsid w:val="007628A2"/>
    <w:rsid w:val="00762A0E"/>
    <w:rsid w:val="0076307F"/>
    <w:rsid w:val="00763359"/>
    <w:rsid w:val="00763542"/>
    <w:rsid w:val="00763DB8"/>
    <w:rsid w:val="007640B8"/>
    <w:rsid w:val="0076445D"/>
    <w:rsid w:val="007646A1"/>
    <w:rsid w:val="007648DB"/>
    <w:rsid w:val="00764CA9"/>
    <w:rsid w:val="00764CD7"/>
    <w:rsid w:val="00764FB7"/>
    <w:rsid w:val="007652D5"/>
    <w:rsid w:val="007652F5"/>
    <w:rsid w:val="00765419"/>
    <w:rsid w:val="007656E7"/>
    <w:rsid w:val="007658AE"/>
    <w:rsid w:val="00765F23"/>
    <w:rsid w:val="00765F6C"/>
    <w:rsid w:val="007663E7"/>
    <w:rsid w:val="007663EE"/>
    <w:rsid w:val="00766492"/>
    <w:rsid w:val="00766533"/>
    <w:rsid w:val="0076664F"/>
    <w:rsid w:val="007666B6"/>
    <w:rsid w:val="00766836"/>
    <w:rsid w:val="00766899"/>
    <w:rsid w:val="00766B07"/>
    <w:rsid w:val="00766C1B"/>
    <w:rsid w:val="007670DE"/>
    <w:rsid w:val="007676BD"/>
    <w:rsid w:val="007679C7"/>
    <w:rsid w:val="00767A56"/>
    <w:rsid w:val="00767A62"/>
    <w:rsid w:val="00767B8E"/>
    <w:rsid w:val="00767F66"/>
    <w:rsid w:val="00770485"/>
    <w:rsid w:val="007706A5"/>
    <w:rsid w:val="00770736"/>
    <w:rsid w:val="007707AF"/>
    <w:rsid w:val="00770851"/>
    <w:rsid w:val="00770B10"/>
    <w:rsid w:val="00770DD1"/>
    <w:rsid w:val="00770F58"/>
    <w:rsid w:val="00771796"/>
    <w:rsid w:val="007717E3"/>
    <w:rsid w:val="00771858"/>
    <w:rsid w:val="00771C84"/>
    <w:rsid w:val="0077246F"/>
    <w:rsid w:val="00772876"/>
    <w:rsid w:val="00772B24"/>
    <w:rsid w:val="007730AF"/>
    <w:rsid w:val="00773152"/>
    <w:rsid w:val="007732D1"/>
    <w:rsid w:val="0077345B"/>
    <w:rsid w:val="007734D9"/>
    <w:rsid w:val="00773AF8"/>
    <w:rsid w:val="00773C26"/>
    <w:rsid w:val="0077413A"/>
    <w:rsid w:val="007742CD"/>
    <w:rsid w:val="007745AB"/>
    <w:rsid w:val="007749EC"/>
    <w:rsid w:val="00774E79"/>
    <w:rsid w:val="00774EB7"/>
    <w:rsid w:val="00774ED7"/>
    <w:rsid w:val="00775352"/>
    <w:rsid w:val="007753C1"/>
    <w:rsid w:val="00775754"/>
    <w:rsid w:val="00775D1F"/>
    <w:rsid w:val="00775D55"/>
    <w:rsid w:val="007762C1"/>
    <w:rsid w:val="007767B9"/>
    <w:rsid w:val="007768E8"/>
    <w:rsid w:val="007776D7"/>
    <w:rsid w:val="007776E1"/>
    <w:rsid w:val="00777A1D"/>
    <w:rsid w:val="00777B7B"/>
    <w:rsid w:val="00777D5A"/>
    <w:rsid w:val="00777FDA"/>
    <w:rsid w:val="00780226"/>
    <w:rsid w:val="00780272"/>
    <w:rsid w:val="007803B5"/>
    <w:rsid w:val="0078051D"/>
    <w:rsid w:val="0078080E"/>
    <w:rsid w:val="00780A79"/>
    <w:rsid w:val="00780B2F"/>
    <w:rsid w:val="00780CF4"/>
    <w:rsid w:val="00780D3E"/>
    <w:rsid w:val="00782516"/>
    <w:rsid w:val="007825C5"/>
    <w:rsid w:val="0078281B"/>
    <w:rsid w:val="007828FA"/>
    <w:rsid w:val="00782E53"/>
    <w:rsid w:val="00782F5A"/>
    <w:rsid w:val="007831FD"/>
    <w:rsid w:val="00783284"/>
    <w:rsid w:val="007837E7"/>
    <w:rsid w:val="00783ACF"/>
    <w:rsid w:val="00784558"/>
    <w:rsid w:val="00784742"/>
    <w:rsid w:val="0078481A"/>
    <w:rsid w:val="0078488F"/>
    <w:rsid w:val="00784A83"/>
    <w:rsid w:val="00784CE0"/>
    <w:rsid w:val="00784E93"/>
    <w:rsid w:val="007856DC"/>
    <w:rsid w:val="00786775"/>
    <w:rsid w:val="00786CB8"/>
    <w:rsid w:val="00786FE7"/>
    <w:rsid w:val="00787382"/>
    <w:rsid w:val="007900EE"/>
    <w:rsid w:val="00790457"/>
    <w:rsid w:val="007906B9"/>
    <w:rsid w:val="007919EF"/>
    <w:rsid w:val="00791AA7"/>
    <w:rsid w:val="0079230A"/>
    <w:rsid w:val="00792549"/>
    <w:rsid w:val="00792AB5"/>
    <w:rsid w:val="00792EF0"/>
    <w:rsid w:val="00792FAC"/>
    <w:rsid w:val="00793341"/>
    <w:rsid w:val="0079358F"/>
    <w:rsid w:val="0079397F"/>
    <w:rsid w:val="00793AD9"/>
    <w:rsid w:val="00793FA7"/>
    <w:rsid w:val="00794319"/>
    <w:rsid w:val="00794343"/>
    <w:rsid w:val="007943A1"/>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075"/>
    <w:rsid w:val="00797272"/>
    <w:rsid w:val="0079750A"/>
    <w:rsid w:val="007975FA"/>
    <w:rsid w:val="00797A79"/>
    <w:rsid w:val="00797D5D"/>
    <w:rsid w:val="00797D8B"/>
    <w:rsid w:val="00797E43"/>
    <w:rsid w:val="00797FBE"/>
    <w:rsid w:val="007A012A"/>
    <w:rsid w:val="007A0341"/>
    <w:rsid w:val="007A072F"/>
    <w:rsid w:val="007A076B"/>
    <w:rsid w:val="007A0932"/>
    <w:rsid w:val="007A0B6B"/>
    <w:rsid w:val="007A0CEC"/>
    <w:rsid w:val="007A14C3"/>
    <w:rsid w:val="007A1A24"/>
    <w:rsid w:val="007A1C4A"/>
    <w:rsid w:val="007A1FE3"/>
    <w:rsid w:val="007A215F"/>
    <w:rsid w:val="007A219E"/>
    <w:rsid w:val="007A2562"/>
    <w:rsid w:val="007A27EB"/>
    <w:rsid w:val="007A2D5F"/>
    <w:rsid w:val="007A2F57"/>
    <w:rsid w:val="007A316F"/>
    <w:rsid w:val="007A3A2D"/>
    <w:rsid w:val="007A3D98"/>
    <w:rsid w:val="007A3FC8"/>
    <w:rsid w:val="007A3FCC"/>
    <w:rsid w:val="007A4713"/>
    <w:rsid w:val="007A4A83"/>
    <w:rsid w:val="007A5796"/>
    <w:rsid w:val="007A57A7"/>
    <w:rsid w:val="007A5843"/>
    <w:rsid w:val="007A5D6B"/>
    <w:rsid w:val="007A6B5E"/>
    <w:rsid w:val="007A776D"/>
    <w:rsid w:val="007A7D2D"/>
    <w:rsid w:val="007A7EF5"/>
    <w:rsid w:val="007A7FB5"/>
    <w:rsid w:val="007B0777"/>
    <w:rsid w:val="007B0A63"/>
    <w:rsid w:val="007B0A85"/>
    <w:rsid w:val="007B0E7C"/>
    <w:rsid w:val="007B10BB"/>
    <w:rsid w:val="007B10D2"/>
    <w:rsid w:val="007B1630"/>
    <w:rsid w:val="007B19CB"/>
    <w:rsid w:val="007B1A07"/>
    <w:rsid w:val="007B1AD5"/>
    <w:rsid w:val="007B1AEE"/>
    <w:rsid w:val="007B1E9D"/>
    <w:rsid w:val="007B1F3B"/>
    <w:rsid w:val="007B1FD2"/>
    <w:rsid w:val="007B2BF6"/>
    <w:rsid w:val="007B2CC3"/>
    <w:rsid w:val="007B3130"/>
    <w:rsid w:val="007B31C8"/>
    <w:rsid w:val="007B32B6"/>
    <w:rsid w:val="007B352A"/>
    <w:rsid w:val="007B3B82"/>
    <w:rsid w:val="007B3DB7"/>
    <w:rsid w:val="007B441E"/>
    <w:rsid w:val="007B45F8"/>
    <w:rsid w:val="007B4762"/>
    <w:rsid w:val="007B4AE1"/>
    <w:rsid w:val="007B4E56"/>
    <w:rsid w:val="007B57D2"/>
    <w:rsid w:val="007B59CF"/>
    <w:rsid w:val="007B688B"/>
    <w:rsid w:val="007B6E38"/>
    <w:rsid w:val="007B7699"/>
    <w:rsid w:val="007B7B98"/>
    <w:rsid w:val="007B7BD1"/>
    <w:rsid w:val="007C0009"/>
    <w:rsid w:val="007C05D5"/>
    <w:rsid w:val="007C0722"/>
    <w:rsid w:val="007C073A"/>
    <w:rsid w:val="007C0A75"/>
    <w:rsid w:val="007C0F0B"/>
    <w:rsid w:val="007C11FB"/>
    <w:rsid w:val="007C135B"/>
    <w:rsid w:val="007C1555"/>
    <w:rsid w:val="007C1903"/>
    <w:rsid w:val="007C1A8C"/>
    <w:rsid w:val="007C1E20"/>
    <w:rsid w:val="007C22D1"/>
    <w:rsid w:val="007C27FD"/>
    <w:rsid w:val="007C29EC"/>
    <w:rsid w:val="007C32B1"/>
    <w:rsid w:val="007C35EE"/>
    <w:rsid w:val="007C3D44"/>
    <w:rsid w:val="007C40BB"/>
    <w:rsid w:val="007C43A2"/>
    <w:rsid w:val="007C47D1"/>
    <w:rsid w:val="007C4AFA"/>
    <w:rsid w:val="007C52BF"/>
    <w:rsid w:val="007C5907"/>
    <w:rsid w:val="007C5CD6"/>
    <w:rsid w:val="007C6108"/>
    <w:rsid w:val="007C6117"/>
    <w:rsid w:val="007C6544"/>
    <w:rsid w:val="007C65B8"/>
    <w:rsid w:val="007C6706"/>
    <w:rsid w:val="007C6808"/>
    <w:rsid w:val="007C6816"/>
    <w:rsid w:val="007C68BE"/>
    <w:rsid w:val="007C68D5"/>
    <w:rsid w:val="007C6A82"/>
    <w:rsid w:val="007C6AA1"/>
    <w:rsid w:val="007C6CF2"/>
    <w:rsid w:val="007C6FE1"/>
    <w:rsid w:val="007C7409"/>
    <w:rsid w:val="007C75FE"/>
    <w:rsid w:val="007C7657"/>
    <w:rsid w:val="007C76D1"/>
    <w:rsid w:val="007C7932"/>
    <w:rsid w:val="007C796F"/>
    <w:rsid w:val="007C7C5E"/>
    <w:rsid w:val="007C7C9D"/>
    <w:rsid w:val="007D0190"/>
    <w:rsid w:val="007D043D"/>
    <w:rsid w:val="007D061A"/>
    <w:rsid w:val="007D0E39"/>
    <w:rsid w:val="007D12F2"/>
    <w:rsid w:val="007D189D"/>
    <w:rsid w:val="007D1935"/>
    <w:rsid w:val="007D1B96"/>
    <w:rsid w:val="007D1DC6"/>
    <w:rsid w:val="007D1EB2"/>
    <w:rsid w:val="007D2183"/>
    <w:rsid w:val="007D2315"/>
    <w:rsid w:val="007D25FA"/>
    <w:rsid w:val="007D26FF"/>
    <w:rsid w:val="007D289E"/>
    <w:rsid w:val="007D291D"/>
    <w:rsid w:val="007D2BE4"/>
    <w:rsid w:val="007D2EE5"/>
    <w:rsid w:val="007D3237"/>
    <w:rsid w:val="007D3261"/>
    <w:rsid w:val="007D345A"/>
    <w:rsid w:val="007D36EE"/>
    <w:rsid w:val="007D3913"/>
    <w:rsid w:val="007D3D7D"/>
    <w:rsid w:val="007D4007"/>
    <w:rsid w:val="007D4232"/>
    <w:rsid w:val="007D49E9"/>
    <w:rsid w:val="007D4CA9"/>
    <w:rsid w:val="007D4F8A"/>
    <w:rsid w:val="007D50DF"/>
    <w:rsid w:val="007D5369"/>
    <w:rsid w:val="007D565C"/>
    <w:rsid w:val="007D5C14"/>
    <w:rsid w:val="007D5DEE"/>
    <w:rsid w:val="007D6799"/>
    <w:rsid w:val="007D6CA1"/>
    <w:rsid w:val="007D7134"/>
    <w:rsid w:val="007D7227"/>
    <w:rsid w:val="007D74CC"/>
    <w:rsid w:val="007D7581"/>
    <w:rsid w:val="007D75A4"/>
    <w:rsid w:val="007D7712"/>
    <w:rsid w:val="007D7786"/>
    <w:rsid w:val="007D7A88"/>
    <w:rsid w:val="007D7C6E"/>
    <w:rsid w:val="007E028A"/>
    <w:rsid w:val="007E0370"/>
    <w:rsid w:val="007E07E9"/>
    <w:rsid w:val="007E0E2F"/>
    <w:rsid w:val="007E0FCE"/>
    <w:rsid w:val="007E1023"/>
    <w:rsid w:val="007E1075"/>
    <w:rsid w:val="007E155F"/>
    <w:rsid w:val="007E1908"/>
    <w:rsid w:val="007E19AB"/>
    <w:rsid w:val="007E1AEA"/>
    <w:rsid w:val="007E1E29"/>
    <w:rsid w:val="007E1F37"/>
    <w:rsid w:val="007E22C9"/>
    <w:rsid w:val="007E2492"/>
    <w:rsid w:val="007E24EA"/>
    <w:rsid w:val="007E25BF"/>
    <w:rsid w:val="007E2651"/>
    <w:rsid w:val="007E2756"/>
    <w:rsid w:val="007E2D6F"/>
    <w:rsid w:val="007E2E02"/>
    <w:rsid w:val="007E2EC0"/>
    <w:rsid w:val="007E3013"/>
    <w:rsid w:val="007E30EA"/>
    <w:rsid w:val="007E3262"/>
    <w:rsid w:val="007E34DD"/>
    <w:rsid w:val="007E353F"/>
    <w:rsid w:val="007E380E"/>
    <w:rsid w:val="007E3A2F"/>
    <w:rsid w:val="007E3F1A"/>
    <w:rsid w:val="007E4290"/>
    <w:rsid w:val="007E46CB"/>
    <w:rsid w:val="007E46E5"/>
    <w:rsid w:val="007E46F3"/>
    <w:rsid w:val="007E499D"/>
    <w:rsid w:val="007E49A7"/>
    <w:rsid w:val="007E4D3C"/>
    <w:rsid w:val="007E4E30"/>
    <w:rsid w:val="007E4E6E"/>
    <w:rsid w:val="007E56A5"/>
    <w:rsid w:val="007E5B0A"/>
    <w:rsid w:val="007E5B61"/>
    <w:rsid w:val="007E5EAB"/>
    <w:rsid w:val="007E6323"/>
    <w:rsid w:val="007E65E2"/>
    <w:rsid w:val="007E692C"/>
    <w:rsid w:val="007E6DCB"/>
    <w:rsid w:val="007E6E97"/>
    <w:rsid w:val="007E7253"/>
    <w:rsid w:val="007E72E8"/>
    <w:rsid w:val="007E7888"/>
    <w:rsid w:val="007E7BC0"/>
    <w:rsid w:val="007E7BC4"/>
    <w:rsid w:val="007E7CA6"/>
    <w:rsid w:val="007F0000"/>
    <w:rsid w:val="007F00E4"/>
    <w:rsid w:val="007F0331"/>
    <w:rsid w:val="007F0E3A"/>
    <w:rsid w:val="007F17D1"/>
    <w:rsid w:val="007F19CB"/>
    <w:rsid w:val="007F1B7A"/>
    <w:rsid w:val="007F1EDF"/>
    <w:rsid w:val="007F2129"/>
    <w:rsid w:val="007F21F0"/>
    <w:rsid w:val="007F2997"/>
    <w:rsid w:val="007F2C42"/>
    <w:rsid w:val="007F3A82"/>
    <w:rsid w:val="007F3E5E"/>
    <w:rsid w:val="007F42FE"/>
    <w:rsid w:val="007F436A"/>
    <w:rsid w:val="007F44F0"/>
    <w:rsid w:val="007F484A"/>
    <w:rsid w:val="007F4ED3"/>
    <w:rsid w:val="007F59D0"/>
    <w:rsid w:val="007F5EE5"/>
    <w:rsid w:val="007F6133"/>
    <w:rsid w:val="007F614A"/>
    <w:rsid w:val="007F615E"/>
    <w:rsid w:val="007F6F35"/>
    <w:rsid w:val="007F6F7C"/>
    <w:rsid w:val="007F714D"/>
    <w:rsid w:val="007F71A8"/>
    <w:rsid w:val="007F73EF"/>
    <w:rsid w:val="007F73F7"/>
    <w:rsid w:val="007F773B"/>
    <w:rsid w:val="007F77AC"/>
    <w:rsid w:val="007F78AC"/>
    <w:rsid w:val="007F78B2"/>
    <w:rsid w:val="007F7B70"/>
    <w:rsid w:val="007F7BCC"/>
    <w:rsid w:val="007F7F50"/>
    <w:rsid w:val="00800579"/>
    <w:rsid w:val="008005D7"/>
    <w:rsid w:val="00800A54"/>
    <w:rsid w:val="00801152"/>
    <w:rsid w:val="0080153B"/>
    <w:rsid w:val="00801845"/>
    <w:rsid w:val="00801BD2"/>
    <w:rsid w:val="00801E0F"/>
    <w:rsid w:val="0080238D"/>
    <w:rsid w:val="008023BB"/>
    <w:rsid w:val="00802744"/>
    <w:rsid w:val="00802C58"/>
    <w:rsid w:val="0080338E"/>
    <w:rsid w:val="00803463"/>
    <w:rsid w:val="008034B7"/>
    <w:rsid w:val="008035DE"/>
    <w:rsid w:val="00804149"/>
    <w:rsid w:val="0080428B"/>
    <w:rsid w:val="008047FE"/>
    <w:rsid w:val="00804C40"/>
    <w:rsid w:val="008052AE"/>
    <w:rsid w:val="00805302"/>
    <w:rsid w:val="008054BA"/>
    <w:rsid w:val="00805881"/>
    <w:rsid w:val="00805C70"/>
    <w:rsid w:val="00805E4C"/>
    <w:rsid w:val="0080607A"/>
    <w:rsid w:val="00806213"/>
    <w:rsid w:val="0080645B"/>
    <w:rsid w:val="0080677F"/>
    <w:rsid w:val="008067FB"/>
    <w:rsid w:val="00806888"/>
    <w:rsid w:val="00806CA3"/>
    <w:rsid w:val="00806DCD"/>
    <w:rsid w:val="00806E76"/>
    <w:rsid w:val="00807462"/>
    <w:rsid w:val="00807862"/>
    <w:rsid w:val="00807864"/>
    <w:rsid w:val="00807AFD"/>
    <w:rsid w:val="008100B3"/>
    <w:rsid w:val="0081037F"/>
    <w:rsid w:val="0081054D"/>
    <w:rsid w:val="008109EA"/>
    <w:rsid w:val="00810EC0"/>
    <w:rsid w:val="0081137C"/>
    <w:rsid w:val="00811DA7"/>
    <w:rsid w:val="00811EBE"/>
    <w:rsid w:val="00811F28"/>
    <w:rsid w:val="00811FB0"/>
    <w:rsid w:val="00812045"/>
    <w:rsid w:val="008120A5"/>
    <w:rsid w:val="0081218D"/>
    <w:rsid w:val="00812286"/>
    <w:rsid w:val="00812402"/>
    <w:rsid w:val="00812623"/>
    <w:rsid w:val="00812787"/>
    <w:rsid w:val="008129B3"/>
    <w:rsid w:val="00812F8B"/>
    <w:rsid w:val="00813196"/>
    <w:rsid w:val="0081325E"/>
    <w:rsid w:val="00813466"/>
    <w:rsid w:val="00813945"/>
    <w:rsid w:val="00813CBC"/>
    <w:rsid w:val="00813D74"/>
    <w:rsid w:val="008142A9"/>
    <w:rsid w:val="00814412"/>
    <w:rsid w:val="00814471"/>
    <w:rsid w:val="008146E5"/>
    <w:rsid w:val="00814873"/>
    <w:rsid w:val="00814A76"/>
    <w:rsid w:val="00814FDC"/>
    <w:rsid w:val="0081541B"/>
    <w:rsid w:val="00815C31"/>
    <w:rsid w:val="00815DCD"/>
    <w:rsid w:val="008160C2"/>
    <w:rsid w:val="008163F6"/>
    <w:rsid w:val="00816D07"/>
    <w:rsid w:val="00816E6E"/>
    <w:rsid w:val="00816E83"/>
    <w:rsid w:val="00817603"/>
    <w:rsid w:val="00817AFF"/>
    <w:rsid w:val="00817B1F"/>
    <w:rsid w:val="00817C43"/>
    <w:rsid w:val="00817ED4"/>
    <w:rsid w:val="00817FDA"/>
    <w:rsid w:val="0082073D"/>
    <w:rsid w:val="00820D1D"/>
    <w:rsid w:val="008216FB"/>
    <w:rsid w:val="00821C87"/>
    <w:rsid w:val="00821DDD"/>
    <w:rsid w:val="0082221F"/>
    <w:rsid w:val="00822265"/>
    <w:rsid w:val="00822279"/>
    <w:rsid w:val="008223AC"/>
    <w:rsid w:val="008225E2"/>
    <w:rsid w:val="00822CEB"/>
    <w:rsid w:val="00822E50"/>
    <w:rsid w:val="00823392"/>
    <w:rsid w:val="00823423"/>
    <w:rsid w:val="00823647"/>
    <w:rsid w:val="00823817"/>
    <w:rsid w:val="00823A38"/>
    <w:rsid w:val="00823CC0"/>
    <w:rsid w:val="00823CE0"/>
    <w:rsid w:val="00824368"/>
    <w:rsid w:val="0082471D"/>
    <w:rsid w:val="00824743"/>
    <w:rsid w:val="008253F5"/>
    <w:rsid w:val="00825562"/>
    <w:rsid w:val="00826215"/>
    <w:rsid w:val="00826623"/>
    <w:rsid w:val="00826747"/>
    <w:rsid w:val="008267AD"/>
    <w:rsid w:val="00826E48"/>
    <w:rsid w:val="00826EA7"/>
    <w:rsid w:val="00827010"/>
    <w:rsid w:val="0082724F"/>
    <w:rsid w:val="0082733C"/>
    <w:rsid w:val="00827873"/>
    <w:rsid w:val="00827A67"/>
    <w:rsid w:val="0083026C"/>
    <w:rsid w:val="00830996"/>
    <w:rsid w:val="00830D77"/>
    <w:rsid w:val="00831924"/>
    <w:rsid w:val="00831A06"/>
    <w:rsid w:val="00831C0C"/>
    <w:rsid w:val="00832A98"/>
    <w:rsid w:val="00832B10"/>
    <w:rsid w:val="00832B92"/>
    <w:rsid w:val="00832F78"/>
    <w:rsid w:val="0083345E"/>
    <w:rsid w:val="008335FF"/>
    <w:rsid w:val="00833C2E"/>
    <w:rsid w:val="00834C23"/>
    <w:rsid w:val="00834F75"/>
    <w:rsid w:val="00834FBD"/>
    <w:rsid w:val="008350CC"/>
    <w:rsid w:val="00835505"/>
    <w:rsid w:val="008356BA"/>
    <w:rsid w:val="00836229"/>
    <w:rsid w:val="008369EF"/>
    <w:rsid w:val="00836B9E"/>
    <w:rsid w:val="00837061"/>
    <w:rsid w:val="00837751"/>
    <w:rsid w:val="0083799A"/>
    <w:rsid w:val="008405FD"/>
    <w:rsid w:val="00840A01"/>
    <w:rsid w:val="0084193F"/>
    <w:rsid w:val="00841B45"/>
    <w:rsid w:val="00841D09"/>
    <w:rsid w:val="00841FCE"/>
    <w:rsid w:val="00842273"/>
    <w:rsid w:val="00842799"/>
    <w:rsid w:val="00842915"/>
    <w:rsid w:val="008429CD"/>
    <w:rsid w:val="00842BB2"/>
    <w:rsid w:val="00842E8B"/>
    <w:rsid w:val="00842EC2"/>
    <w:rsid w:val="00842FC8"/>
    <w:rsid w:val="008430C9"/>
    <w:rsid w:val="008431D0"/>
    <w:rsid w:val="00843A99"/>
    <w:rsid w:val="00843E39"/>
    <w:rsid w:val="00843F0E"/>
    <w:rsid w:val="00843F49"/>
    <w:rsid w:val="00843F8E"/>
    <w:rsid w:val="008441F5"/>
    <w:rsid w:val="00844685"/>
    <w:rsid w:val="00844F84"/>
    <w:rsid w:val="0084526E"/>
    <w:rsid w:val="008452E3"/>
    <w:rsid w:val="008456FE"/>
    <w:rsid w:val="00845D83"/>
    <w:rsid w:val="00845DD6"/>
    <w:rsid w:val="00845E69"/>
    <w:rsid w:val="00845F42"/>
    <w:rsid w:val="008461FA"/>
    <w:rsid w:val="008461FF"/>
    <w:rsid w:val="0084640C"/>
    <w:rsid w:val="00846783"/>
    <w:rsid w:val="008467E0"/>
    <w:rsid w:val="008469F3"/>
    <w:rsid w:val="00846ADF"/>
    <w:rsid w:val="00846C9B"/>
    <w:rsid w:val="00846DBE"/>
    <w:rsid w:val="00846E93"/>
    <w:rsid w:val="00846FBC"/>
    <w:rsid w:val="00847074"/>
    <w:rsid w:val="008472D9"/>
    <w:rsid w:val="008473D2"/>
    <w:rsid w:val="00847676"/>
    <w:rsid w:val="00847B30"/>
    <w:rsid w:val="00847B6C"/>
    <w:rsid w:val="00847B81"/>
    <w:rsid w:val="00850341"/>
    <w:rsid w:val="00850647"/>
    <w:rsid w:val="00850835"/>
    <w:rsid w:val="008508A6"/>
    <w:rsid w:val="00850AF5"/>
    <w:rsid w:val="00850E94"/>
    <w:rsid w:val="008512B9"/>
    <w:rsid w:val="0085147F"/>
    <w:rsid w:val="00851B8C"/>
    <w:rsid w:val="00851BDB"/>
    <w:rsid w:val="00851DCB"/>
    <w:rsid w:val="0085227A"/>
    <w:rsid w:val="0085227E"/>
    <w:rsid w:val="0085256B"/>
    <w:rsid w:val="0085282F"/>
    <w:rsid w:val="008529D3"/>
    <w:rsid w:val="00852CE9"/>
    <w:rsid w:val="00852D9E"/>
    <w:rsid w:val="00853A90"/>
    <w:rsid w:val="00853B3F"/>
    <w:rsid w:val="00854151"/>
    <w:rsid w:val="00854473"/>
    <w:rsid w:val="008544A6"/>
    <w:rsid w:val="00854513"/>
    <w:rsid w:val="008546C5"/>
    <w:rsid w:val="008546E5"/>
    <w:rsid w:val="008546F9"/>
    <w:rsid w:val="00854BB9"/>
    <w:rsid w:val="00854CDC"/>
    <w:rsid w:val="00854E67"/>
    <w:rsid w:val="008550C3"/>
    <w:rsid w:val="00855869"/>
    <w:rsid w:val="00855991"/>
    <w:rsid w:val="00855CBC"/>
    <w:rsid w:val="00855CF8"/>
    <w:rsid w:val="00855F46"/>
    <w:rsid w:val="008566A1"/>
    <w:rsid w:val="0085671A"/>
    <w:rsid w:val="00856DAA"/>
    <w:rsid w:val="00856FDE"/>
    <w:rsid w:val="0085704C"/>
    <w:rsid w:val="008571E1"/>
    <w:rsid w:val="008572D3"/>
    <w:rsid w:val="008574AA"/>
    <w:rsid w:val="00857690"/>
    <w:rsid w:val="008579EB"/>
    <w:rsid w:val="00857F33"/>
    <w:rsid w:val="00860179"/>
    <w:rsid w:val="00860557"/>
    <w:rsid w:val="00860850"/>
    <w:rsid w:val="00860960"/>
    <w:rsid w:val="00860BC9"/>
    <w:rsid w:val="00860DB8"/>
    <w:rsid w:val="008614DE"/>
    <w:rsid w:val="0086193A"/>
    <w:rsid w:val="00862304"/>
    <w:rsid w:val="00862663"/>
    <w:rsid w:val="00862818"/>
    <w:rsid w:val="00862853"/>
    <w:rsid w:val="00862C0F"/>
    <w:rsid w:val="00862F4E"/>
    <w:rsid w:val="00862F83"/>
    <w:rsid w:val="0086334E"/>
    <w:rsid w:val="008637A5"/>
    <w:rsid w:val="008637ED"/>
    <w:rsid w:val="00863ED0"/>
    <w:rsid w:val="00864125"/>
    <w:rsid w:val="008641F5"/>
    <w:rsid w:val="00864222"/>
    <w:rsid w:val="008646F7"/>
    <w:rsid w:val="008648BC"/>
    <w:rsid w:val="00864A78"/>
    <w:rsid w:val="00864AB4"/>
    <w:rsid w:val="00864B06"/>
    <w:rsid w:val="00864B56"/>
    <w:rsid w:val="00864D14"/>
    <w:rsid w:val="00864F9E"/>
    <w:rsid w:val="00865183"/>
    <w:rsid w:val="00865608"/>
    <w:rsid w:val="008657E5"/>
    <w:rsid w:val="0086583C"/>
    <w:rsid w:val="00865E30"/>
    <w:rsid w:val="008663E7"/>
    <w:rsid w:val="008664CD"/>
    <w:rsid w:val="00866808"/>
    <w:rsid w:val="00866B0F"/>
    <w:rsid w:val="00866BDE"/>
    <w:rsid w:val="0086729D"/>
    <w:rsid w:val="00867AE2"/>
    <w:rsid w:val="00867DF1"/>
    <w:rsid w:val="0087000F"/>
    <w:rsid w:val="008700AD"/>
    <w:rsid w:val="008700FA"/>
    <w:rsid w:val="0087073B"/>
    <w:rsid w:val="00870C33"/>
    <w:rsid w:val="00871670"/>
    <w:rsid w:val="008716DC"/>
    <w:rsid w:val="0087195B"/>
    <w:rsid w:val="00871A69"/>
    <w:rsid w:val="00871B47"/>
    <w:rsid w:val="00871B60"/>
    <w:rsid w:val="00872610"/>
    <w:rsid w:val="00872759"/>
    <w:rsid w:val="00872AD6"/>
    <w:rsid w:val="00872F9E"/>
    <w:rsid w:val="0087306C"/>
    <w:rsid w:val="0087315C"/>
    <w:rsid w:val="008732F7"/>
    <w:rsid w:val="008737B3"/>
    <w:rsid w:val="00873D78"/>
    <w:rsid w:val="0087404E"/>
    <w:rsid w:val="00874289"/>
    <w:rsid w:val="0087433E"/>
    <w:rsid w:val="008745AE"/>
    <w:rsid w:val="00874965"/>
    <w:rsid w:val="00874A4B"/>
    <w:rsid w:val="00874B7D"/>
    <w:rsid w:val="00874CFD"/>
    <w:rsid w:val="008751EB"/>
    <w:rsid w:val="00875687"/>
    <w:rsid w:val="00875E95"/>
    <w:rsid w:val="00875F5F"/>
    <w:rsid w:val="00875F62"/>
    <w:rsid w:val="008760FB"/>
    <w:rsid w:val="00876140"/>
    <w:rsid w:val="0087630E"/>
    <w:rsid w:val="008763FA"/>
    <w:rsid w:val="0087671B"/>
    <w:rsid w:val="008767B6"/>
    <w:rsid w:val="00876A8D"/>
    <w:rsid w:val="00876ACF"/>
    <w:rsid w:val="00876AF5"/>
    <w:rsid w:val="00876CCF"/>
    <w:rsid w:val="00876D04"/>
    <w:rsid w:val="00876F7C"/>
    <w:rsid w:val="00876FED"/>
    <w:rsid w:val="0087754F"/>
    <w:rsid w:val="0087761F"/>
    <w:rsid w:val="008779D6"/>
    <w:rsid w:val="00877D1E"/>
    <w:rsid w:val="00877EE8"/>
    <w:rsid w:val="008801D0"/>
    <w:rsid w:val="008803D2"/>
    <w:rsid w:val="008809EC"/>
    <w:rsid w:val="00880A07"/>
    <w:rsid w:val="00880B96"/>
    <w:rsid w:val="00880C78"/>
    <w:rsid w:val="00880FD2"/>
    <w:rsid w:val="00881140"/>
    <w:rsid w:val="0088178A"/>
    <w:rsid w:val="0088180A"/>
    <w:rsid w:val="00881AA0"/>
    <w:rsid w:val="00881C3F"/>
    <w:rsid w:val="00882083"/>
    <w:rsid w:val="0088215B"/>
    <w:rsid w:val="00882513"/>
    <w:rsid w:val="00882A3F"/>
    <w:rsid w:val="00882F79"/>
    <w:rsid w:val="00884126"/>
    <w:rsid w:val="008846DC"/>
    <w:rsid w:val="0088485E"/>
    <w:rsid w:val="008849DF"/>
    <w:rsid w:val="00884A21"/>
    <w:rsid w:val="00884A57"/>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7DA"/>
    <w:rsid w:val="00886FC5"/>
    <w:rsid w:val="00887076"/>
    <w:rsid w:val="008878EB"/>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45A"/>
    <w:rsid w:val="008925DA"/>
    <w:rsid w:val="008926ED"/>
    <w:rsid w:val="00892EFF"/>
    <w:rsid w:val="00892FA5"/>
    <w:rsid w:val="008936F5"/>
    <w:rsid w:val="00893972"/>
    <w:rsid w:val="00893C48"/>
    <w:rsid w:val="00893CF7"/>
    <w:rsid w:val="00893F2D"/>
    <w:rsid w:val="0089449E"/>
    <w:rsid w:val="0089462E"/>
    <w:rsid w:val="008949E0"/>
    <w:rsid w:val="00894B9B"/>
    <w:rsid w:val="00894F34"/>
    <w:rsid w:val="008953F0"/>
    <w:rsid w:val="00895420"/>
    <w:rsid w:val="00895581"/>
    <w:rsid w:val="00895660"/>
    <w:rsid w:val="00895A63"/>
    <w:rsid w:val="00895A8C"/>
    <w:rsid w:val="00896210"/>
    <w:rsid w:val="00896CC4"/>
    <w:rsid w:val="00896CFA"/>
    <w:rsid w:val="00897382"/>
    <w:rsid w:val="0089759C"/>
    <w:rsid w:val="00897821"/>
    <w:rsid w:val="00897AA5"/>
    <w:rsid w:val="00897D3B"/>
    <w:rsid w:val="00897D80"/>
    <w:rsid w:val="008A07AB"/>
    <w:rsid w:val="008A08BC"/>
    <w:rsid w:val="008A1147"/>
    <w:rsid w:val="008A12AA"/>
    <w:rsid w:val="008A1CB3"/>
    <w:rsid w:val="008A1DB0"/>
    <w:rsid w:val="008A1EC4"/>
    <w:rsid w:val="008A1F5F"/>
    <w:rsid w:val="008A2840"/>
    <w:rsid w:val="008A2934"/>
    <w:rsid w:val="008A2F5B"/>
    <w:rsid w:val="008A30EE"/>
    <w:rsid w:val="008A32F9"/>
    <w:rsid w:val="008A3435"/>
    <w:rsid w:val="008A344E"/>
    <w:rsid w:val="008A3AAF"/>
    <w:rsid w:val="008A3EE6"/>
    <w:rsid w:val="008A3F04"/>
    <w:rsid w:val="008A41FF"/>
    <w:rsid w:val="008A44B9"/>
    <w:rsid w:val="008A4984"/>
    <w:rsid w:val="008A502E"/>
    <w:rsid w:val="008A520E"/>
    <w:rsid w:val="008A5257"/>
    <w:rsid w:val="008A536C"/>
    <w:rsid w:val="008A53A6"/>
    <w:rsid w:val="008A56B5"/>
    <w:rsid w:val="008A597D"/>
    <w:rsid w:val="008A60CF"/>
    <w:rsid w:val="008A610D"/>
    <w:rsid w:val="008A6391"/>
    <w:rsid w:val="008A6869"/>
    <w:rsid w:val="008A6B69"/>
    <w:rsid w:val="008A7467"/>
    <w:rsid w:val="008A771B"/>
    <w:rsid w:val="008A7C4D"/>
    <w:rsid w:val="008A7F9C"/>
    <w:rsid w:val="008B0775"/>
    <w:rsid w:val="008B07F8"/>
    <w:rsid w:val="008B0840"/>
    <w:rsid w:val="008B09E7"/>
    <w:rsid w:val="008B0A02"/>
    <w:rsid w:val="008B0A11"/>
    <w:rsid w:val="008B0C21"/>
    <w:rsid w:val="008B0DAC"/>
    <w:rsid w:val="008B10AA"/>
    <w:rsid w:val="008B1272"/>
    <w:rsid w:val="008B1713"/>
    <w:rsid w:val="008B2144"/>
    <w:rsid w:val="008B234D"/>
    <w:rsid w:val="008B271B"/>
    <w:rsid w:val="008B2785"/>
    <w:rsid w:val="008B2CF2"/>
    <w:rsid w:val="008B32F4"/>
    <w:rsid w:val="008B4219"/>
    <w:rsid w:val="008B4410"/>
    <w:rsid w:val="008B4411"/>
    <w:rsid w:val="008B4731"/>
    <w:rsid w:val="008B4936"/>
    <w:rsid w:val="008B4DBE"/>
    <w:rsid w:val="008B4E5E"/>
    <w:rsid w:val="008B5078"/>
    <w:rsid w:val="008B50AC"/>
    <w:rsid w:val="008B51F5"/>
    <w:rsid w:val="008B538D"/>
    <w:rsid w:val="008B553D"/>
    <w:rsid w:val="008B58BD"/>
    <w:rsid w:val="008B5D0D"/>
    <w:rsid w:val="008B5D3B"/>
    <w:rsid w:val="008B607F"/>
    <w:rsid w:val="008B62A7"/>
    <w:rsid w:val="008B640B"/>
    <w:rsid w:val="008B649C"/>
    <w:rsid w:val="008B6D9D"/>
    <w:rsid w:val="008B7314"/>
    <w:rsid w:val="008B747C"/>
    <w:rsid w:val="008B74ED"/>
    <w:rsid w:val="008B7687"/>
    <w:rsid w:val="008B76D4"/>
    <w:rsid w:val="008B79F5"/>
    <w:rsid w:val="008B7AD9"/>
    <w:rsid w:val="008B7C53"/>
    <w:rsid w:val="008B7C57"/>
    <w:rsid w:val="008B7FDE"/>
    <w:rsid w:val="008C024F"/>
    <w:rsid w:val="008C0269"/>
    <w:rsid w:val="008C042D"/>
    <w:rsid w:val="008C042F"/>
    <w:rsid w:val="008C05FA"/>
    <w:rsid w:val="008C07BC"/>
    <w:rsid w:val="008C0957"/>
    <w:rsid w:val="008C122B"/>
    <w:rsid w:val="008C1825"/>
    <w:rsid w:val="008C184D"/>
    <w:rsid w:val="008C1A64"/>
    <w:rsid w:val="008C1E39"/>
    <w:rsid w:val="008C1F40"/>
    <w:rsid w:val="008C230B"/>
    <w:rsid w:val="008C25F4"/>
    <w:rsid w:val="008C2767"/>
    <w:rsid w:val="008C27A9"/>
    <w:rsid w:val="008C292E"/>
    <w:rsid w:val="008C2ECB"/>
    <w:rsid w:val="008C2FA7"/>
    <w:rsid w:val="008C373C"/>
    <w:rsid w:val="008C37E0"/>
    <w:rsid w:val="008C3817"/>
    <w:rsid w:val="008C3F3A"/>
    <w:rsid w:val="008C4057"/>
    <w:rsid w:val="008C4093"/>
    <w:rsid w:val="008C44FD"/>
    <w:rsid w:val="008C474A"/>
    <w:rsid w:val="008C488F"/>
    <w:rsid w:val="008C4BDA"/>
    <w:rsid w:val="008C4FBA"/>
    <w:rsid w:val="008C50FD"/>
    <w:rsid w:val="008C5451"/>
    <w:rsid w:val="008C565B"/>
    <w:rsid w:val="008C5F64"/>
    <w:rsid w:val="008C60D8"/>
    <w:rsid w:val="008C62C5"/>
    <w:rsid w:val="008C65B1"/>
    <w:rsid w:val="008C65E9"/>
    <w:rsid w:val="008C66C0"/>
    <w:rsid w:val="008C6936"/>
    <w:rsid w:val="008C6A1A"/>
    <w:rsid w:val="008C6BAB"/>
    <w:rsid w:val="008C6E5E"/>
    <w:rsid w:val="008C7049"/>
    <w:rsid w:val="008C73DF"/>
    <w:rsid w:val="008C73E4"/>
    <w:rsid w:val="008C7600"/>
    <w:rsid w:val="008C7BE4"/>
    <w:rsid w:val="008C7D8E"/>
    <w:rsid w:val="008C7F5A"/>
    <w:rsid w:val="008D02BE"/>
    <w:rsid w:val="008D02EF"/>
    <w:rsid w:val="008D06B3"/>
    <w:rsid w:val="008D0C36"/>
    <w:rsid w:val="008D0DCB"/>
    <w:rsid w:val="008D0F1F"/>
    <w:rsid w:val="008D100F"/>
    <w:rsid w:val="008D10B5"/>
    <w:rsid w:val="008D13EE"/>
    <w:rsid w:val="008D1847"/>
    <w:rsid w:val="008D1BC5"/>
    <w:rsid w:val="008D1CC6"/>
    <w:rsid w:val="008D1F53"/>
    <w:rsid w:val="008D1FD4"/>
    <w:rsid w:val="008D21C6"/>
    <w:rsid w:val="008D231B"/>
    <w:rsid w:val="008D27D2"/>
    <w:rsid w:val="008D28B0"/>
    <w:rsid w:val="008D2D03"/>
    <w:rsid w:val="008D2D89"/>
    <w:rsid w:val="008D2E72"/>
    <w:rsid w:val="008D2FDE"/>
    <w:rsid w:val="008D31D7"/>
    <w:rsid w:val="008D38BF"/>
    <w:rsid w:val="008D3B96"/>
    <w:rsid w:val="008D3FE2"/>
    <w:rsid w:val="008D4078"/>
    <w:rsid w:val="008D469E"/>
    <w:rsid w:val="008D4847"/>
    <w:rsid w:val="008D4C70"/>
    <w:rsid w:val="008D523A"/>
    <w:rsid w:val="008D5261"/>
    <w:rsid w:val="008D5C67"/>
    <w:rsid w:val="008D5E5F"/>
    <w:rsid w:val="008D5EE4"/>
    <w:rsid w:val="008D5F95"/>
    <w:rsid w:val="008D623B"/>
    <w:rsid w:val="008D63CA"/>
    <w:rsid w:val="008D6C7B"/>
    <w:rsid w:val="008D707F"/>
    <w:rsid w:val="008D73B1"/>
    <w:rsid w:val="008D7A53"/>
    <w:rsid w:val="008D7C20"/>
    <w:rsid w:val="008D7CC1"/>
    <w:rsid w:val="008D7F4B"/>
    <w:rsid w:val="008D7F52"/>
    <w:rsid w:val="008E0018"/>
    <w:rsid w:val="008E0641"/>
    <w:rsid w:val="008E153C"/>
    <w:rsid w:val="008E163C"/>
    <w:rsid w:val="008E19EC"/>
    <w:rsid w:val="008E1A87"/>
    <w:rsid w:val="008E1D87"/>
    <w:rsid w:val="008E1E02"/>
    <w:rsid w:val="008E1F88"/>
    <w:rsid w:val="008E285C"/>
    <w:rsid w:val="008E2C74"/>
    <w:rsid w:val="008E3459"/>
    <w:rsid w:val="008E3523"/>
    <w:rsid w:val="008E3618"/>
    <w:rsid w:val="008E3937"/>
    <w:rsid w:val="008E3D9D"/>
    <w:rsid w:val="008E407B"/>
    <w:rsid w:val="008E42D0"/>
    <w:rsid w:val="008E49DD"/>
    <w:rsid w:val="008E5164"/>
    <w:rsid w:val="008E5307"/>
    <w:rsid w:val="008E54D8"/>
    <w:rsid w:val="008E5B1E"/>
    <w:rsid w:val="008E5B91"/>
    <w:rsid w:val="008E6155"/>
    <w:rsid w:val="008E6955"/>
    <w:rsid w:val="008E6993"/>
    <w:rsid w:val="008E7488"/>
    <w:rsid w:val="008E79FB"/>
    <w:rsid w:val="008E7B1F"/>
    <w:rsid w:val="008E7C47"/>
    <w:rsid w:val="008E7E85"/>
    <w:rsid w:val="008F03ED"/>
    <w:rsid w:val="008F07E9"/>
    <w:rsid w:val="008F0B02"/>
    <w:rsid w:val="008F0ED8"/>
    <w:rsid w:val="008F1C87"/>
    <w:rsid w:val="008F2349"/>
    <w:rsid w:val="008F284F"/>
    <w:rsid w:val="008F2940"/>
    <w:rsid w:val="008F2A91"/>
    <w:rsid w:val="008F2E9C"/>
    <w:rsid w:val="008F2E9E"/>
    <w:rsid w:val="008F3DB7"/>
    <w:rsid w:val="008F3DE3"/>
    <w:rsid w:val="008F3E84"/>
    <w:rsid w:val="008F4315"/>
    <w:rsid w:val="008F4349"/>
    <w:rsid w:val="008F437A"/>
    <w:rsid w:val="008F4435"/>
    <w:rsid w:val="008F4CA4"/>
    <w:rsid w:val="008F52D0"/>
    <w:rsid w:val="008F5727"/>
    <w:rsid w:val="008F5888"/>
    <w:rsid w:val="008F616C"/>
    <w:rsid w:val="008F6612"/>
    <w:rsid w:val="008F6E64"/>
    <w:rsid w:val="008F744C"/>
    <w:rsid w:val="008F7B5E"/>
    <w:rsid w:val="009000EC"/>
    <w:rsid w:val="009002FF"/>
    <w:rsid w:val="009006FF"/>
    <w:rsid w:val="0090081D"/>
    <w:rsid w:val="00900D5D"/>
    <w:rsid w:val="00901230"/>
    <w:rsid w:val="009018FE"/>
    <w:rsid w:val="00901AED"/>
    <w:rsid w:val="0090273E"/>
    <w:rsid w:val="009028A9"/>
    <w:rsid w:val="00902AA7"/>
    <w:rsid w:val="00902E0A"/>
    <w:rsid w:val="009034BB"/>
    <w:rsid w:val="00903C8E"/>
    <w:rsid w:val="00904130"/>
    <w:rsid w:val="009041FB"/>
    <w:rsid w:val="00904413"/>
    <w:rsid w:val="00904615"/>
    <w:rsid w:val="009049CD"/>
    <w:rsid w:val="00904C6A"/>
    <w:rsid w:val="00905110"/>
    <w:rsid w:val="00905187"/>
    <w:rsid w:val="009052E1"/>
    <w:rsid w:val="009054C1"/>
    <w:rsid w:val="0090561F"/>
    <w:rsid w:val="009057B1"/>
    <w:rsid w:val="00906122"/>
    <w:rsid w:val="009061A3"/>
    <w:rsid w:val="009061AC"/>
    <w:rsid w:val="009062A5"/>
    <w:rsid w:val="0090648B"/>
    <w:rsid w:val="009067D2"/>
    <w:rsid w:val="00906A5A"/>
    <w:rsid w:val="00906E26"/>
    <w:rsid w:val="00906ED2"/>
    <w:rsid w:val="00906EDA"/>
    <w:rsid w:val="009072EC"/>
    <w:rsid w:val="009078C9"/>
    <w:rsid w:val="00907A68"/>
    <w:rsid w:val="00910140"/>
    <w:rsid w:val="00910A26"/>
    <w:rsid w:val="00910E44"/>
    <w:rsid w:val="009110AA"/>
    <w:rsid w:val="009112B8"/>
    <w:rsid w:val="00912124"/>
    <w:rsid w:val="00912397"/>
    <w:rsid w:val="00912743"/>
    <w:rsid w:val="009129C9"/>
    <w:rsid w:val="00912F44"/>
    <w:rsid w:val="00912FC0"/>
    <w:rsid w:val="009131B4"/>
    <w:rsid w:val="0091320C"/>
    <w:rsid w:val="009132D6"/>
    <w:rsid w:val="00913661"/>
    <w:rsid w:val="00913867"/>
    <w:rsid w:val="0091416B"/>
    <w:rsid w:val="0091418F"/>
    <w:rsid w:val="0091421A"/>
    <w:rsid w:val="00914378"/>
    <w:rsid w:val="00914B8B"/>
    <w:rsid w:val="00914E14"/>
    <w:rsid w:val="0091552E"/>
    <w:rsid w:val="0091572B"/>
    <w:rsid w:val="009158BA"/>
    <w:rsid w:val="00915BB0"/>
    <w:rsid w:val="00915BF3"/>
    <w:rsid w:val="00916157"/>
    <w:rsid w:val="00916221"/>
    <w:rsid w:val="00916516"/>
    <w:rsid w:val="009165AA"/>
    <w:rsid w:val="009165DA"/>
    <w:rsid w:val="009166BA"/>
    <w:rsid w:val="00916A8F"/>
    <w:rsid w:val="00916D01"/>
    <w:rsid w:val="009175B4"/>
    <w:rsid w:val="00917A76"/>
    <w:rsid w:val="00917A7E"/>
    <w:rsid w:val="00917D61"/>
    <w:rsid w:val="0092007A"/>
    <w:rsid w:val="0092017C"/>
    <w:rsid w:val="0092025D"/>
    <w:rsid w:val="0092035C"/>
    <w:rsid w:val="0092054D"/>
    <w:rsid w:val="009206B5"/>
    <w:rsid w:val="00920765"/>
    <w:rsid w:val="009208CA"/>
    <w:rsid w:val="00920A8D"/>
    <w:rsid w:val="009213BC"/>
    <w:rsid w:val="0092143C"/>
    <w:rsid w:val="0092149E"/>
    <w:rsid w:val="009214DE"/>
    <w:rsid w:val="00921724"/>
    <w:rsid w:val="0092173F"/>
    <w:rsid w:val="00921869"/>
    <w:rsid w:val="00921DEE"/>
    <w:rsid w:val="009224A5"/>
    <w:rsid w:val="00922551"/>
    <w:rsid w:val="009225E7"/>
    <w:rsid w:val="00922783"/>
    <w:rsid w:val="009229B8"/>
    <w:rsid w:val="00922A9F"/>
    <w:rsid w:val="00922B03"/>
    <w:rsid w:val="00922E52"/>
    <w:rsid w:val="00923015"/>
    <w:rsid w:val="009236F9"/>
    <w:rsid w:val="00923855"/>
    <w:rsid w:val="0092392A"/>
    <w:rsid w:val="0092395A"/>
    <w:rsid w:val="00923C6C"/>
    <w:rsid w:val="00925373"/>
    <w:rsid w:val="009253D3"/>
    <w:rsid w:val="00925426"/>
    <w:rsid w:val="00925512"/>
    <w:rsid w:val="009256B7"/>
    <w:rsid w:val="009256D7"/>
    <w:rsid w:val="00925999"/>
    <w:rsid w:val="00925CA7"/>
    <w:rsid w:val="00925D3C"/>
    <w:rsid w:val="00925FB4"/>
    <w:rsid w:val="00926078"/>
    <w:rsid w:val="009261AA"/>
    <w:rsid w:val="0092656E"/>
    <w:rsid w:val="00926914"/>
    <w:rsid w:val="00926B97"/>
    <w:rsid w:val="00926E37"/>
    <w:rsid w:val="00927090"/>
    <w:rsid w:val="009273D1"/>
    <w:rsid w:val="00927684"/>
    <w:rsid w:val="00927701"/>
    <w:rsid w:val="00927983"/>
    <w:rsid w:val="009279AA"/>
    <w:rsid w:val="00927F5B"/>
    <w:rsid w:val="0093028F"/>
    <w:rsid w:val="00930435"/>
    <w:rsid w:val="009307A4"/>
    <w:rsid w:val="00930D9A"/>
    <w:rsid w:val="00930D9C"/>
    <w:rsid w:val="009319E3"/>
    <w:rsid w:val="00931A1F"/>
    <w:rsid w:val="00931BEA"/>
    <w:rsid w:val="00931BFF"/>
    <w:rsid w:val="00931DDA"/>
    <w:rsid w:val="009320FC"/>
    <w:rsid w:val="00932403"/>
    <w:rsid w:val="0093287F"/>
    <w:rsid w:val="009329BE"/>
    <w:rsid w:val="009329E3"/>
    <w:rsid w:val="00932CD9"/>
    <w:rsid w:val="00933209"/>
    <w:rsid w:val="00933717"/>
    <w:rsid w:val="00933B61"/>
    <w:rsid w:val="00933D9B"/>
    <w:rsid w:val="00933DFB"/>
    <w:rsid w:val="00933E48"/>
    <w:rsid w:val="00933E50"/>
    <w:rsid w:val="00933E87"/>
    <w:rsid w:val="00934195"/>
    <w:rsid w:val="009342CA"/>
    <w:rsid w:val="009345D2"/>
    <w:rsid w:val="009346E1"/>
    <w:rsid w:val="00934712"/>
    <w:rsid w:val="0093490E"/>
    <w:rsid w:val="00934A96"/>
    <w:rsid w:val="00934B7A"/>
    <w:rsid w:val="00934E2B"/>
    <w:rsid w:val="00935265"/>
    <w:rsid w:val="0093529D"/>
    <w:rsid w:val="009352D2"/>
    <w:rsid w:val="00935862"/>
    <w:rsid w:val="0093591F"/>
    <w:rsid w:val="00935E2B"/>
    <w:rsid w:val="009364B0"/>
    <w:rsid w:val="009367CB"/>
    <w:rsid w:val="009369F7"/>
    <w:rsid w:val="00936C93"/>
    <w:rsid w:val="00936F95"/>
    <w:rsid w:val="0093700A"/>
    <w:rsid w:val="00937305"/>
    <w:rsid w:val="0093770C"/>
    <w:rsid w:val="009379A5"/>
    <w:rsid w:val="00937B29"/>
    <w:rsid w:val="00940682"/>
    <w:rsid w:val="00940BD5"/>
    <w:rsid w:val="00941246"/>
    <w:rsid w:val="00941631"/>
    <w:rsid w:val="0094187C"/>
    <w:rsid w:val="00941BF7"/>
    <w:rsid w:val="00941EEE"/>
    <w:rsid w:val="00941F77"/>
    <w:rsid w:val="0094230A"/>
    <w:rsid w:val="009423FE"/>
    <w:rsid w:val="0094311A"/>
    <w:rsid w:val="00943692"/>
    <w:rsid w:val="009437C1"/>
    <w:rsid w:val="00943905"/>
    <w:rsid w:val="00943F13"/>
    <w:rsid w:val="00944330"/>
    <w:rsid w:val="009451B9"/>
    <w:rsid w:val="00945498"/>
    <w:rsid w:val="00945CA5"/>
    <w:rsid w:val="00945EE8"/>
    <w:rsid w:val="00945EF0"/>
    <w:rsid w:val="009463B0"/>
    <w:rsid w:val="00946A39"/>
    <w:rsid w:val="00946BFC"/>
    <w:rsid w:val="0094710B"/>
    <w:rsid w:val="00947AEB"/>
    <w:rsid w:val="00947D5C"/>
    <w:rsid w:val="00947D91"/>
    <w:rsid w:val="009507B9"/>
    <w:rsid w:val="00950922"/>
    <w:rsid w:val="00950A20"/>
    <w:rsid w:val="00950B01"/>
    <w:rsid w:val="00950E68"/>
    <w:rsid w:val="00950EB9"/>
    <w:rsid w:val="00950FBF"/>
    <w:rsid w:val="00951088"/>
    <w:rsid w:val="0095134A"/>
    <w:rsid w:val="009513E7"/>
    <w:rsid w:val="0095184D"/>
    <w:rsid w:val="00951CC8"/>
    <w:rsid w:val="00951D77"/>
    <w:rsid w:val="00951F23"/>
    <w:rsid w:val="00951F54"/>
    <w:rsid w:val="00952653"/>
    <w:rsid w:val="00952B92"/>
    <w:rsid w:val="009533ED"/>
    <w:rsid w:val="009534BC"/>
    <w:rsid w:val="009537E3"/>
    <w:rsid w:val="00953A05"/>
    <w:rsid w:val="00953AC5"/>
    <w:rsid w:val="00954036"/>
    <w:rsid w:val="00954114"/>
    <w:rsid w:val="0095482B"/>
    <w:rsid w:val="009549BD"/>
    <w:rsid w:val="00954A54"/>
    <w:rsid w:val="00954BA7"/>
    <w:rsid w:val="00955885"/>
    <w:rsid w:val="00955CF8"/>
    <w:rsid w:val="00955FAD"/>
    <w:rsid w:val="0095606B"/>
    <w:rsid w:val="009561A7"/>
    <w:rsid w:val="0095622A"/>
    <w:rsid w:val="0095688B"/>
    <w:rsid w:val="00956BE8"/>
    <w:rsid w:val="00956FB4"/>
    <w:rsid w:val="00957243"/>
    <w:rsid w:val="00957422"/>
    <w:rsid w:val="009576EE"/>
    <w:rsid w:val="0095774E"/>
    <w:rsid w:val="009577E0"/>
    <w:rsid w:val="009578D3"/>
    <w:rsid w:val="00957F9F"/>
    <w:rsid w:val="00957FD8"/>
    <w:rsid w:val="0096017F"/>
    <w:rsid w:val="009609E5"/>
    <w:rsid w:val="00960FF4"/>
    <w:rsid w:val="0096101C"/>
    <w:rsid w:val="00961057"/>
    <w:rsid w:val="00961159"/>
    <w:rsid w:val="00961201"/>
    <w:rsid w:val="009612E7"/>
    <w:rsid w:val="00961343"/>
    <w:rsid w:val="00961DB1"/>
    <w:rsid w:val="00962025"/>
    <w:rsid w:val="009620D1"/>
    <w:rsid w:val="00962197"/>
    <w:rsid w:val="009621DA"/>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157"/>
    <w:rsid w:val="00966313"/>
    <w:rsid w:val="00966C6E"/>
    <w:rsid w:val="00966CD6"/>
    <w:rsid w:val="00966DC4"/>
    <w:rsid w:val="00966E46"/>
    <w:rsid w:val="0096723A"/>
    <w:rsid w:val="009678DD"/>
    <w:rsid w:val="0096796B"/>
    <w:rsid w:val="00967A2C"/>
    <w:rsid w:val="00970025"/>
    <w:rsid w:val="00970939"/>
    <w:rsid w:val="00970B86"/>
    <w:rsid w:val="00970BB8"/>
    <w:rsid w:val="00970BD3"/>
    <w:rsid w:val="00970DE4"/>
    <w:rsid w:val="00970FB7"/>
    <w:rsid w:val="00971657"/>
    <w:rsid w:val="00971AC1"/>
    <w:rsid w:val="00971BCA"/>
    <w:rsid w:val="00971C5A"/>
    <w:rsid w:val="00971D03"/>
    <w:rsid w:val="00971E39"/>
    <w:rsid w:val="0097212D"/>
    <w:rsid w:val="009724B6"/>
    <w:rsid w:val="0097254C"/>
    <w:rsid w:val="0097279B"/>
    <w:rsid w:val="00972999"/>
    <w:rsid w:val="00972EFE"/>
    <w:rsid w:val="00972F1C"/>
    <w:rsid w:val="00972F5C"/>
    <w:rsid w:val="00973094"/>
    <w:rsid w:val="00973500"/>
    <w:rsid w:val="00973D2C"/>
    <w:rsid w:val="00973E99"/>
    <w:rsid w:val="00974230"/>
    <w:rsid w:val="009746C8"/>
    <w:rsid w:val="009749C6"/>
    <w:rsid w:val="00974F21"/>
    <w:rsid w:val="0097518C"/>
    <w:rsid w:val="009752A7"/>
    <w:rsid w:val="00975365"/>
    <w:rsid w:val="009753A2"/>
    <w:rsid w:val="00975838"/>
    <w:rsid w:val="00975A2B"/>
    <w:rsid w:val="00975D7F"/>
    <w:rsid w:val="0097631F"/>
    <w:rsid w:val="0097649C"/>
    <w:rsid w:val="009764BA"/>
    <w:rsid w:val="0097651D"/>
    <w:rsid w:val="00976A81"/>
    <w:rsid w:val="009772B1"/>
    <w:rsid w:val="00977AD3"/>
    <w:rsid w:val="00977AE1"/>
    <w:rsid w:val="00977D04"/>
    <w:rsid w:val="00977E5E"/>
    <w:rsid w:val="009800F0"/>
    <w:rsid w:val="009800F4"/>
    <w:rsid w:val="0098026E"/>
    <w:rsid w:val="00980341"/>
    <w:rsid w:val="00980375"/>
    <w:rsid w:val="00980456"/>
    <w:rsid w:val="00980566"/>
    <w:rsid w:val="00980AA8"/>
    <w:rsid w:val="00980EEE"/>
    <w:rsid w:val="00980FAF"/>
    <w:rsid w:val="0098113F"/>
    <w:rsid w:val="009816FB"/>
    <w:rsid w:val="0098186E"/>
    <w:rsid w:val="00981B21"/>
    <w:rsid w:val="00981B65"/>
    <w:rsid w:val="00981E4F"/>
    <w:rsid w:val="009822ED"/>
    <w:rsid w:val="009823B1"/>
    <w:rsid w:val="00983071"/>
    <w:rsid w:val="0098371A"/>
    <w:rsid w:val="00983874"/>
    <w:rsid w:val="00983A90"/>
    <w:rsid w:val="00983F22"/>
    <w:rsid w:val="00984541"/>
    <w:rsid w:val="009846D9"/>
    <w:rsid w:val="00984857"/>
    <w:rsid w:val="00984A84"/>
    <w:rsid w:val="00984DD7"/>
    <w:rsid w:val="00984EA7"/>
    <w:rsid w:val="00984F17"/>
    <w:rsid w:val="0098537A"/>
    <w:rsid w:val="009854CA"/>
    <w:rsid w:val="00985748"/>
    <w:rsid w:val="00985E9B"/>
    <w:rsid w:val="00985F42"/>
    <w:rsid w:val="00985FB3"/>
    <w:rsid w:val="009860D9"/>
    <w:rsid w:val="0098639B"/>
    <w:rsid w:val="0098639D"/>
    <w:rsid w:val="00986865"/>
    <w:rsid w:val="00986891"/>
    <w:rsid w:val="00986C01"/>
    <w:rsid w:val="00986C55"/>
    <w:rsid w:val="00986E9C"/>
    <w:rsid w:val="0098712A"/>
    <w:rsid w:val="00987139"/>
    <w:rsid w:val="0098719C"/>
    <w:rsid w:val="009871B7"/>
    <w:rsid w:val="00987853"/>
    <w:rsid w:val="00987932"/>
    <w:rsid w:val="00987A1F"/>
    <w:rsid w:val="00987A6A"/>
    <w:rsid w:val="00987E65"/>
    <w:rsid w:val="00990459"/>
    <w:rsid w:val="009904CC"/>
    <w:rsid w:val="0099080A"/>
    <w:rsid w:val="00990B92"/>
    <w:rsid w:val="00990BCC"/>
    <w:rsid w:val="00991341"/>
    <w:rsid w:val="00991524"/>
    <w:rsid w:val="009915C2"/>
    <w:rsid w:val="00991CED"/>
    <w:rsid w:val="0099213A"/>
    <w:rsid w:val="009921E1"/>
    <w:rsid w:val="00992C8A"/>
    <w:rsid w:val="00992F0E"/>
    <w:rsid w:val="00992FFD"/>
    <w:rsid w:val="00993282"/>
    <w:rsid w:val="009932E4"/>
    <w:rsid w:val="0099360B"/>
    <w:rsid w:val="0099364D"/>
    <w:rsid w:val="0099394B"/>
    <w:rsid w:val="00993D9E"/>
    <w:rsid w:val="00993F1A"/>
    <w:rsid w:val="00993F60"/>
    <w:rsid w:val="00993FFA"/>
    <w:rsid w:val="0099400A"/>
    <w:rsid w:val="00994015"/>
    <w:rsid w:val="009941ED"/>
    <w:rsid w:val="009944E4"/>
    <w:rsid w:val="009946B2"/>
    <w:rsid w:val="00994ACE"/>
    <w:rsid w:val="00994CDF"/>
    <w:rsid w:val="00995772"/>
    <w:rsid w:val="00995817"/>
    <w:rsid w:val="0099591C"/>
    <w:rsid w:val="0099614E"/>
    <w:rsid w:val="009962E6"/>
    <w:rsid w:val="00996BDB"/>
    <w:rsid w:val="00997132"/>
    <w:rsid w:val="009A09E4"/>
    <w:rsid w:val="009A0F19"/>
    <w:rsid w:val="009A1896"/>
    <w:rsid w:val="009A1A0C"/>
    <w:rsid w:val="009A1DC4"/>
    <w:rsid w:val="009A1F9C"/>
    <w:rsid w:val="009A2145"/>
    <w:rsid w:val="009A2165"/>
    <w:rsid w:val="009A21F2"/>
    <w:rsid w:val="009A23A5"/>
    <w:rsid w:val="009A252A"/>
    <w:rsid w:val="009A2593"/>
    <w:rsid w:val="009A271D"/>
    <w:rsid w:val="009A294D"/>
    <w:rsid w:val="009A2A88"/>
    <w:rsid w:val="009A305A"/>
    <w:rsid w:val="009A3370"/>
    <w:rsid w:val="009A3556"/>
    <w:rsid w:val="009A35CC"/>
    <w:rsid w:val="009A3660"/>
    <w:rsid w:val="009A3ADE"/>
    <w:rsid w:val="009A3C95"/>
    <w:rsid w:val="009A40C7"/>
    <w:rsid w:val="009A4387"/>
    <w:rsid w:val="009A4A7B"/>
    <w:rsid w:val="009A4B73"/>
    <w:rsid w:val="009A4CF5"/>
    <w:rsid w:val="009A4E8A"/>
    <w:rsid w:val="009A525C"/>
    <w:rsid w:val="009A5344"/>
    <w:rsid w:val="009A54D6"/>
    <w:rsid w:val="009A562E"/>
    <w:rsid w:val="009A565A"/>
    <w:rsid w:val="009A569D"/>
    <w:rsid w:val="009A5A32"/>
    <w:rsid w:val="009A5BFD"/>
    <w:rsid w:val="009A5C44"/>
    <w:rsid w:val="009A5F50"/>
    <w:rsid w:val="009A6027"/>
    <w:rsid w:val="009A63CB"/>
    <w:rsid w:val="009A642F"/>
    <w:rsid w:val="009A691C"/>
    <w:rsid w:val="009A6CD0"/>
    <w:rsid w:val="009A6F6C"/>
    <w:rsid w:val="009A759B"/>
    <w:rsid w:val="009A7947"/>
    <w:rsid w:val="009B020D"/>
    <w:rsid w:val="009B089E"/>
    <w:rsid w:val="009B0ADD"/>
    <w:rsid w:val="009B0AF8"/>
    <w:rsid w:val="009B0B84"/>
    <w:rsid w:val="009B0BE9"/>
    <w:rsid w:val="009B14C4"/>
    <w:rsid w:val="009B168D"/>
    <w:rsid w:val="009B16FB"/>
    <w:rsid w:val="009B19ED"/>
    <w:rsid w:val="009B276A"/>
    <w:rsid w:val="009B2AE5"/>
    <w:rsid w:val="009B3120"/>
    <w:rsid w:val="009B3260"/>
    <w:rsid w:val="009B33D7"/>
    <w:rsid w:val="009B35A0"/>
    <w:rsid w:val="009B35E1"/>
    <w:rsid w:val="009B3AE3"/>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5E7F"/>
    <w:rsid w:val="009B5F8C"/>
    <w:rsid w:val="009B60D8"/>
    <w:rsid w:val="009B6BE6"/>
    <w:rsid w:val="009B6CC4"/>
    <w:rsid w:val="009B6FCA"/>
    <w:rsid w:val="009B74AD"/>
    <w:rsid w:val="009B75AE"/>
    <w:rsid w:val="009B7B86"/>
    <w:rsid w:val="009C0389"/>
    <w:rsid w:val="009C0B2F"/>
    <w:rsid w:val="009C0B9C"/>
    <w:rsid w:val="009C0D12"/>
    <w:rsid w:val="009C0F85"/>
    <w:rsid w:val="009C0FEF"/>
    <w:rsid w:val="009C125D"/>
    <w:rsid w:val="009C156F"/>
    <w:rsid w:val="009C191B"/>
    <w:rsid w:val="009C1BAE"/>
    <w:rsid w:val="009C1E95"/>
    <w:rsid w:val="009C1E9E"/>
    <w:rsid w:val="009C20E3"/>
    <w:rsid w:val="009C214F"/>
    <w:rsid w:val="009C2186"/>
    <w:rsid w:val="009C2401"/>
    <w:rsid w:val="009C279B"/>
    <w:rsid w:val="009C2F2A"/>
    <w:rsid w:val="009C33D9"/>
    <w:rsid w:val="009C3539"/>
    <w:rsid w:val="009C399F"/>
    <w:rsid w:val="009C3FD7"/>
    <w:rsid w:val="009C459A"/>
    <w:rsid w:val="009C4746"/>
    <w:rsid w:val="009C4937"/>
    <w:rsid w:val="009C4CF4"/>
    <w:rsid w:val="009C5402"/>
    <w:rsid w:val="009C599A"/>
    <w:rsid w:val="009C5C0E"/>
    <w:rsid w:val="009C5DC5"/>
    <w:rsid w:val="009C5F0B"/>
    <w:rsid w:val="009C636F"/>
    <w:rsid w:val="009C7061"/>
    <w:rsid w:val="009C7201"/>
    <w:rsid w:val="009C74F8"/>
    <w:rsid w:val="009C76E9"/>
    <w:rsid w:val="009C7B67"/>
    <w:rsid w:val="009C7D68"/>
    <w:rsid w:val="009C7D7B"/>
    <w:rsid w:val="009D00A8"/>
    <w:rsid w:val="009D0214"/>
    <w:rsid w:val="009D0735"/>
    <w:rsid w:val="009D092F"/>
    <w:rsid w:val="009D11A6"/>
    <w:rsid w:val="009D1281"/>
    <w:rsid w:val="009D14D5"/>
    <w:rsid w:val="009D16C4"/>
    <w:rsid w:val="009D17D0"/>
    <w:rsid w:val="009D18E2"/>
    <w:rsid w:val="009D1CE7"/>
    <w:rsid w:val="009D1E89"/>
    <w:rsid w:val="009D2489"/>
    <w:rsid w:val="009D27C6"/>
    <w:rsid w:val="009D2871"/>
    <w:rsid w:val="009D2BE6"/>
    <w:rsid w:val="009D362D"/>
    <w:rsid w:val="009D3BE6"/>
    <w:rsid w:val="009D3C03"/>
    <w:rsid w:val="009D3C2A"/>
    <w:rsid w:val="009D4C8B"/>
    <w:rsid w:val="009D4D95"/>
    <w:rsid w:val="009D4FC0"/>
    <w:rsid w:val="009D52DF"/>
    <w:rsid w:val="009D5659"/>
    <w:rsid w:val="009D5843"/>
    <w:rsid w:val="009D5DC6"/>
    <w:rsid w:val="009D5ED2"/>
    <w:rsid w:val="009D61A5"/>
    <w:rsid w:val="009D64C1"/>
    <w:rsid w:val="009D6734"/>
    <w:rsid w:val="009D6B29"/>
    <w:rsid w:val="009D76FD"/>
    <w:rsid w:val="009D7789"/>
    <w:rsid w:val="009D7E8B"/>
    <w:rsid w:val="009E0260"/>
    <w:rsid w:val="009E03D9"/>
    <w:rsid w:val="009E0EFC"/>
    <w:rsid w:val="009E1439"/>
    <w:rsid w:val="009E146B"/>
    <w:rsid w:val="009E1FDD"/>
    <w:rsid w:val="009E2245"/>
    <w:rsid w:val="009E2484"/>
    <w:rsid w:val="009E26F2"/>
    <w:rsid w:val="009E2818"/>
    <w:rsid w:val="009E2987"/>
    <w:rsid w:val="009E2FDD"/>
    <w:rsid w:val="009E3438"/>
    <w:rsid w:val="009E3452"/>
    <w:rsid w:val="009E366B"/>
    <w:rsid w:val="009E3BE9"/>
    <w:rsid w:val="009E3D88"/>
    <w:rsid w:val="009E3DE3"/>
    <w:rsid w:val="009E40B7"/>
    <w:rsid w:val="009E42F6"/>
    <w:rsid w:val="009E4354"/>
    <w:rsid w:val="009E452C"/>
    <w:rsid w:val="009E470E"/>
    <w:rsid w:val="009E4C9E"/>
    <w:rsid w:val="009E4DA3"/>
    <w:rsid w:val="009E4E2D"/>
    <w:rsid w:val="009E5398"/>
    <w:rsid w:val="009E574C"/>
    <w:rsid w:val="009E578A"/>
    <w:rsid w:val="009E596F"/>
    <w:rsid w:val="009E5A09"/>
    <w:rsid w:val="009E5D71"/>
    <w:rsid w:val="009E6FDC"/>
    <w:rsid w:val="009E75EF"/>
    <w:rsid w:val="009E76D1"/>
    <w:rsid w:val="009E79CA"/>
    <w:rsid w:val="009E7A7F"/>
    <w:rsid w:val="009E7B8D"/>
    <w:rsid w:val="009E7BFD"/>
    <w:rsid w:val="009E7F2F"/>
    <w:rsid w:val="009E7FB4"/>
    <w:rsid w:val="009F032E"/>
    <w:rsid w:val="009F0381"/>
    <w:rsid w:val="009F0418"/>
    <w:rsid w:val="009F15E4"/>
    <w:rsid w:val="009F16E5"/>
    <w:rsid w:val="009F1780"/>
    <w:rsid w:val="009F1A24"/>
    <w:rsid w:val="009F1A3F"/>
    <w:rsid w:val="009F1B3D"/>
    <w:rsid w:val="009F1E11"/>
    <w:rsid w:val="009F1E7C"/>
    <w:rsid w:val="009F22BB"/>
    <w:rsid w:val="009F2DC6"/>
    <w:rsid w:val="009F31CF"/>
    <w:rsid w:val="009F3361"/>
    <w:rsid w:val="009F350E"/>
    <w:rsid w:val="009F38AB"/>
    <w:rsid w:val="009F3A12"/>
    <w:rsid w:val="009F3DEB"/>
    <w:rsid w:val="009F3EBC"/>
    <w:rsid w:val="009F3FAF"/>
    <w:rsid w:val="009F427F"/>
    <w:rsid w:val="009F4871"/>
    <w:rsid w:val="009F4B1D"/>
    <w:rsid w:val="009F4B7B"/>
    <w:rsid w:val="009F5351"/>
    <w:rsid w:val="009F5380"/>
    <w:rsid w:val="009F5967"/>
    <w:rsid w:val="009F5BE6"/>
    <w:rsid w:val="009F632F"/>
    <w:rsid w:val="009F649D"/>
    <w:rsid w:val="009F677B"/>
    <w:rsid w:val="009F678B"/>
    <w:rsid w:val="009F6C2C"/>
    <w:rsid w:val="009F6D62"/>
    <w:rsid w:val="009F7587"/>
    <w:rsid w:val="009F79B7"/>
    <w:rsid w:val="009F7C3F"/>
    <w:rsid w:val="009F7FA6"/>
    <w:rsid w:val="00A00856"/>
    <w:rsid w:val="00A00947"/>
    <w:rsid w:val="00A0095E"/>
    <w:rsid w:val="00A010AD"/>
    <w:rsid w:val="00A0118A"/>
    <w:rsid w:val="00A01203"/>
    <w:rsid w:val="00A0169C"/>
    <w:rsid w:val="00A0197D"/>
    <w:rsid w:val="00A01987"/>
    <w:rsid w:val="00A01C58"/>
    <w:rsid w:val="00A0205D"/>
    <w:rsid w:val="00A02401"/>
    <w:rsid w:val="00A0246D"/>
    <w:rsid w:val="00A02718"/>
    <w:rsid w:val="00A02937"/>
    <w:rsid w:val="00A02F13"/>
    <w:rsid w:val="00A03166"/>
    <w:rsid w:val="00A032BD"/>
    <w:rsid w:val="00A03646"/>
    <w:rsid w:val="00A038DF"/>
    <w:rsid w:val="00A03AF5"/>
    <w:rsid w:val="00A03BAC"/>
    <w:rsid w:val="00A03C7D"/>
    <w:rsid w:val="00A041DD"/>
    <w:rsid w:val="00A04280"/>
    <w:rsid w:val="00A0430F"/>
    <w:rsid w:val="00A044A6"/>
    <w:rsid w:val="00A047DC"/>
    <w:rsid w:val="00A04C00"/>
    <w:rsid w:val="00A04D41"/>
    <w:rsid w:val="00A04EEA"/>
    <w:rsid w:val="00A0534B"/>
    <w:rsid w:val="00A05843"/>
    <w:rsid w:val="00A05E77"/>
    <w:rsid w:val="00A060D7"/>
    <w:rsid w:val="00A06118"/>
    <w:rsid w:val="00A06708"/>
    <w:rsid w:val="00A0671F"/>
    <w:rsid w:val="00A06876"/>
    <w:rsid w:val="00A06B44"/>
    <w:rsid w:val="00A06D03"/>
    <w:rsid w:val="00A06D7E"/>
    <w:rsid w:val="00A06DA0"/>
    <w:rsid w:val="00A07A8A"/>
    <w:rsid w:val="00A10624"/>
    <w:rsid w:val="00A1075B"/>
    <w:rsid w:val="00A10BB8"/>
    <w:rsid w:val="00A10E0E"/>
    <w:rsid w:val="00A10EAC"/>
    <w:rsid w:val="00A11579"/>
    <w:rsid w:val="00A116C0"/>
    <w:rsid w:val="00A11837"/>
    <w:rsid w:val="00A11A53"/>
    <w:rsid w:val="00A11D4C"/>
    <w:rsid w:val="00A11F2E"/>
    <w:rsid w:val="00A1204D"/>
    <w:rsid w:val="00A1212F"/>
    <w:rsid w:val="00A12174"/>
    <w:rsid w:val="00A1219F"/>
    <w:rsid w:val="00A12415"/>
    <w:rsid w:val="00A1289D"/>
    <w:rsid w:val="00A12A3C"/>
    <w:rsid w:val="00A12C81"/>
    <w:rsid w:val="00A12EA7"/>
    <w:rsid w:val="00A13040"/>
    <w:rsid w:val="00A13148"/>
    <w:rsid w:val="00A1321D"/>
    <w:rsid w:val="00A134B9"/>
    <w:rsid w:val="00A13585"/>
    <w:rsid w:val="00A13634"/>
    <w:rsid w:val="00A136AD"/>
    <w:rsid w:val="00A13938"/>
    <w:rsid w:val="00A1396F"/>
    <w:rsid w:val="00A13B30"/>
    <w:rsid w:val="00A13BF3"/>
    <w:rsid w:val="00A13CB7"/>
    <w:rsid w:val="00A13DD7"/>
    <w:rsid w:val="00A13DFA"/>
    <w:rsid w:val="00A1404B"/>
    <w:rsid w:val="00A140DC"/>
    <w:rsid w:val="00A140E1"/>
    <w:rsid w:val="00A1426D"/>
    <w:rsid w:val="00A1498A"/>
    <w:rsid w:val="00A149F3"/>
    <w:rsid w:val="00A14DB8"/>
    <w:rsid w:val="00A14DD4"/>
    <w:rsid w:val="00A14E99"/>
    <w:rsid w:val="00A155F4"/>
    <w:rsid w:val="00A1580D"/>
    <w:rsid w:val="00A15B79"/>
    <w:rsid w:val="00A16883"/>
    <w:rsid w:val="00A16AAD"/>
    <w:rsid w:val="00A16BC7"/>
    <w:rsid w:val="00A17253"/>
    <w:rsid w:val="00A172A2"/>
    <w:rsid w:val="00A173AA"/>
    <w:rsid w:val="00A206C4"/>
    <w:rsid w:val="00A20740"/>
    <w:rsid w:val="00A21102"/>
    <w:rsid w:val="00A212D2"/>
    <w:rsid w:val="00A216C9"/>
    <w:rsid w:val="00A21E11"/>
    <w:rsid w:val="00A21E3E"/>
    <w:rsid w:val="00A21E63"/>
    <w:rsid w:val="00A22475"/>
    <w:rsid w:val="00A22506"/>
    <w:rsid w:val="00A228EB"/>
    <w:rsid w:val="00A22D1C"/>
    <w:rsid w:val="00A23054"/>
    <w:rsid w:val="00A2366F"/>
    <w:rsid w:val="00A23708"/>
    <w:rsid w:val="00A23902"/>
    <w:rsid w:val="00A23A86"/>
    <w:rsid w:val="00A23FC6"/>
    <w:rsid w:val="00A24005"/>
    <w:rsid w:val="00A246F9"/>
    <w:rsid w:val="00A2479A"/>
    <w:rsid w:val="00A24D97"/>
    <w:rsid w:val="00A24DBF"/>
    <w:rsid w:val="00A24DD0"/>
    <w:rsid w:val="00A25000"/>
    <w:rsid w:val="00A25079"/>
    <w:rsid w:val="00A2556C"/>
    <w:rsid w:val="00A2556F"/>
    <w:rsid w:val="00A258DB"/>
    <w:rsid w:val="00A25D11"/>
    <w:rsid w:val="00A25D2B"/>
    <w:rsid w:val="00A25FB9"/>
    <w:rsid w:val="00A26416"/>
    <w:rsid w:val="00A265F4"/>
    <w:rsid w:val="00A2742C"/>
    <w:rsid w:val="00A2775A"/>
    <w:rsid w:val="00A2799F"/>
    <w:rsid w:val="00A27B5F"/>
    <w:rsid w:val="00A27F7F"/>
    <w:rsid w:val="00A27FD8"/>
    <w:rsid w:val="00A3044D"/>
    <w:rsid w:val="00A3060B"/>
    <w:rsid w:val="00A30834"/>
    <w:rsid w:val="00A30A11"/>
    <w:rsid w:val="00A30E39"/>
    <w:rsid w:val="00A314AF"/>
    <w:rsid w:val="00A3176D"/>
    <w:rsid w:val="00A31C6E"/>
    <w:rsid w:val="00A31CAB"/>
    <w:rsid w:val="00A322DA"/>
    <w:rsid w:val="00A327E7"/>
    <w:rsid w:val="00A32811"/>
    <w:rsid w:val="00A32E15"/>
    <w:rsid w:val="00A33BD9"/>
    <w:rsid w:val="00A352D4"/>
    <w:rsid w:val="00A357EB"/>
    <w:rsid w:val="00A361EC"/>
    <w:rsid w:val="00A362C7"/>
    <w:rsid w:val="00A36337"/>
    <w:rsid w:val="00A36832"/>
    <w:rsid w:val="00A3689B"/>
    <w:rsid w:val="00A36D94"/>
    <w:rsid w:val="00A36FE7"/>
    <w:rsid w:val="00A37025"/>
    <w:rsid w:val="00A3748B"/>
    <w:rsid w:val="00A376FC"/>
    <w:rsid w:val="00A3787A"/>
    <w:rsid w:val="00A37B64"/>
    <w:rsid w:val="00A37CA4"/>
    <w:rsid w:val="00A37D64"/>
    <w:rsid w:val="00A37DCE"/>
    <w:rsid w:val="00A37FAF"/>
    <w:rsid w:val="00A40185"/>
    <w:rsid w:val="00A4022B"/>
    <w:rsid w:val="00A4046B"/>
    <w:rsid w:val="00A4062F"/>
    <w:rsid w:val="00A40807"/>
    <w:rsid w:val="00A40861"/>
    <w:rsid w:val="00A411A2"/>
    <w:rsid w:val="00A41C05"/>
    <w:rsid w:val="00A421D7"/>
    <w:rsid w:val="00A4238D"/>
    <w:rsid w:val="00A4262F"/>
    <w:rsid w:val="00A426CB"/>
    <w:rsid w:val="00A427A7"/>
    <w:rsid w:val="00A42D10"/>
    <w:rsid w:val="00A42ED9"/>
    <w:rsid w:val="00A42FFD"/>
    <w:rsid w:val="00A43287"/>
    <w:rsid w:val="00A4378C"/>
    <w:rsid w:val="00A43B3B"/>
    <w:rsid w:val="00A43D0F"/>
    <w:rsid w:val="00A44117"/>
    <w:rsid w:val="00A4467B"/>
    <w:rsid w:val="00A4472F"/>
    <w:rsid w:val="00A44757"/>
    <w:rsid w:val="00A4477E"/>
    <w:rsid w:val="00A449EC"/>
    <w:rsid w:val="00A44B2B"/>
    <w:rsid w:val="00A44DAE"/>
    <w:rsid w:val="00A44FE2"/>
    <w:rsid w:val="00A458B0"/>
    <w:rsid w:val="00A45D99"/>
    <w:rsid w:val="00A45DBF"/>
    <w:rsid w:val="00A45FB4"/>
    <w:rsid w:val="00A46207"/>
    <w:rsid w:val="00A4626A"/>
    <w:rsid w:val="00A467F1"/>
    <w:rsid w:val="00A468EE"/>
    <w:rsid w:val="00A46980"/>
    <w:rsid w:val="00A469FE"/>
    <w:rsid w:val="00A47748"/>
    <w:rsid w:val="00A47BBB"/>
    <w:rsid w:val="00A47D88"/>
    <w:rsid w:val="00A503CB"/>
    <w:rsid w:val="00A504B0"/>
    <w:rsid w:val="00A508CD"/>
    <w:rsid w:val="00A5095C"/>
    <w:rsid w:val="00A50984"/>
    <w:rsid w:val="00A50D80"/>
    <w:rsid w:val="00A51C30"/>
    <w:rsid w:val="00A51E6F"/>
    <w:rsid w:val="00A51F71"/>
    <w:rsid w:val="00A52188"/>
    <w:rsid w:val="00A521D3"/>
    <w:rsid w:val="00A52698"/>
    <w:rsid w:val="00A52745"/>
    <w:rsid w:val="00A529DE"/>
    <w:rsid w:val="00A52E42"/>
    <w:rsid w:val="00A533D2"/>
    <w:rsid w:val="00A535E5"/>
    <w:rsid w:val="00A5391E"/>
    <w:rsid w:val="00A539D5"/>
    <w:rsid w:val="00A53BCE"/>
    <w:rsid w:val="00A53C20"/>
    <w:rsid w:val="00A53F30"/>
    <w:rsid w:val="00A53F5F"/>
    <w:rsid w:val="00A540A6"/>
    <w:rsid w:val="00A540DB"/>
    <w:rsid w:val="00A54198"/>
    <w:rsid w:val="00A542FD"/>
    <w:rsid w:val="00A5490A"/>
    <w:rsid w:val="00A54E4C"/>
    <w:rsid w:val="00A54F05"/>
    <w:rsid w:val="00A554F0"/>
    <w:rsid w:val="00A55AA3"/>
    <w:rsid w:val="00A55BBD"/>
    <w:rsid w:val="00A55CAF"/>
    <w:rsid w:val="00A5645F"/>
    <w:rsid w:val="00A56526"/>
    <w:rsid w:val="00A56DC5"/>
    <w:rsid w:val="00A56EF5"/>
    <w:rsid w:val="00A56F53"/>
    <w:rsid w:val="00A5735D"/>
    <w:rsid w:val="00A57668"/>
    <w:rsid w:val="00A57B28"/>
    <w:rsid w:val="00A57CC1"/>
    <w:rsid w:val="00A60059"/>
    <w:rsid w:val="00A60615"/>
    <w:rsid w:val="00A60668"/>
    <w:rsid w:val="00A60723"/>
    <w:rsid w:val="00A61D39"/>
    <w:rsid w:val="00A61D64"/>
    <w:rsid w:val="00A61EFC"/>
    <w:rsid w:val="00A61FA0"/>
    <w:rsid w:val="00A61FF4"/>
    <w:rsid w:val="00A62376"/>
    <w:rsid w:val="00A625C1"/>
    <w:rsid w:val="00A6298F"/>
    <w:rsid w:val="00A62A4F"/>
    <w:rsid w:val="00A62E1E"/>
    <w:rsid w:val="00A634CF"/>
    <w:rsid w:val="00A635D6"/>
    <w:rsid w:val="00A637F8"/>
    <w:rsid w:val="00A6391A"/>
    <w:rsid w:val="00A63B98"/>
    <w:rsid w:val="00A641F0"/>
    <w:rsid w:val="00A64674"/>
    <w:rsid w:val="00A6583C"/>
    <w:rsid w:val="00A6596D"/>
    <w:rsid w:val="00A65A5C"/>
    <w:rsid w:val="00A65D03"/>
    <w:rsid w:val="00A66188"/>
    <w:rsid w:val="00A6626B"/>
    <w:rsid w:val="00A6649A"/>
    <w:rsid w:val="00A6691D"/>
    <w:rsid w:val="00A67314"/>
    <w:rsid w:val="00A701D9"/>
    <w:rsid w:val="00A70566"/>
    <w:rsid w:val="00A708E0"/>
    <w:rsid w:val="00A70BC4"/>
    <w:rsid w:val="00A70C6E"/>
    <w:rsid w:val="00A70F20"/>
    <w:rsid w:val="00A715F1"/>
    <w:rsid w:val="00A718D0"/>
    <w:rsid w:val="00A71909"/>
    <w:rsid w:val="00A7193A"/>
    <w:rsid w:val="00A71D02"/>
    <w:rsid w:val="00A71D2A"/>
    <w:rsid w:val="00A72734"/>
    <w:rsid w:val="00A72C61"/>
    <w:rsid w:val="00A72DA5"/>
    <w:rsid w:val="00A731A5"/>
    <w:rsid w:val="00A74564"/>
    <w:rsid w:val="00A74703"/>
    <w:rsid w:val="00A74C03"/>
    <w:rsid w:val="00A74EF0"/>
    <w:rsid w:val="00A75071"/>
    <w:rsid w:val="00A75517"/>
    <w:rsid w:val="00A7553E"/>
    <w:rsid w:val="00A75A59"/>
    <w:rsid w:val="00A75C33"/>
    <w:rsid w:val="00A75DF2"/>
    <w:rsid w:val="00A75E57"/>
    <w:rsid w:val="00A763E2"/>
    <w:rsid w:val="00A76568"/>
    <w:rsid w:val="00A7674B"/>
    <w:rsid w:val="00A76A46"/>
    <w:rsid w:val="00A77155"/>
    <w:rsid w:val="00A77344"/>
    <w:rsid w:val="00A77407"/>
    <w:rsid w:val="00A7756E"/>
    <w:rsid w:val="00A77582"/>
    <w:rsid w:val="00A77972"/>
    <w:rsid w:val="00A77B21"/>
    <w:rsid w:val="00A803F5"/>
    <w:rsid w:val="00A8060F"/>
    <w:rsid w:val="00A8066D"/>
    <w:rsid w:val="00A808A0"/>
    <w:rsid w:val="00A809B0"/>
    <w:rsid w:val="00A80A40"/>
    <w:rsid w:val="00A80A4A"/>
    <w:rsid w:val="00A81380"/>
    <w:rsid w:val="00A813A3"/>
    <w:rsid w:val="00A8167E"/>
    <w:rsid w:val="00A818DF"/>
    <w:rsid w:val="00A8202C"/>
    <w:rsid w:val="00A821A6"/>
    <w:rsid w:val="00A826DB"/>
    <w:rsid w:val="00A827A8"/>
    <w:rsid w:val="00A827DA"/>
    <w:rsid w:val="00A829CB"/>
    <w:rsid w:val="00A82A14"/>
    <w:rsid w:val="00A83738"/>
    <w:rsid w:val="00A839B3"/>
    <w:rsid w:val="00A83C5E"/>
    <w:rsid w:val="00A83D44"/>
    <w:rsid w:val="00A83D96"/>
    <w:rsid w:val="00A84200"/>
    <w:rsid w:val="00A8426A"/>
    <w:rsid w:val="00A84A43"/>
    <w:rsid w:val="00A84C0C"/>
    <w:rsid w:val="00A84E2F"/>
    <w:rsid w:val="00A85187"/>
    <w:rsid w:val="00A8534E"/>
    <w:rsid w:val="00A85795"/>
    <w:rsid w:val="00A85796"/>
    <w:rsid w:val="00A85945"/>
    <w:rsid w:val="00A85CF7"/>
    <w:rsid w:val="00A86170"/>
    <w:rsid w:val="00A86194"/>
    <w:rsid w:val="00A86314"/>
    <w:rsid w:val="00A86331"/>
    <w:rsid w:val="00A86372"/>
    <w:rsid w:val="00A86624"/>
    <w:rsid w:val="00A8662D"/>
    <w:rsid w:val="00A86F5E"/>
    <w:rsid w:val="00A86FB4"/>
    <w:rsid w:val="00A87025"/>
    <w:rsid w:val="00A8766B"/>
    <w:rsid w:val="00A8787F"/>
    <w:rsid w:val="00A87C14"/>
    <w:rsid w:val="00A90204"/>
    <w:rsid w:val="00A904FC"/>
    <w:rsid w:val="00A90528"/>
    <w:rsid w:val="00A90A65"/>
    <w:rsid w:val="00A90CC9"/>
    <w:rsid w:val="00A90D07"/>
    <w:rsid w:val="00A90EB1"/>
    <w:rsid w:val="00A91D3F"/>
    <w:rsid w:val="00A920CF"/>
    <w:rsid w:val="00A93127"/>
    <w:rsid w:val="00A93212"/>
    <w:rsid w:val="00A93425"/>
    <w:rsid w:val="00A93718"/>
    <w:rsid w:val="00A93BB2"/>
    <w:rsid w:val="00A93C2A"/>
    <w:rsid w:val="00A93F38"/>
    <w:rsid w:val="00A93F7C"/>
    <w:rsid w:val="00A945B7"/>
    <w:rsid w:val="00A9478D"/>
    <w:rsid w:val="00A9502D"/>
    <w:rsid w:val="00A95106"/>
    <w:rsid w:val="00A954D7"/>
    <w:rsid w:val="00A954F5"/>
    <w:rsid w:val="00A9596D"/>
    <w:rsid w:val="00A95E2D"/>
    <w:rsid w:val="00A9630A"/>
    <w:rsid w:val="00A9655C"/>
    <w:rsid w:val="00A966A4"/>
    <w:rsid w:val="00A968EC"/>
    <w:rsid w:val="00A968F8"/>
    <w:rsid w:val="00A97241"/>
    <w:rsid w:val="00A9769E"/>
    <w:rsid w:val="00A97C7D"/>
    <w:rsid w:val="00A97CCF"/>
    <w:rsid w:val="00A97D33"/>
    <w:rsid w:val="00A97DD0"/>
    <w:rsid w:val="00A97E93"/>
    <w:rsid w:val="00A97EB2"/>
    <w:rsid w:val="00AA02CE"/>
    <w:rsid w:val="00AA0546"/>
    <w:rsid w:val="00AA0624"/>
    <w:rsid w:val="00AA10F0"/>
    <w:rsid w:val="00AA12E8"/>
    <w:rsid w:val="00AA1576"/>
    <w:rsid w:val="00AA15C0"/>
    <w:rsid w:val="00AA1BF0"/>
    <w:rsid w:val="00AA1E3A"/>
    <w:rsid w:val="00AA1F0F"/>
    <w:rsid w:val="00AA23CD"/>
    <w:rsid w:val="00AA26C2"/>
    <w:rsid w:val="00AA2D10"/>
    <w:rsid w:val="00AA2D98"/>
    <w:rsid w:val="00AA2E26"/>
    <w:rsid w:val="00AA31C6"/>
    <w:rsid w:val="00AA34FD"/>
    <w:rsid w:val="00AA37A8"/>
    <w:rsid w:val="00AA39CE"/>
    <w:rsid w:val="00AA3A02"/>
    <w:rsid w:val="00AA3A82"/>
    <w:rsid w:val="00AA3BF8"/>
    <w:rsid w:val="00AA4700"/>
    <w:rsid w:val="00AA47CE"/>
    <w:rsid w:val="00AA49A5"/>
    <w:rsid w:val="00AA4C5D"/>
    <w:rsid w:val="00AA4D07"/>
    <w:rsid w:val="00AA535C"/>
    <w:rsid w:val="00AA5AFE"/>
    <w:rsid w:val="00AA5C75"/>
    <w:rsid w:val="00AA5C83"/>
    <w:rsid w:val="00AA5DE8"/>
    <w:rsid w:val="00AA5FF0"/>
    <w:rsid w:val="00AA6439"/>
    <w:rsid w:val="00AA6848"/>
    <w:rsid w:val="00AA684C"/>
    <w:rsid w:val="00AA6AE3"/>
    <w:rsid w:val="00AA6FE8"/>
    <w:rsid w:val="00AA790E"/>
    <w:rsid w:val="00AA7AEA"/>
    <w:rsid w:val="00AA7BA2"/>
    <w:rsid w:val="00AA7EE0"/>
    <w:rsid w:val="00AB09F4"/>
    <w:rsid w:val="00AB0E37"/>
    <w:rsid w:val="00AB0EFF"/>
    <w:rsid w:val="00AB10D0"/>
    <w:rsid w:val="00AB1248"/>
    <w:rsid w:val="00AB14C2"/>
    <w:rsid w:val="00AB1A35"/>
    <w:rsid w:val="00AB1AA6"/>
    <w:rsid w:val="00AB1E1A"/>
    <w:rsid w:val="00AB209A"/>
    <w:rsid w:val="00AB21B7"/>
    <w:rsid w:val="00AB2359"/>
    <w:rsid w:val="00AB2569"/>
    <w:rsid w:val="00AB284B"/>
    <w:rsid w:val="00AB2873"/>
    <w:rsid w:val="00AB2C08"/>
    <w:rsid w:val="00AB335C"/>
    <w:rsid w:val="00AB36DA"/>
    <w:rsid w:val="00AB3B78"/>
    <w:rsid w:val="00AB3B96"/>
    <w:rsid w:val="00AB3FBA"/>
    <w:rsid w:val="00AB4163"/>
    <w:rsid w:val="00AB43F1"/>
    <w:rsid w:val="00AB472B"/>
    <w:rsid w:val="00AB4C01"/>
    <w:rsid w:val="00AB4E47"/>
    <w:rsid w:val="00AB4F4F"/>
    <w:rsid w:val="00AB5198"/>
    <w:rsid w:val="00AB51C3"/>
    <w:rsid w:val="00AB56D1"/>
    <w:rsid w:val="00AB581D"/>
    <w:rsid w:val="00AB5F79"/>
    <w:rsid w:val="00AB6083"/>
    <w:rsid w:val="00AB6630"/>
    <w:rsid w:val="00AB69E7"/>
    <w:rsid w:val="00AB6BBF"/>
    <w:rsid w:val="00AB6DD0"/>
    <w:rsid w:val="00AB6E87"/>
    <w:rsid w:val="00AB6FBB"/>
    <w:rsid w:val="00AB70A2"/>
    <w:rsid w:val="00AB75A5"/>
    <w:rsid w:val="00AB7876"/>
    <w:rsid w:val="00AB798C"/>
    <w:rsid w:val="00AB7CF9"/>
    <w:rsid w:val="00AB7DC4"/>
    <w:rsid w:val="00AC070A"/>
    <w:rsid w:val="00AC09ED"/>
    <w:rsid w:val="00AC0A4E"/>
    <w:rsid w:val="00AC0A58"/>
    <w:rsid w:val="00AC0AA8"/>
    <w:rsid w:val="00AC0C30"/>
    <w:rsid w:val="00AC0FB8"/>
    <w:rsid w:val="00AC12B0"/>
    <w:rsid w:val="00AC17C8"/>
    <w:rsid w:val="00AC1CCC"/>
    <w:rsid w:val="00AC270E"/>
    <w:rsid w:val="00AC3AD2"/>
    <w:rsid w:val="00AC3C0D"/>
    <w:rsid w:val="00AC423A"/>
    <w:rsid w:val="00AC45B4"/>
    <w:rsid w:val="00AC4B28"/>
    <w:rsid w:val="00AC4E70"/>
    <w:rsid w:val="00AC5222"/>
    <w:rsid w:val="00AC5313"/>
    <w:rsid w:val="00AC590E"/>
    <w:rsid w:val="00AC5C26"/>
    <w:rsid w:val="00AC5E98"/>
    <w:rsid w:val="00AC5F85"/>
    <w:rsid w:val="00AC5F8C"/>
    <w:rsid w:val="00AC634F"/>
    <w:rsid w:val="00AC6364"/>
    <w:rsid w:val="00AC6648"/>
    <w:rsid w:val="00AC66A5"/>
    <w:rsid w:val="00AC67E5"/>
    <w:rsid w:val="00AC69E5"/>
    <w:rsid w:val="00AC6BA5"/>
    <w:rsid w:val="00AC6DFE"/>
    <w:rsid w:val="00AC6EA3"/>
    <w:rsid w:val="00AC6F3F"/>
    <w:rsid w:val="00AC7D76"/>
    <w:rsid w:val="00AC7FA6"/>
    <w:rsid w:val="00AC7FB3"/>
    <w:rsid w:val="00AD01B2"/>
    <w:rsid w:val="00AD027A"/>
    <w:rsid w:val="00AD0386"/>
    <w:rsid w:val="00AD043D"/>
    <w:rsid w:val="00AD0486"/>
    <w:rsid w:val="00AD0ABB"/>
    <w:rsid w:val="00AD11DF"/>
    <w:rsid w:val="00AD190D"/>
    <w:rsid w:val="00AD19E8"/>
    <w:rsid w:val="00AD1F97"/>
    <w:rsid w:val="00AD22E0"/>
    <w:rsid w:val="00AD2640"/>
    <w:rsid w:val="00AD2758"/>
    <w:rsid w:val="00AD28F5"/>
    <w:rsid w:val="00AD2C42"/>
    <w:rsid w:val="00AD2EE7"/>
    <w:rsid w:val="00AD31A7"/>
    <w:rsid w:val="00AD3563"/>
    <w:rsid w:val="00AD359C"/>
    <w:rsid w:val="00AD3694"/>
    <w:rsid w:val="00AD36F2"/>
    <w:rsid w:val="00AD39AE"/>
    <w:rsid w:val="00AD39C3"/>
    <w:rsid w:val="00AD3A06"/>
    <w:rsid w:val="00AD3AAD"/>
    <w:rsid w:val="00AD3DBF"/>
    <w:rsid w:val="00AD46BA"/>
    <w:rsid w:val="00AD4924"/>
    <w:rsid w:val="00AD4E89"/>
    <w:rsid w:val="00AD5099"/>
    <w:rsid w:val="00AD5106"/>
    <w:rsid w:val="00AD588D"/>
    <w:rsid w:val="00AD58D3"/>
    <w:rsid w:val="00AD596F"/>
    <w:rsid w:val="00AD5ABA"/>
    <w:rsid w:val="00AD5F5B"/>
    <w:rsid w:val="00AD5FD9"/>
    <w:rsid w:val="00AD6553"/>
    <w:rsid w:val="00AD685B"/>
    <w:rsid w:val="00AD6F00"/>
    <w:rsid w:val="00AD7785"/>
    <w:rsid w:val="00AD784A"/>
    <w:rsid w:val="00AD7952"/>
    <w:rsid w:val="00AD7D7B"/>
    <w:rsid w:val="00AD7F74"/>
    <w:rsid w:val="00AD7FC1"/>
    <w:rsid w:val="00AD7FE1"/>
    <w:rsid w:val="00AE0018"/>
    <w:rsid w:val="00AE0072"/>
    <w:rsid w:val="00AE02C0"/>
    <w:rsid w:val="00AE0B3E"/>
    <w:rsid w:val="00AE15CB"/>
    <w:rsid w:val="00AE1EC5"/>
    <w:rsid w:val="00AE206A"/>
    <w:rsid w:val="00AE207C"/>
    <w:rsid w:val="00AE2121"/>
    <w:rsid w:val="00AE2133"/>
    <w:rsid w:val="00AE259A"/>
    <w:rsid w:val="00AE2654"/>
    <w:rsid w:val="00AE2885"/>
    <w:rsid w:val="00AE28B5"/>
    <w:rsid w:val="00AE29EF"/>
    <w:rsid w:val="00AE2A9D"/>
    <w:rsid w:val="00AE2E57"/>
    <w:rsid w:val="00AE2FA7"/>
    <w:rsid w:val="00AE30A1"/>
    <w:rsid w:val="00AE369E"/>
    <w:rsid w:val="00AE397A"/>
    <w:rsid w:val="00AE3E07"/>
    <w:rsid w:val="00AE4190"/>
    <w:rsid w:val="00AE4246"/>
    <w:rsid w:val="00AE46F8"/>
    <w:rsid w:val="00AE4A2B"/>
    <w:rsid w:val="00AE4C02"/>
    <w:rsid w:val="00AE4DEC"/>
    <w:rsid w:val="00AE4E3A"/>
    <w:rsid w:val="00AE5135"/>
    <w:rsid w:val="00AE58C7"/>
    <w:rsid w:val="00AE5BD4"/>
    <w:rsid w:val="00AE5C65"/>
    <w:rsid w:val="00AE5C9A"/>
    <w:rsid w:val="00AE65C7"/>
    <w:rsid w:val="00AE6C69"/>
    <w:rsid w:val="00AE7271"/>
    <w:rsid w:val="00AE737A"/>
    <w:rsid w:val="00AE738D"/>
    <w:rsid w:val="00AE74FE"/>
    <w:rsid w:val="00AE769E"/>
    <w:rsid w:val="00AE7731"/>
    <w:rsid w:val="00AF08E0"/>
    <w:rsid w:val="00AF0B99"/>
    <w:rsid w:val="00AF1319"/>
    <w:rsid w:val="00AF13B3"/>
    <w:rsid w:val="00AF1689"/>
    <w:rsid w:val="00AF1698"/>
    <w:rsid w:val="00AF17BA"/>
    <w:rsid w:val="00AF1953"/>
    <w:rsid w:val="00AF1C29"/>
    <w:rsid w:val="00AF223B"/>
    <w:rsid w:val="00AF223F"/>
    <w:rsid w:val="00AF22C7"/>
    <w:rsid w:val="00AF22D4"/>
    <w:rsid w:val="00AF22F3"/>
    <w:rsid w:val="00AF23A1"/>
    <w:rsid w:val="00AF24E0"/>
    <w:rsid w:val="00AF2699"/>
    <w:rsid w:val="00AF2972"/>
    <w:rsid w:val="00AF2C4B"/>
    <w:rsid w:val="00AF2DAC"/>
    <w:rsid w:val="00AF3170"/>
    <w:rsid w:val="00AF36FA"/>
    <w:rsid w:val="00AF37E6"/>
    <w:rsid w:val="00AF3A0B"/>
    <w:rsid w:val="00AF3E51"/>
    <w:rsid w:val="00AF3ECE"/>
    <w:rsid w:val="00AF407F"/>
    <w:rsid w:val="00AF42EA"/>
    <w:rsid w:val="00AF4320"/>
    <w:rsid w:val="00AF4338"/>
    <w:rsid w:val="00AF46A6"/>
    <w:rsid w:val="00AF476E"/>
    <w:rsid w:val="00AF4B21"/>
    <w:rsid w:val="00AF4D10"/>
    <w:rsid w:val="00AF51C8"/>
    <w:rsid w:val="00AF520B"/>
    <w:rsid w:val="00AF5244"/>
    <w:rsid w:val="00AF5D49"/>
    <w:rsid w:val="00AF64AF"/>
    <w:rsid w:val="00AF6705"/>
    <w:rsid w:val="00AF6BE4"/>
    <w:rsid w:val="00AF6CD4"/>
    <w:rsid w:val="00AF6DA5"/>
    <w:rsid w:val="00AF7098"/>
    <w:rsid w:val="00AF71F8"/>
    <w:rsid w:val="00AF7BBD"/>
    <w:rsid w:val="00AF7C56"/>
    <w:rsid w:val="00AF7DD0"/>
    <w:rsid w:val="00B0006F"/>
    <w:rsid w:val="00B00425"/>
    <w:rsid w:val="00B006B3"/>
    <w:rsid w:val="00B007A8"/>
    <w:rsid w:val="00B01255"/>
    <w:rsid w:val="00B014D1"/>
    <w:rsid w:val="00B018B5"/>
    <w:rsid w:val="00B01E1E"/>
    <w:rsid w:val="00B01FFB"/>
    <w:rsid w:val="00B0216D"/>
    <w:rsid w:val="00B02178"/>
    <w:rsid w:val="00B02607"/>
    <w:rsid w:val="00B02BCD"/>
    <w:rsid w:val="00B02D60"/>
    <w:rsid w:val="00B030D8"/>
    <w:rsid w:val="00B03368"/>
    <w:rsid w:val="00B034E1"/>
    <w:rsid w:val="00B036A1"/>
    <w:rsid w:val="00B0388F"/>
    <w:rsid w:val="00B04227"/>
    <w:rsid w:val="00B04447"/>
    <w:rsid w:val="00B047CF"/>
    <w:rsid w:val="00B04802"/>
    <w:rsid w:val="00B04956"/>
    <w:rsid w:val="00B04BA9"/>
    <w:rsid w:val="00B04D66"/>
    <w:rsid w:val="00B05A09"/>
    <w:rsid w:val="00B05BC2"/>
    <w:rsid w:val="00B05EE4"/>
    <w:rsid w:val="00B0678D"/>
    <w:rsid w:val="00B067E3"/>
    <w:rsid w:val="00B0694B"/>
    <w:rsid w:val="00B07221"/>
    <w:rsid w:val="00B07309"/>
    <w:rsid w:val="00B07414"/>
    <w:rsid w:val="00B07592"/>
    <w:rsid w:val="00B07DF6"/>
    <w:rsid w:val="00B102D1"/>
    <w:rsid w:val="00B104BA"/>
    <w:rsid w:val="00B1062B"/>
    <w:rsid w:val="00B1069F"/>
    <w:rsid w:val="00B108DA"/>
    <w:rsid w:val="00B10F07"/>
    <w:rsid w:val="00B111F7"/>
    <w:rsid w:val="00B113F3"/>
    <w:rsid w:val="00B11525"/>
    <w:rsid w:val="00B116B9"/>
    <w:rsid w:val="00B11722"/>
    <w:rsid w:val="00B11ED9"/>
    <w:rsid w:val="00B120D5"/>
    <w:rsid w:val="00B12EA1"/>
    <w:rsid w:val="00B130F4"/>
    <w:rsid w:val="00B13141"/>
    <w:rsid w:val="00B131CE"/>
    <w:rsid w:val="00B132B2"/>
    <w:rsid w:val="00B132BA"/>
    <w:rsid w:val="00B134A9"/>
    <w:rsid w:val="00B13638"/>
    <w:rsid w:val="00B13976"/>
    <w:rsid w:val="00B13FF9"/>
    <w:rsid w:val="00B141DF"/>
    <w:rsid w:val="00B1422D"/>
    <w:rsid w:val="00B144C0"/>
    <w:rsid w:val="00B14523"/>
    <w:rsid w:val="00B14571"/>
    <w:rsid w:val="00B14C2F"/>
    <w:rsid w:val="00B150CD"/>
    <w:rsid w:val="00B151A0"/>
    <w:rsid w:val="00B156CD"/>
    <w:rsid w:val="00B15BC9"/>
    <w:rsid w:val="00B160B4"/>
    <w:rsid w:val="00B160F8"/>
    <w:rsid w:val="00B16614"/>
    <w:rsid w:val="00B167D6"/>
    <w:rsid w:val="00B16969"/>
    <w:rsid w:val="00B16A41"/>
    <w:rsid w:val="00B17023"/>
    <w:rsid w:val="00B1710A"/>
    <w:rsid w:val="00B17430"/>
    <w:rsid w:val="00B1745E"/>
    <w:rsid w:val="00B17A6C"/>
    <w:rsid w:val="00B17CAB"/>
    <w:rsid w:val="00B17DD3"/>
    <w:rsid w:val="00B17F5A"/>
    <w:rsid w:val="00B203F6"/>
    <w:rsid w:val="00B20409"/>
    <w:rsid w:val="00B20533"/>
    <w:rsid w:val="00B2133E"/>
    <w:rsid w:val="00B2140A"/>
    <w:rsid w:val="00B2148D"/>
    <w:rsid w:val="00B2160E"/>
    <w:rsid w:val="00B2164B"/>
    <w:rsid w:val="00B2180D"/>
    <w:rsid w:val="00B21871"/>
    <w:rsid w:val="00B21979"/>
    <w:rsid w:val="00B21DEF"/>
    <w:rsid w:val="00B22084"/>
    <w:rsid w:val="00B22113"/>
    <w:rsid w:val="00B22294"/>
    <w:rsid w:val="00B22639"/>
    <w:rsid w:val="00B232E1"/>
    <w:rsid w:val="00B234F9"/>
    <w:rsid w:val="00B237B2"/>
    <w:rsid w:val="00B23A71"/>
    <w:rsid w:val="00B23C9F"/>
    <w:rsid w:val="00B23F17"/>
    <w:rsid w:val="00B24126"/>
    <w:rsid w:val="00B24374"/>
    <w:rsid w:val="00B24628"/>
    <w:rsid w:val="00B24EDA"/>
    <w:rsid w:val="00B25384"/>
    <w:rsid w:val="00B2540E"/>
    <w:rsid w:val="00B254DD"/>
    <w:rsid w:val="00B2608A"/>
    <w:rsid w:val="00B26522"/>
    <w:rsid w:val="00B2698D"/>
    <w:rsid w:val="00B27237"/>
    <w:rsid w:val="00B275E6"/>
    <w:rsid w:val="00B2796E"/>
    <w:rsid w:val="00B27CD4"/>
    <w:rsid w:val="00B27DDF"/>
    <w:rsid w:val="00B30213"/>
    <w:rsid w:val="00B3021D"/>
    <w:rsid w:val="00B30688"/>
    <w:rsid w:val="00B306BE"/>
    <w:rsid w:val="00B30809"/>
    <w:rsid w:val="00B30EC2"/>
    <w:rsid w:val="00B30EEC"/>
    <w:rsid w:val="00B310A3"/>
    <w:rsid w:val="00B310DC"/>
    <w:rsid w:val="00B31344"/>
    <w:rsid w:val="00B318ED"/>
    <w:rsid w:val="00B31A65"/>
    <w:rsid w:val="00B31BD0"/>
    <w:rsid w:val="00B31C1C"/>
    <w:rsid w:val="00B31CF7"/>
    <w:rsid w:val="00B31DEA"/>
    <w:rsid w:val="00B31FC6"/>
    <w:rsid w:val="00B32169"/>
    <w:rsid w:val="00B322AE"/>
    <w:rsid w:val="00B3288C"/>
    <w:rsid w:val="00B32CB7"/>
    <w:rsid w:val="00B32DF1"/>
    <w:rsid w:val="00B3331A"/>
    <w:rsid w:val="00B3365B"/>
    <w:rsid w:val="00B33A43"/>
    <w:rsid w:val="00B33A78"/>
    <w:rsid w:val="00B33B80"/>
    <w:rsid w:val="00B33E35"/>
    <w:rsid w:val="00B33F1B"/>
    <w:rsid w:val="00B347A4"/>
    <w:rsid w:val="00B34915"/>
    <w:rsid w:val="00B34ABD"/>
    <w:rsid w:val="00B3556D"/>
    <w:rsid w:val="00B355D1"/>
    <w:rsid w:val="00B357ED"/>
    <w:rsid w:val="00B35860"/>
    <w:rsid w:val="00B35A74"/>
    <w:rsid w:val="00B35C74"/>
    <w:rsid w:val="00B360E3"/>
    <w:rsid w:val="00B3624C"/>
    <w:rsid w:val="00B362A0"/>
    <w:rsid w:val="00B36407"/>
    <w:rsid w:val="00B3651A"/>
    <w:rsid w:val="00B36CBD"/>
    <w:rsid w:val="00B37A38"/>
    <w:rsid w:val="00B37A83"/>
    <w:rsid w:val="00B37BFC"/>
    <w:rsid w:val="00B37CED"/>
    <w:rsid w:val="00B37DB0"/>
    <w:rsid w:val="00B4049E"/>
    <w:rsid w:val="00B406DF"/>
    <w:rsid w:val="00B40764"/>
    <w:rsid w:val="00B414E1"/>
    <w:rsid w:val="00B41697"/>
    <w:rsid w:val="00B41A2F"/>
    <w:rsid w:val="00B41DBF"/>
    <w:rsid w:val="00B42A55"/>
    <w:rsid w:val="00B42FC8"/>
    <w:rsid w:val="00B4301D"/>
    <w:rsid w:val="00B43321"/>
    <w:rsid w:val="00B4372E"/>
    <w:rsid w:val="00B43C36"/>
    <w:rsid w:val="00B43FD1"/>
    <w:rsid w:val="00B44184"/>
    <w:rsid w:val="00B44A8D"/>
    <w:rsid w:val="00B44CE5"/>
    <w:rsid w:val="00B45375"/>
    <w:rsid w:val="00B453AA"/>
    <w:rsid w:val="00B453BA"/>
    <w:rsid w:val="00B4541B"/>
    <w:rsid w:val="00B455F5"/>
    <w:rsid w:val="00B456E5"/>
    <w:rsid w:val="00B4597F"/>
    <w:rsid w:val="00B45B91"/>
    <w:rsid w:val="00B45BDE"/>
    <w:rsid w:val="00B45CF2"/>
    <w:rsid w:val="00B46127"/>
    <w:rsid w:val="00B46219"/>
    <w:rsid w:val="00B4627F"/>
    <w:rsid w:val="00B462BD"/>
    <w:rsid w:val="00B462D7"/>
    <w:rsid w:val="00B468A5"/>
    <w:rsid w:val="00B47112"/>
    <w:rsid w:val="00B4716D"/>
    <w:rsid w:val="00B47297"/>
    <w:rsid w:val="00B47444"/>
    <w:rsid w:val="00B476C6"/>
    <w:rsid w:val="00B478CB"/>
    <w:rsid w:val="00B479F2"/>
    <w:rsid w:val="00B47A24"/>
    <w:rsid w:val="00B47B37"/>
    <w:rsid w:val="00B47C28"/>
    <w:rsid w:val="00B50499"/>
    <w:rsid w:val="00B50C82"/>
    <w:rsid w:val="00B50CB7"/>
    <w:rsid w:val="00B50E4A"/>
    <w:rsid w:val="00B5122E"/>
    <w:rsid w:val="00B517D9"/>
    <w:rsid w:val="00B51886"/>
    <w:rsid w:val="00B51E68"/>
    <w:rsid w:val="00B51EDB"/>
    <w:rsid w:val="00B51F25"/>
    <w:rsid w:val="00B5202A"/>
    <w:rsid w:val="00B522D6"/>
    <w:rsid w:val="00B52B0E"/>
    <w:rsid w:val="00B52BCA"/>
    <w:rsid w:val="00B53070"/>
    <w:rsid w:val="00B5312F"/>
    <w:rsid w:val="00B535F3"/>
    <w:rsid w:val="00B536C8"/>
    <w:rsid w:val="00B53AAA"/>
    <w:rsid w:val="00B54078"/>
    <w:rsid w:val="00B54296"/>
    <w:rsid w:val="00B5429D"/>
    <w:rsid w:val="00B5494A"/>
    <w:rsid w:val="00B54DC0"/>
    <w:rsid w:val="00B54FA6"/>
    <w:rsid w:val="00B55165"/>
    <w:rsid w:val="00B5517F"/>
    <w:rsid w:val="00B553DE"/>
    <w:rsid w:val="00B554DB"/>
    <w:rsid w:val="00B55B83"/>
    <w:rsid w:val="00B564B8"/>
    <w:rsid w:val="00B56699"/>
    <w:rsid w:val="00B566CC"/>
    <w:rsid w:val="00B56754"/>
    <w:rsid w:val="00B5691C"/>
    <w:rsid w:val="00B570B5"/>
    <w:rsid w:val="00B5716B"/>
    <w:rsid w:val="00B5751A"/>
    <w:rsid w:val="00B575C3"/>
    <w:rsid w:val="00B57637"/>
    <w:rsid w:val="00B57BBA"/>
    <w:rsid w:val="00B57E98"/>
    <w:rsid w:val="00B57F77"/>
    <w:rsid w:val="00B6009F"/>
    <w:rsid w:val="00B6044A"/>
    <w:rsid w:val="00B60609"/>
    <w:rsid w:val="00B6068C"/>
    <w:rsid w:val="00B60735"/>
    <w:rsid w:val="00B60A11"/>
    <w:rsid w:val="00B60D28"/>
    <w:rsid w:val="00B6126C"/>
    <w:rsid w:val="00B61431"/>
    <w:rsid w:val="00B61611"/>
    <w:rsid w:val="00B6165B"/>
    <w:rsid w:val="00B61888"/>
    <w:rsid w:val="00B61A8E"/>
    <w:rsid w:val="00B61B48"/>
    <w:rsid w:val="00B61E54"/>
    <w:rsid w:val="00B61E99"/>
    <w:rsid w:val="00B620A3"/>
    <w:rsid w:val="00B623AC"/>
    <w:rsid w:val="00B62423"/>
    <w:rsid w:val="00B624EF"/>
    <w:rsid w:val="00B626F1"/>
    <w:rsid w:val="00B628C2"/>
    <w:rsid w:val="00B62934"/>
    <w:rsid w:val="00B629DE"/>
    <w:rsid w:val="00B62E11"/>
    <w:rsid w:val="00B63619"/>
    <w:rsid w:val="00B6391D"/>
    <w:rsid w:val="00B63BB6"/>
    <w:rsid w:val="00B63D72"/>
    <w:rsid w:val="00B63DC8"/>
    <w:rsid w:val="00B63E55"/>
    <w:rsid w:val="00B63F97"/>
    <w:rsid w:val="00B640E6"/>
    <w:rsid w:val="00B64395"/>
    <w:rsid w:val="00B644C2"/>
    <w:rsid w:val="00B64500"/>
    <w:rsid w:val="00B6471C"/>
    <w:rsid w:val="00B64931"/>
    <w:rsid w:val="00B64EA1"/>
    <w:rsid w:val="00B651B6"/>
    <w:rsid w:val="00B6540D"/>
    <w:rsid w:val="00B65412"/>
    <w:rsid w:val="00B65497"/>
    <w:rsid w:val="00B654F7"/>
    <w:rsid w:val="00B65595"/>
    <w:rsid w:val="00B6565D"/>
    <w:rsid w:val="00B65E3F"/>
    <w:rsid w:val="00B65E7D"/>
    <w:rsid w:val="00B65F23"/>
    <w:rsid w:val="00B660C7"/>
    <w:rsid w:val="00B6640A"/>
    <w:rsid w:val="00B666E9"/>
    <w:rsid w:val="00B66D96"/>
    <w:rsid w:val="00B670B5"/>
    <w:rsid w:val="00B67311"/>
    <w:rsid w:val="00B6779A"/>
    <w:rsid w:val="00B67832"/>
    <w:rsid w:val="00B67D38"/>
    <w:rsid w:val="00B67F28"/>
    <w:rsid w:val="00B70108"/>
    <w:rsid w:val="00B70217"/>
    <w:rsid w:val="00B70B67"/>
    <w:rsid w:val="00B70EBC"/>
    <w:rsid w:val="00B70ED3"/>
    <w:rsid w:val="00B70EF4"/>
    <w:rsid w:val="00B7109A"/>
    <w:rsid w:val="00B71422"/>
    <w:rsid w:val="00B71753"/>
    <w:rsid w:val="00B71E24"/>
    <w:rsid w:val="00B723E1"/>
    <w:rsid w:val="00B72562"/>
    <w:rsid w:val="00B72C89"/>
    <w:rsid w:val="00B72F51"/>
    <w:rsid w:val="00B73666"/>
    <w:rsid w:val="00B73697"/>
    <w:rsid w:val="00B736AF"/>
    <w:rsid w:val="00B73969"/>
    <w:rsid w:val="00B73A69"/>
    <w:rsid w:val="00B73C22"/>
    <w:rsid w:val="00B73DB8"/>
    <w:rsid w:val="00B74B6A"/>
    <w:rsid w:val="00B74D5C"/>
    <w:rsid w:val="00B74D6B"/>
    <w:rsid w:val="00B752C1"/>
    <w:rsid w:val="00B75750"/>
    <w:rsid w:val="00B75AAE"/>
    <w:rsid w:val="00B76507"/>
    <w:rsid w:val="00B76716"/>
    <w:rsid w:val="00B76729"/>
    <w:rsid w:val="00B76AAC"/>
    <w:rsid w:val="00B76B00"/>
    <w:rsid w:val="00B76F80"/>
    <w:rsid w:val="00B772DB"/>
    <w:rsid w:val="00B773B3"/>
    <w:rsid w:val="00B7761F"/>
    <w:rsid w:val="00B776CA"/>
    <w:rsid w:val="00B77778"/>
    <w:rsid w:val="00B77BF1"/>
    <w:rsid w:val="00B77D1C"/>
    <w:rsid w:val="00B802FE"/>
    <w:rsid w:val="00B80635"/>
    <w:rsid w:val="00B8073B"/>
    <w:rsid w:val="00B8076D"/>
    <w:rsid w:val="00B808B3"/>
    <w:rsid w:val="00B80972"/>
    <w:rsid w:val="00B80AA2"/>
    <w:rsid w:val="00B80BA8"/>
    <w:rsid w:val="00B811F3"/>
    <w:rsid w:val="00B81234"/>
    <w:rsid w:val="00B8131A"/>
    <w:rsid w:val="00B81692"/>
    <w:rsid w:val="00B8171E"/>
    <w:rsid w:val="00B81D3F"/>
    <w:rsid w:val="00B8205D"/>
    <w:rsid w:val="00B820C5"/>
    <w:rsid w:val="00B82174"/>
    <w:rsid w:val="00B824BE"/>
    <w:rsid w:val="00B8276E"/>
    <w:rsid w:val="00B82C22"/>
    <w:rsid w:val="00B830B9"/>
    <w:rsid w:val="00B833D3"/>
    <w:rsid w:val="00B83847"/>
    <w:rsid w:val="00B83C03"/>
    <w:rsid w:val="00B83CC0"/>
    <w:rsid w:val="00B83D81"/>
    <w:rsid w:val="00B83DBE"/>
    <w:rsid w:val="00B8407E"/>
    <w:rsid w:val="00B84214"/>
    <w:rsid w:val="00B84306"/>
    <w:rsid w:val="00B84603"/>
    <w:rsid w:val="00B846CD"/>
    <w:rsid w:val="00B84AFE"/>
    <w:rsid w:val="00B84BAF"/>
    <w:rsid w:val="00B84C0B"/>
    <w:rsid w:val="00B85361"/>
    <w:rsid w:val="00B85EF1"/>
    <w:rsid w:val="00B86095"/>
    <w:rsid w:val="00B86242"/>
    <w:rsid w:val="00B867DE"/>
    <w:rsid w:val="00B86AFB"/>
    <w:rsid w:val="00B875B5"/>
    <w:rsid w:val="00B87807"/>
    <w:rsid w:val="00B87A53"/>
    <w:rsid w:val="00B87AB3"/>
    <w:rsid w:val="00B87C91"/>
    <w:rsid w:val="00B87FA5"/>
    <w:rsid w:val="00B90291"/>
    <w:rsid w:val="00B9044F"/>
    <w:rsid w:val="00B904C2"/>
    <w:rsid w:val="00B90A25"/>
    <w:rsid w:val="00B90A2E"/>
    <w:rsid w:val="00B91138"/>
    <w:rsid w:val="00B911FF"/>
    <w:rsid w:val="00B91248"/>
    <w:rsid w:val="00B91619"/>
    <w:rsid w:val="00B9197E"/>
    <w:rsid w:val="00B92CDB"/>
    <w:rsid w:val="00B933E8"/>
    <w:rsid w:val="00B94145"/>
    <w:rsid w:val="00B948CB"/>
    <w:rsid w:val="00B949E8"/>
    <w:rsid w:val="00B94E02"/>
    <w:rsid w:val="00B94EA1"/>
    <w:rsid w:val="00B94F6D"/>
    <w:rsid w:val="00B94F83"/>
    <w:rsid w:val="00B955DA"/>
    <w:rsid w:val="00B956F8"/>
    <w:rsid w:val="00B9595A"/>
    <w:rsid w:val="00B95ADD"/>
    <w:rsid w:val="00B9601A"/>
    <w:rsid w:val="00B96430"/>
    <w:rsid w:val="00B965F3"/>
    <w:rsid w:val="00B96651"/>
    <w:rsid w:val="00B96797"/>
    <w:rsid w:val="00B96B77"/>
    <w:rsid w:val="00B96BC8"/>
    <w:rsid w:val="00B96C0E"/>
    <w:rsid w:val="00B96C20"/>
    <w:rsid w:val="00B96D21"/>
    <w:rsid w:val="00B9704C"/>
    <w:rsid w:val="00B97396"/>
    <w:rsid w:val="00B9769C"/>
    <w:rsid w:val="00B97C35"/>
    <w:rsid w:val="00B97CD8"/>
    <w:rsid w:val="00B97D16"/>
    <w:rsid w:val="00B97F10"/>
    <w:rsid w:val="00BA0003"/>
    <w:rsid w:val="00BA0067"/>
    <w:rsid w:val="00BA0170"/>
    <w:rsid w:val="00BA01BB"/>
    <w:rsid w:val="00BA06C4"/>
    <w:rsid w:val="00BA0730"/>
    <w:rsid w:val="00BA0847"/>
    <w:rsid w:val="00BA0E9C"/>
    <w:rsid w:val="00BA128D"/>
    <w:rsid w:val="00BA1C73"/>
    <w:rsid w:val="00BA1F94"/>
    <w:rsid w:val="00BA205F"/>
    <w:rsid w:val="00BA21D8"/>
    <w:rsid w:val="00BA2272"/>
    <w:rsid w:val="00BA2A5A"/>
    <w:rsid w:val="00BA2A86"/>
    <w:rsid w:val="00BA30F7"/>
    <w:rsid w:val="00BA3319"/>
    <w:rsid w:val="00BA3357"/>
    <w:rsid w:val="00BA3613"/>
    <w:rsid w:val="00BA3740"/>
    <w:rsid w:val="00BA3A2C"/>
    <w:rsid w:val="00BA3F08"/>
    <w:rsid w:val="00BA402C"/>
    <w:rsid w:val="00BA4191"/>
    <w:rsid w:val="00BA4253"/>
    <w:rsid w:val="00BA4658"/>
    <w:rsid w:val="00BA4855"/>
    <w:rsid w:val="00BA50F4"/>
    <w:rsid w:val="00BA52A6"/>
    <w:rsid w:val="00BA530F"/>
    <w:rsid w:val="00BA5605"/>
    <w:rsid w:val="00BA5650"/>
    <w:rsid w:val="00BA56A5"/>
    <w:rsid w:val="00BA5E85"/>
    <w:rsid w:val="00BA6182"/>
    <w:rsid w:val="00BA64D9"/>
    <w:rsid w:val="00BA672D"/>
    <w:rsid w:val="00BA76A4"/>
    <w:rsid w:val="00BA7778"/>
    <w:rsid w:val="00BA7FC5"/>
    <w:rsid w:val="00BB00F9"/>
    <w:rsid w:val="00BB02FF"/>
    <w:rsid w:val="00BB0A2B"/>
    <w:rsid w:val="00BB0BC6"/>
    <w:rsid w:val="00BB0DE1"/>
    <w:rsid w:val="00BB0F5C"/>
    <w:rsid w:val="00BB1158"/>
    <w:rsid w:val="00BB1257"/>
    <w:rsid w:val="00BB1262"/>
    <w:rsid w:val="00BB13B3"/>
    <w:rsid w:val="00BB1451"/>
    <w:rsid w:val="00BB177F"/>
    <w:rsid w:val="00BB1ACE"/>
    <w:rsid w:val="00BB1B5D"/>
    <w:rsid w:val="00BB2091"/>
    <w:rsid w:val="00BB21E1"/>
    <w:rsid w:val="00BB2ABD"/>
    <w:rsid w:val="00BB2B20"/>
    <w:rsid w:val="00BB2BAD"/>
    <w:rsid w:val="00BB2CE8"/>
    <w:rsid w:val="00BB2DC4"/>
    <w:rsid w:val="00BB338C"/>
    <w:rsid w:val="00BB38BF"/>
    <w:rsid w:val="00BB3EFF"/>
    <w:rsid w:val="00BB416A"/>
    <w:rsid w:val="00BB4312"/>
    <w:rsid w:val="00BB490A"/>
    <w:rsid w:val="00BB49BE"/>
    <w:rsid w:val="00BB4D02"/>
    <w:rsid w:val="00BB4E52"/>
    <w:rsid w:val="00BB4E6D"/>
    <w:rsid w:val="00BB510D"/>
    <w:rsid w:val="00BB5A23"/>
    <w:rsid w:val="00BB61A0"/>
    <w:rsid w:val="00BB61B0"/>
    <w:rsid w:val="00BB69D9"/>
    <w:rsid w:val="00BB6E67"/>
    <w:rsid w:val="00BB7101"/>
    <w:rsid w:val="00BB73C9"/>
    <w:rsid w:val="00BB7E75"/>
    <w:rsid w:val="00BB7F24"/>
    <w:rsid w:val="00BB7FFA"/>
    <w:rsid w:val="00BC01C2"/>
    <w:rsid w:val="00BC0204"/>
    <w:rsid w:val="00BC0298"/>
    <w:rsid w:val="00BC061C"/>
    <w:rsid w:val="00BC07CC"/>
    <w:rsid w:val="00BC08BF"/>
    <w:rsid w:val="00BC0C29"/>
    <w:rsid w:val="00BC0E56"/>
    <w:rsid w:val="00BC156F"/>
    <w:rsid w:val="00BC15B1"/>
    <w:rsid w:val="00BC16B9"/>
    <w:rsid w:val="00BC25CA"/>
    <w:rsid w:val="00BC25D7"/>
    <w:rsid w:val="00BC2AEE"/>
    <w:rsid w:val="00BC2B74"/>
    <w:rsid w:val="00BC2B89"/>
    <w:rsid w:val="00BC2FDC"/>
    <w:rsid w:val="00BC330E"/>
    <w:rsid w:val="00BC33BB"/>
    <w:rsid w:val="00BC363C"/>
    <w:rsid w:val="00BC366C"/>
    <w:rsid w:val="00BC36C6"/>
    <w:rsid w:val="00BC3C81"/>
    <w:rsid w:val="00BC42C5"/>
    <w:rsid w:val="00BC4E8A"/>
    <w:rsid w:val="00BC4F64"/>
    <w:rsid w:val="00BC504C"/>
    <w:rsid w:val="00BC507C"/>
    <w:rsid w:val="00BC51CB"/>
    <w:rsid w:val="00BC52DD"/>
    <w:rsid w:val="00BC5B12"/>
    <w:rsid w:val="00BC5D45"/>
    <w:rsid w:val="00BC5D94"/>
    <w:rsid w:val="00BC69E8"/>
    <w:rsid w:val="00BC6EAF"/>
    <w:rsid w:val="00BC7093"/>
    <w:rsid w:val="00BC7262"/>
    <w:rsid w:val="00BC728A"/>
    <w:rsid w:val="00BC7296"/>
    <w:rsid w:val="00BC799F"/>
    <w:rsid w:val="00BC7AB4"/>
    <w:rsid w:val="00BD030D"/>
    <w:rsid w:val="00BD07D2"/>
    <w:rsid w:val="00BD0A6F"/>
    <w:rsid w:val="00BD0BA1"/>
    <w:rsid w:val="00BD0C4F"/>
    <w:rsid w:val="00BD10EE"/>
    <w:rsid w:val="00BD1177"/>
    <w:rsid w:val="00BD1D63"/>
    <w:rsid w:val="00BD1F0A"/>
    <w:rsid w:val="00BD2417"/>
    <w:rsid w:val="00BD2438"/>
    <w:rsid w:val="00BD2BDF"/>
    <w:rsid w:val="00BD2D5E"/>
    <w:rsid w:val="00BD2DCF"/>
    <w:rsid w:val="00BD33A8"/>
    <w:rsid w:val="00BD38AE"/>
    <w:rsid w:val="00BD3933"/>
    <w:rsid w:val="00BD39AA"/>
    <w:rsid w:val="00BD3C86"/>
    <w:rsid w:val="00BD3C91"/>
    <w:rsid w:val="00BD3D85"/>
    <w:rsid w:val="00BD4504"/>
    <w:rsid w:val="00BD4907"/>
    <w:rsid w:val="00BD4EFC"/>
    <w:rsid w:val="00BD5018"/>
    <w:rsid w:val="00BD5077"/>
    <w:rsid w:val="00BD5082"/>
    <w:rsid w:val="00BD581A"/>
    <w:rsid w:val="00BD5873"/>
    <w:rsid w:val="00BD58A8"/>
    <w:rsid w:val="00BD5BD7"/>
    <w:rsid w:val="00BD5E67"/>
    <w:rsid w:val="00BD6168"/>
    <w:rsid w:val="00BD6204"/>
    <w:rsid w:val="00BD6EBD"/>
    <w:rsid w:val="00BD72DD"/>
    <w:rsid w:val="00BD7351"/>
    <w:rsid w:val="00BD7985"/>
    <w:rsid w:val="00BD7EB2"/>
    <w:rsid w:val="00BE0391"/>
    <w:rsid w:val="00BE0756"/>
    <w:rsid w:val="00BE0858"/>
    <w:rsid w:val="00BE0ECE"/>
    <w:rsid w:val="00BE1A53"/>
    <w:rsid w:val="00BE1D53"/>
    <w:rsid w:val="00BE2156"/>
    <w:rsid w:val="00BE2225"/>
    <w:rsid w:val="00BE2274"/>
    <w:rsid w:val="00BE231C"/>
    <w:rsid w:val="00BE24A0"/>
    <w:rsid w:val="00BE2786"/>
    <w:rsid w:val="00BE28C9"/>
    <w:rsid w:val="00BE29C6"/>
    <w:rsid w:val="00BE2B5E"/>
    <w:rsid w:val="00BE2F70"/>
    <w:rsid w:val="00BE323C"/>
    <w:rsid w:val="00BE3301"/>
    <w:rsid w:val="00BE3788"/>
    <w:rsid w:val="00BE3A8E"/>
    <w:rsid w:val="00BE40DE"/>
    <w:rsid w:val="00BE4178"/>
    <w:rsid w:val="00BE4715"/>
    <w:rsid w:val="00BE485C"/>
    <w:rsid w:val="00BE48E0"/>
    <w:rsid w:val="00BE4970"/>
    <w:rsid w:val="00BE4992"/>
    <w:rsid w:val="00BE5253"/>
    <w:rsid w:val="00BE52CB"/>
    <w:rsid w:val="00BE52D6"/>
    <w:rsid w:val="00BE5EB4"/>
    <w:rsid w:val="00BE6309"/>
    <w:rsid w:val="00BE6339"/>
    <w:rsid w:val="00BE64B3"/>
    <w:rsid w:val="00BE6A91"/>
    <w:rsid w:val="00BE6B7F"/>
    <w:rsid w:val="00BE6B9F"/>
    <w:rsid w:val="00BE6FBD"/>
    <w:rsid w:val="00BE6FE5"/>
    <w:rsid w:val="00BE7418"/>
    <w:rsid w:val="00BE74D3"/>
    <w:rsid w:val="00BE78BB"/>
    <w:rsid w:val="00BE7A84"/>
    <w:rsid w:val="00BF0019"/>
    <w:rsid w:val="00BF00FA"/>
    <w:rsid w:val="00BF024B"/>
    <w:rsid w:val="00BF0D8E"/>
    <w:rsid w:val="00BF1134"/>
    <w:rsid w:val="00BF166D"/>
    <w:rsid w:val="00BF18DE"/>
    <w:rsid w:val="00BF191E"/>
    <w:rsid w:val="00BF1AFA"/>
    <w:rsid w:val="00BF1DE8"/>
    <w:rsid w:val="00BF1E65"/>
    <w:rsid w:val="00BF22AC"/>
    <w:rsid w:val="00BF2353"/>
    <w:rsid w:val="00BF284A"/>
    <w:rsid w:val="00BF2CC9"/>
    <w:rsid w:val="00BF3067"/>
    <w:rsid w:val="00BF335F"/>
    <w:rsid w:val="00BF33EE"/>
    <w:rsid w:val="00BF358F"/>
    <w:rsid w:val="00BF383F"/>
    <w:rsid w:val="00BF3B45"/>
    <w:rsid w:val="00BF3F6B"/>
    <w:rsid w:val="00BF4098"/>
    <w:rsid w:val="00BF450B"/>
    <w:rsid w:val="00BF48E5"/>
    <w:rsid w:val="00BF4902"/>
    <w:rsid w:val="00BF4A95"/>
    <w:rsid w:val="00BF547E"/>
    <w:rsid w:val="00BF572B"/>
    <w:rsid w:val="00BF5EFC"/>
    <w:rsid w:val="00BF600A"/>
    <w:rsid w:val="00BF6168"/>
    <w:rsid w:val="00BF6546"/>
    <w:rsid w:val="00BF654E"/>
    <w:rsid w:val="00BF6B0C"/>
    <w:rsid w:val="00BF726B"/>
    <w:rsid w:val="00BF7366"/>
    <w:rsid w:val="00BF73A4"/>
    <w:rsid w:val="00BF7A0E"/>
    <w:rsid w:val="00BF7A73"/>
    <w:rsid w:val="00BF7DA6"/>
    <w:rsid w:val="00BF7E07"/>
    <w:rsid w:val="00BF7F34"/>
    <w:rsid w:val="00C000BA"/>
    <w:rsid w:val="00C00A83"/>
    <w:rsid w:val="00C00BE1"/>
    <w:rsid w:val="00C00F3C"/>
    <w:rsid w:val="00C01959"/>
    <w:rsid w:val="00C01C83"/>
    <w:rsid w:val="00C01D4F"/>
    <w:rsid w:val="00C0219C"/>
    <w:rsid w:val="00C026D6"/>
    <w:rsid w:val="00C0275C"/>
    <w:rsid w:val="00C02BA8"/>
    <w:rsid w:val="00C02EDB"/>
    <w:rsid w:val="00C02F06"/>
    <w:rsid w:val="00C03168"/>
    <w:rsid w:val="00C03261"/>
    <w:rsid w:val="00C03364"/>
    <w:rsid w:val="00C037F7"/>
    <w:rsid w:val="00C03A92"/>
    <w:rsid w:val="00C03D22"/>
    <w:rsid w:val="00C03D93"/>
    <w:rsid w:val="00C04006"/>
    <w:rsid w:val="00C04219"/>
    <w:rsid w:val="00C0431E"/>
    <w:rsid w:val="00C043F7"/>
    <w:rsid w:val="00C0447B"/>
    <w:rsid w:val="00C04868"/>
    <w:rsid w:val="00C04A28"/>
    <w:rsid w:val="00C04BF4"/>
    <w:rsid w:val="00C04E42"/>
    <w:rsid w:val="00C05037"/>
    <w:rsid w:val="00C05131"/>
    <w:rsid w:val="00C053FD"/>
    <w:rsid w:val="00C055AF"/>
    <w:rsid w:val="00C057E4"/>
    <w:rsid w:val="00C05948"/>
    <w:rsid w:val="00C05B22"/>
    <w:rsid w:val="00C06A48"/>
    <w:rsid w:val="00C06FF9"/>
    <w:rsid w:val="00C07023"/>
    <w:rsid w:val="00C0726F"/>
    <w:rsid w:val="00C07C48"/>
    <w:rsid w:val="00C10051"/>
    <w:rsid w:val="00C100B6"/>
    <w:rsid w:val="00C109C5"/>
    <w:rsid w:val="00C10F25"/>
    <w:rsid w:val="00C11069"/>
    <w:rsid w:val="00C1112A"/>
    <w:rsid w:val="00C1114A"/>
    <w:rsid w:val="00C1132A"/>
    <w:rsid w:val="00C1144F"/>
    <w:rsid w:val="00C117B3"/>
    <w:rsid w:val="00C123CB"/>
    <w:rsid w:val="00C12A72"/>
    <w:rsid w:val="00C12EFF"/>
    <w:rsid w:val="00C1303A"/>
    <w:rsid w:val="00C130A5"/>
    <w:rsid w:val="00C13412"/>
    <w:rsid w:val="00C13BAE"/>
    <w:rsid w:val="00C13D7F"/>
    <w:rsid w:val="00C14258"/>
    <w:rsid w:val="00C146D2"/>
    <w:rsid w:val="00C14765"/>
    <w:rsid w:val="00C14906"/>
    <w:rsid w:val="00C14AF4"/>
    <w:rsid w:val="00C15085"/>
    <w:rsid w:val="00C1517D"/>
    <w:rsid w:val="00C15274"/>
    <w:rsid w:val="00C1543E"/>
    <w:rsid w:val="00C1575E"/>
    <w:rsid w:val="00C15C66"/>
    <w:rsid w:val="00C15ED1"/>
    <w:rsid w:val="00C163C5"/>
    <w:rsid w:val="00C165D3"/>
    <w:rsid w:val="00C16B98"/>
    <w:rsid w:val="00C17549"/>
    <w:rsid w:val="00C17B46"/>
    <w:rsid w:val="00C17B84"/>
    <w:rsid w:val="00C17E67"/>
    <w:rsid w:val="00C20105"/>
    <w:rsid w:val="00C2024A"/>
    <w:rsid w:val="00C2062C"/>
    <w:rsid w:val="00C20A7A"/>
    <w:rsid w:val="00C20B97"/>
    <w:rsid w:val="00C20E9A"/>
    <w:rsid w:val="00C210AE"/>
    <w:rsid w:val="00C217D7"/>
    <w:rsid w:val="00C2192B"/>
    <w:rsid w:val="00C220D0"/>
    <w:rsid w:val="00C22212"/>
    <w:rsid w:val="00C222DD"/>
    <w:rsid w:val="00C2288B"/>
    <w:rsid w:val="00C22964"/>
    <w:rsid w:val="00C22B3C"/>
    <w:rsid w:val="00C22BEF"/>
    <w:rsid w:val="00C22FFB"/>
    <w:rsid w:val="00C23397"/>
    <w:rsid w:val="00C23568"/>
    <w:rsid w:val="00C235B1"/>
    <w:rsid w:val="00C239FA"/>
    <w:rsid w:val="00C24227"/>
    <w:rsid w:val="00C2447A"/>
    <w:rsid w:val="00C2478E"/>
    <w:rsid w:val="00C249C4"/>
    <w:rsid w:val="00C249E4"/>
    <w:rsid w:val="00C24A70"/>
    <w:rsid w:val="00C24FFF"/>
    <w:rsid w:val="00C251E9"/>
    <w:rsid w:val="00C25922"/>
    <w:rsid w:val="00C25E4E"/>
    <w:rsid w:val="00C25E9C"/>
    <w:rsid w:val="00C2661E"/>
    <w:rsid w:val="00C268E7"/>
    <w:rsid w:val="00C26970"/>
    <w:rsid w:val="00C26B10"/>
    <w:rsid w:val="00C26DBD"/>
    <w:rsid w:val="00C27134"/>
    <w:rsid w:val="00C2775E"/>
    <w:rsid w:val="00C2799A"/>
    <w:rsid w:val="00C30238"/>
    <w:rsid w:val="00C302D0"/>
    <w:rsid w:val="00C3060D"/>
    <w:rsid w:val="00C3064D"/>
    <w:rsid w:val="00C3085B"/>
    <w:rsid w:val="00C30B29"/>
    <w:rsid w:val="00C30B62"/>
    <w:rsid w:val="00C30BA1"/>
    <w:rsid w:val="00C30E74"/>
    <w:rsid w:val="00C30F7E"/>
    <w:rsid w:val="00C31291"/>
    <w:rsid w:val="00C31317"/>
    <w:rsid w:val="00C3147B"/>
    <w:rsid w:val="00C315BC"/>
    <w:rsid w:val="00C32099"/>
    <w:rsid w:val="00C3235C"/>
    <w:rsid w:val="00C3268C"/>
    <w:rsid w:val="00C32FA3"/>
    <w:rsid w:val="00C3312F"/>
    <w:rsid w:val="00C3330C"/>
    <w:rsid w:val="00C33386"/>
    <w:rsid w:val="00C334A8"/>
    <w:rsid w:val="00C33604"/>
    <w:rsid w:val="00C3363A"/>
    <w:rsid w:val="00C337A5"/>
    <w:rsid w:val="00C33E87"/>
    <w:rsid w:val="00C342D6"/>
    <w:rsid w:val="00C3482E"/>
    <w:rsid w:val="00C34B68"/>
    <w:rsid w:val="00C35553"/>
    <w:rsid w:val="00C35762"/>
    <w:rsid w:val="00C35848"/>
    <w:rsid w:val="00C35CF3"/>
    <w:rsid w:val="00C35E56"/>
    <w:rsid w:val="00C36494"/>
    <w:rsid w:val="00C364BC"/>
    <w:rsid w:val="00C368B4"/>
    <w:rsid w:val="00C37312"/>
    <w:rsid w:val="00C3746E"/>
    <w:rsid w:val="00C37507"/>
    <w:rsid w:val="00C375D6"/>
    <w:rsid w:val="00C37786"/>
    <w:rsid w:val="00C37978"/>
    <w:rsid w:val="00C40047"/>
    <w:rsid w:val="00C4014C"/>
    <w:rsid w:val="00C40759"/>
    <w:rsid w:val="00C40AD2"/>
    <w:rsid w:val="00C4115B"/>
    <w:rsid w:val="00C41C9F"/>
    <w:rsid w:val="00C41E1F"/>
    <w:rsid w:val="00C421BF"/>
    <w:rsid w:val="00C421E3"/>
    <w:rsid w:val="00C42796"/>
    <w:rsid w:val="00C42857"/>
    <w:rsid w:val="00C4287A"/>
    <w:rsid w:val="00C42880"/>
    <w:rsid w:val="00C42E4C"/>
    <w:rsid w:val="00C42F3B"/>
    <w:rsid w:val="00C4300A"/>
    <w:rsid w:val="00C43444"/>
    <w:rsid w:val="00C44F4A"/>
    <w:rsid w:val="00C450B6"/>
    <w:rsid w:val="00C451AB"/>
    <w:rsid w:val="00C4528B"/>
    <w:rsid w:val="00C4538D"/>
    <w:rsid w:val="00C45661"/>
    <w:rsid w:val="00C45793"/>
    <w:rsid w:val="00C45943"/>
    <w:rsid w:val="00C4689D"/>
    <w:rsid w:val="00C46BE2"/>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550"/>
    <w:rsid w:val="00C5269D"/>
    <w:rsid w:val="00C52750"/>
    <w:rsid w:val="00C52959"/>
    <w:rsid w:val="00C5313F"/>
    <w:rsid w:val="00C53203"/>
    <w:rsid w:val="00C53275"/>
    <w:rsid w:val="00C53C39"/>
    <w:rsid w:val="00C53F05"/>
    <w:rsid w:val="00C54049"/>
    <w:rsid w:val="00C5415D"/>
    <w:rsid w:val="00C54190"/>
    <w:rsid w:val="00C542DB"/>
    <w:rsid w:val="00C5443C"/>
    <w:rsid w:val="00C54C93"/>
    <w:rsid w:val="00C54CFF"/>
    <w:rsid w:val="00C54DEF"/>
    <w:rsid w:val="00C55101"/>
    <w:rsid w:val="00C555F3"/>
    <w:rsid w:val="00C556E1"/>
    <w:rsid w:val="00C557FA"/>
    <w:rsid w:val="00C55D18"/>
    <w:rsid w:val="00C55E4C"/>
    <w:rsid w:val="00C55EB0"/>
    <w:rsid w:val="00C562CF"/>
    <w:rsid w:val="00C562FF"/>
    <w:rsid w:val="00C563DC"/>
    <w:rsid w:val="00C56412"/>
    <w:rsid w:val="00C564D4"/>
    <w:rsid w:val="00C56567"/>
    <w:rsid w:val="00C565C2"/>
    <w:rsid w:val="00C565D1"/>
    <w:rsid w:val="00C56C06"/>
    <w:rsid w:val="00C57346"/>
    <w:rsid w:val="00C57403"/>
    <w:rsid w:val="00C57AA6"/>
    <w:rsid w:val="00C57BB2"/>
    <w:rsid w:val="00C60722"/>
    <w:rsid w:val="00C60AB2"/>
    <w:rsid w:val="00C60BA0"/>
    <w:rsid w:val="00C60FE8"/>
    <w:rsid w:val="00C6176B"/>
    <w:rsid w:val="00C619A0"/>
    <w:rsid w:val="00C61A7F"/>
    <w:rsid w:val="00C620C3"/>
    <w:rsid w:val="00C62165"/>
    <w:rsid w:val="00C62290"/>
    <w:rsid w:val="00C622D6"/>
    <w:rsid w:val="00C62723"/>
    <w:rsid w:val="00C629AA"/>
    <w:rsid w:val="00C62BC9"/>
    <w:rsid w:val="00C62FEC"/>
    <w:rsid w:val="00C63019"/>
    <w:rsid w:val="00C63117"/>
    <w:rsid w:val="00C63244"/>
    <w:rsid w:val="00C6386A"/>
    <w:rsid w:val="00C63A25"/>
    <w:rsid w:val="00C63D62"/>
    <w:rsid w:val="00C63D75"/>
    <w:rsid w:val="00C6479F"/>
    <w:rsid w:val="00C64917"/>
    <w:rsid w:val="00C64ECA"/>
    <w:rsid w:val="00C6543F"/>
    <w:rsid w:val="00C6557C"/>
    <w:rsid w:val="00C659CC"/>
    <w:rsid w:val="00C65A57"/>
    <w:rsid w:val="00C65BC9"/>
    <w:rsid w:val="00C65F6F"/>
    <w:rsid w:val="00C660E9"/>
    <w:rsid w:val="00C66107"/>
    <w:rsid w:val="00C667D1"/>
    <w:rsid w:val="00C67273"/>
    <w:rsid w:val="00C677FB"/>
    <w:rsid w:val="00C67911"/>
    <w:rsid w:val="00C67991"/>
    <w:rsid w:val="00C7007F"/>
    <w:rsid w:val="00C70487"/>
    <w:rsid w:val="00C70572"/>
    <w:rsid w:val="00C708CD"/>
    <w:rsid w:val="00C70B3A"/>
    <w:rsid w:val="00C70BF0"/>
    <w:rsid w:val="00C70E61"/>
    <w:rsid w:val="00C70EB6"/>
    <w:rsid w:val="00C70EBE"/>
    <w:rsid w:val="00C70F4C"/>
    <w:rsid w:val="00C715DB"/>
    <w:rsid w:val="00C71C60"/>
    <w:rsid w:val="00C71C96"/>
    <w:rsid w:val="00C72B7B"/>
    <w:rsid w:val="00C72F6F"/>
    <w:rsid w:val="00C73120"/>
    <w:rsid w:val="00C7314D"/>
    <w:rsid w:val="00C731E6"/>
    <w:rsid w:val="00C734C9"/>
    <w:rsid w:val="00C7368D"/>
    <w:rsid w:val="00C73970"/>
    <w:rsid w:val="00C73C3C"/>
    <w:rsid w:val="00C73DE1"/>
    <w:rsid w:val="00C741D5"/>
    <w:rsid w:val="00C7424B"/>
    <w:rsid w:val="00C74425"/>
    <w:rsid w:val="00C74854"/>
    <w:rsid w:val="00C748F6"/>
    <w:rsid w:val="00C74E79"/>
    <w:rsid w:val="00C750AE"/>
    <w:rsid w:val="00C7511C"/>
    <w:rsid w:val="00C757B4"/>
    <w:rsid w:val="00C757C3"/>
    <w:rsid w:val="00C75A77"/>
    <w:rsid w:val="00C75CF1"/>
    <w:rsid w:val="00C7639A"/>
    <w:rsid w:val="00C7655A"/>
    <w:rsid w:val="00C765C8"/>
    <w:rsid w:val="00C76724"/>
    <w:rsid w:val="00C76D5C"/>
    <w:rsid w:val="00C76D64"/>
    <w:rsid w:val="00C770F5"/>
    <w:rsid w:val="00C77102"/>
    <w:rsid w:val="00C77B04"/>
    <w:rsid w:val="00C77BAF"/>
    <w:rsid w:val="00C77C10"/>
    <w:rsid w:val="00C80A13"/>
    <w:rsid w:val="00C80A85"/>
    <w:rsid w:val="00C80D20"/>
    <w:rsid w:val="00C80DE7"/>
    <w:rsid w:val="00C80E41"/>
    <w:rsid w:val="00C80F59"/>
    <w:rsid w:val="00C80FDB"/>
    <w:rsid w:val="00C81009"/>
    <w:rsid w:val="00C81196"/>
    <w:rsid w:val="00C81E91"/>
    <w:rsid w:val="00C8204F"/>
    <w:rsid w:val="00C824F3"/>
    <w:rsid w:val="00C82624"/>
    <w:rsid w:val="00C8262F"/>
    <w:rsid w:val="00C826AA"/>
    <w:rsid w:val="00C82723"/>
    <w:rsid w:val="00C82C8D"/>
    <w:rsid w:val="00C82CBB"/>
    <w:rsid w:val="00C82E3D"/>
    <w:rsid w:val="00C83226"/>
    <w:rsid w:val="00C83960"/>
    <w:rsid w:val="00C8397A"/>
    <w:rsid w:val="00C83CAF"/>
    <w:rsid w:val="00C83F8D"/>
    <w:rsid w:val="00C84342"/>
    <w:rsid w:val="00C8437C"/>
    <w:rsid w:val="00C8446F"/>
    <w:rsid w:val="00C8482E"/>
    <w:rsid w:val="00C84970"/>
    <w:rsid w:val="00C84E37"/>
    <w:rsid w:val="00C851BF"/>
    <w:rsid w:val="00C851F4"/>
    <w:rsid w:val="00C854BF"/>
    <w:rsid w:val="00C8567F"/>
    <w:rsid w:val="00C856A3"/>
    <w:rsid w:val="00C85757"/>
    <w:rsid w:val="00C85913"/>
    <w:rsid w:val="00C85B67"/>
    <w:rsid w:val="00C86431"/>
    <w:rsid w:val="00C86462"/>
    <w:rsid w:val="00C868FB"/>
    <w:rsid w:val="00C86D0E"/>
    <w:rsid w:val="00C870D1"/>
    <w:rsid w:val="00C87CED"/>
    <w:rsid w:val="00C87D70"/>
    <w:rsid w:val="00C87F1E"/>
    <w:rsid w:val="00C9063A"/>
    <w:rsid w:val="00C907CE"/>
    <w:rsid w:val="00C90803"/>
    <w:rsid w:val="00C90C00"/>
    <w:rsid w:val="00C90D09"/>
    <w:rsid w:val="00C90E0E"/>
    <w:rsid w:val="00C9129D"/>
    <w:rsid w:val="00C91362"/>
    <w:rsid w:val="00C917C0"/>
    <w:rsid w:val="00C9195A"/>
    <w:rsid w:val="00C91ADE"/>
    <w:rsid w:val="00C91EB0"/>
    <w:rsid w:val="00C921AB"/>
    <w:rsid w:val="00C92483"/>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AF7"/>
    <w:rsid w:val="00C97CF1"/>
    <w:rsid w:val="00CA01FA"/>
    <w:rsid w:val="00CA043B"/>
    <w:rsid w:val="00CA056B"/>
    <w:rsid w:val="00CA08E8"/>
    <w:rsid w:val="00CA094B"/>
    <w:rsid w:val="00CA0C7D"/>
    <w:rsid w:val="00CA0E29"/>
    <w:rsid w:val="00CA0F0B"/>
    <w:rsid w:val="00CA0F14"/>
    <w:rsid w:val="00CA0FE6"/>
    <w:rsid w:val="00CA10CD"/>
    <w:rsid w:val="00CA1662"/>
    <w:rsid w:val="00CA1DB6"/>
    <w:rsid w:val="00CA29E3"/>
    <w:rsid w:val="00CA2BB9"/>
    <w:rsid w:val="00CA2D07"/>
    <w:rsid w:val="00CA3255"/>
    <w:rsid w:val="00CA333F"/>
    <w:rsid w:val="00CA399E"/>
    <w:rsid w:val="00CA3BF9"/>
    <w:rsid w:val="00CA466C"/>
    <w:rsid w:val="00CA4804"/>
    <w:rsid w:val="00CA4997"/>
    <w:rsid w:val="00CA4AA8"/>
    <w:rsid w:val="00CA4C62"/>
    <w:rsid w:val="00CA4CAF"/>
    <w:rsid w:val="00CA4D94"/>
    <w:rsid w:val="00CA4E19"/>
    <w:rsid w:val="00CA4EC8"/>
    <w:rsid w:val="00CA53BE"/>
    <w:rsid w:val="00CA5709"/>
    <w:rsid w:val="00CA5972"/>
    <w:rsid w:val="00CA5E3A"/>
    <w:rsid w:val="00CA6925"/>
    <w:rsid w:val="00CA6C4F"/>
    <w:rsid w:val="00CA72B4"/>
    <w:rsid w:val="00CA7394"/>
    <w:rsid w:val="00CA7951"/>
    <w:rsid w:val="00CA7A2D"/>
    <w:rsid w:val="00CA7B0E"/>
    <w:rsid w:val="00CA7B9C"/>
    <w:rsid w:val="00CA7D59"/>
    <w:rsid w:val="00CA7D91"/>
    <w:rsid w:val="00CB08E1"/>
    <w:rsid w:val="00CB1080"/>
    <w:rsid w:val="00CB18A9"/>
    <w:rsid w:val="00CB1932"/>
    <w:rsid w:val="00CB1962"/>
    <w:rsid w:val="00CB1A13"/>
    <w:rsid w:val="00CB1F79"/>
    <w:rsid w:val="00CB2575"/>
    <w:rsid w:val="00CB2610"/>
    <w:rsid w:val="00CB26D6"/>
    <w:rsid w:val="00CB2720"/>
    <w:rsid w:val="00CB2896"/>
    <w:rsid w:val="00CB2AF8"/>
    <w:rsid w:val="00CB2C64"/>
    <w:rsid w:val="00CB2D89"/>
    <w:rsid w:val="00CB304B"/>
    <w:rsid w:val="00CB327C"/>
    <w:rsid w:val="00CB341C"/>
    <w:rsid w:val="00CB345E"/>
    <w:rsid w:val="00CB3832"/>
    <w:rsid w:val="00CB38BB"/>
    <w:rsid w:val="00CB3BBD"/>
    <w:rsid w:val="00CB3D14"/>
    <w:rsid w:val="00CB3E29"/>
    <w:rsid w:val="00CB3FF7"/>
    <w:rsid w:val="00CB41E3"/>
    <w:rsid w:val="00CB436B"/>
    <w:rsid w:val="00CB4AC4"/>
    <w:rsid w:val="00CB4CEE"/>
    <w:rsid w:val="00CB538A"/>
    <w:rsid w:val="00CB54D7"/>
    <w:rsid w:val="00CB57E2"/>
    <w:rsid w:val="00CB587B"/>
    <w:rsid w:val="00CB59AC"/>
    <w:rsid w:val="00CB5A69"/>
    <w:rsid w:val="00CB5D06"/>
    <w:rsid w:val="00CB5DD5"/>
    <w:rsid w:val="00CB6190"/>
    <w:rsid w:val="00CB66DC"/>
    <w:rsid w:val="00CB6A57"/>
    <w:rsid w:val="00CB6D87"/>
    <w:rsid w:val="00CB7807"/>
    <w:rsid w:val="00CB7B84"/>
    <w:rsid w:val="00CB7B89"/>
    <w:rsid w:val="00CB7C6B"/>
    <w:rsid w:val="00CB7EEE"/>
    <w:rsid w:val="00CC0015"/>
    <w:rsid w:val="00CC0655"/>
    <w:rsid w:val="00CC06B6"/>
    <w:rsid w:val="00CC0D30"/>
    <w:rsid w:val="00CC0EAC"/>
    <w:rsid w:val="00CC1012"/>
    <w:rsid w:val="00CC1050"/>
    <w:rsid w:val="00CC18B9"/>
    <w:rsid w:val="00CC1BB3"/>
    <w:rsid w:val="00CC1BF1"/>
    <w:rsid w:val="00CC1DD2"/>
    <w:rsid w:val="00CC1F80"/>
    <w:rsid w:val="00CC2159"/>
    <w:rsid w:val="00CC227D"/>
    <w:rsid w:val="00CC246A"/>
    <w:rsid w:val="00CC24F0"/>
    <w:rsid w:val="00CC2949"/>
    <w:rsid w:val="00CC2963"/>
    <w:rsid w:val="00CC29F9"/>
    <w:rsid w:val="00CC2A6E"/>
    <w:rsid w:val="00CC2FDC"/>
    <w:rsid w:val="00CC3155"/>
    <w:rsid w:val="00CC328E"/>
    <w:rsid w:val="00CC343D"/>
    <w:rsid w:val="00CC366F"/>
    <w:rsid w:val="00CC3780"/>
    <w:rsid w:val="00CC3937"/>
    <w:rsid w:val="00CC3B29"/>
    <w:rsid w:val="00CC4889"/>
    <w:rsid w:val="00CC490B"/>
    <w:rsid w:val="00CC4B8E"/>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086"/>
    <w:rsid w:val="00CD037F"/>
    <w:rsid w:val="00CD03AA"/>
    <w:rsid w:val="00CD0987"/>
    <w:rsid w:val="00CD0EF3"/>
    <w:rsid w:val="00CD129D"/>
    <w:rsid w:val="00CD148B"/>
    <w:rsid w:val="00CD15EC"/>
    <w:rsid w:val="00CD1872"/>
    <w:rsid w:val="00CD19F1"/>
    <w:rsid w:val="00CD1A02"/>
    <w:rsid w:val="00CD1CBA"/>
    <w:rsid w:val="00CD1E77"/>
    <w:rsid w:val="00CD2ABC"/>
    <w:rsid w:val="00CD2CF4"/>
    <w:rsid w:val="00CD2E9B"/>
    <w:rsid w:val="00CD2F87"/>
    <w:rsid w:val="00CD3017"/>
    <w:rsid w:val="00CD31AA"/>
    <w:rsid w:val="00CD335B"/>
    <w:rsid w:val="00CD3509"/>
    <w:rsid w:val="00CD368A"/>
    <w:rsid w:val="00CD4579"/>
    <w:rsid w:val="00CD4595"/>
    <w:rsid w:val="00CD514F"/>
    <w:rsid w:val="00CD57C9"/>
    <w:rsid w:val="00CD5855"/>
    <w:rsid w:val="00CD5AB5"/>
    <w:rsid w:val="00CD5D59"/>
    <w:rsid w:val="00CD5DE6"/>
    <w:rsid w:val="00CD6684"/>
    <w:rsid w:val="00CD6C2F"/>
    <w:rsid w:val="00CD74BE"/>
    <w:rsid w:val="00CE0139"/>
    <w:rsid w:val="00CE08EC"/>
    <w:rsid w:val="00CE0A69"/>
    <w:rsid w:val="00CE0E3F"/>
    <w:rsid w:val="00CE13DE"/>
    <w:rsid w:val="00CE1598"/>
    <w:rsid w:val="00CE1AAC"/>
    <w:rsid w:val="00CE1B0A"/>
    <w:rsid w:val="00CE1FDB"/>
    <w:rsid w:val="00CE2694"/>
    <w:rsid w:val="00CE2828"/>
    <w:rsid w:val="00CE2A5A"/>
    <w:rsid w:val="00CE2BA6"/>
    <w:rsid w:val="00CE2FE3"/>
    <w:rsid w:val="00CE3017"/>
    <w:rsid w:val="00CE37B7"/>
    <w:rsid w:val="00CE399D"/>
    <w:rsid w:val="00CE3E64"/>
    <w:rsid w:val="00CE4090"/>
    <w:rsid w:val="00CE4123"/>
    <w:rsid w:val="00CE41F6"/>
    <w:rsid w:val="00CE4575"/>
    <w:rsid w:val="00CE4B12"/>
    <w:rsid w:val="00CE5123"/>
    <w:rsid w:val="00CE5151"/>
    <w:rsid w:val="00CE562F"/>
    <w:rsid w:val="00CE56C9"/>
    <w:rsid w:val="00CE58B0"/>
    <w:rsid w:val="00CE5997"/>
    <w:rsid w:val="00CE5C2C"/>
    <w:rsid w:val="00CE5DF1"/>
    <w:rsid w:val="00CE5F50"/>
    <w:rsid w:val="00CE646E"/>
    <w:rsid w:val="00CE6B19"/>
    <w:rsid w:val="00CE6F0B"/>
    <w:rsid w:val="00CE7DC6"/>
    <w:rsid w:val="00CF0119"/>
    <w:rsid w:val="00CF0455"/>
    <w:rsid w:val="00CF0A3B"/>
    <w:rsid w:val="00CF0CCE"/>
    <w:rsid w:val="00CF0D41"/>
    <w:rsid w:val="00CF1000"/>
    <w:rsid w:val="00CF15C7"/>
    <w:rsid w:val="00CF1ACB"/>
    <w:rsid w:val="00CF2050"/>
    <w:rsid w:val="00CF2303"/>
    <w:rsid w:val="00CF2656"/>
    <w:rsid w:val="00CF26C8"/>
    <w:rsid w:val="00CF2830"/>
    <w:rsid w:val="00CF296B"/>
    <w:rsid w:val="00CF2A12"/>
    <w:rsid w:val="00CF2FED"/>
    <w:rsid w:val="00CF3121"/>
    <w:rsid w:val="00CF32A7"/>
    <w:rsid w:val="00CF32C5"/>
    <w:rsid w:val="00CF36D8"/>
    <w:rsid w:val="00CF370C"/>
    <w:rsid w:val="00CF3B4F"/>
    <w:rsid w:val="00CF3B65"/>
    <w:rsid w:val="00CF3D90"/>
    <w:rsid w:val="00CF3F0F"/>
    <w:rsid w:val="00CF4102"/>
    <w:rsid w:val="00CF4253"/>
    <w:rsid w:val="00CF49B9"/>
    <w:rsid w:val="00CF4DA9"/>
    <w:rsid w:val="00CF5113"/>
    <w:rsid w:val="00CF5782"/>
    <w:rsid w:val="00CF6ECD"/>
    <w:rsid w:val="00CF7230"/>
    <w:rsid w:val="00CF740E"/>
    <w:rsid w:val="00CF75A4"/>
    <w:rsid w:val="00CF78E8"/>
    <w:rsid w:val="00CF7B78"/>
    <w:rsid w:val="00D00382"/>
    <w:rsid w:val="00D0066B"/>
    <w:rsid w:val="00D00687"/>
    <w:rsid w:val="00D00717"/>
    <w:rsid w:val="00D00880"/>
    <w:rsid w:val="00D00E3B"/>
    <w:rsid w:val="00D01069"/>
    <w:rsid w:val="00D01218"/>
    <w:rsid w:val="00D013B5"/>
    <w:rsid w:val="00D01DE0"/>
    <w:rsid w:val="00D02F14"/>
    <w:rsid w:val="00D02F31"/>
    <w:rsid w:val="00D03316"/>
    <w:rsid w:val="00D034A1"/>
    <w:rsid w:val="00D03537"/>
    <w:rsid w:val="00D036FF"/>
    <w:rsid w:val="00D03BAB"/>
    <w:rsid w:val="00D04107"/>
    <w:rsid w:val="00D042DD"/>
    <w:rsid w:val="00D04C26"/>
    <w:rsid w:val="00D04EA0"/>
    <w:rsid w:val="00D0530B"/>
    <w:rsid w:val="00D056A7"/>
    <w:rsid w:val="00D057EF"/>
    <w:rsid w:val="00D05E05"/>
    <w:rsid w:val="00D06291"/>
    <w:rsid w:val="00D0638D"/>
    <w:rsid w:val="00D064FD"/>
    <w:rsid w:val="00D0746A"/>
    <w:rsid w:val="00D078B8"/>
    <w:rsid w:val="00D07DC3"/>
    <w:rsid w:val="00D10267"/>
    <w:rsid w:val="00D10402"/>
    <w:rsid w:val="00D10707"/>
    <w:rsid w:val="00D1080B"/>
    <w:rsid w:val="00D109E8"/>
    <w:rsid w:val="00D10C57"/>
    <w:rsid w:val="00D10F7E"/>
    <w:rsid w:val="00D11421"/>
    <w:rsid w:val="00D116B0"/>
    <w:rsid w:val="00D117DC"/>
    <w:rsid w:val="00D11947"/>
    <w:rsid w:val="00D1198B"/>
    <w:rsid w:val="00D11A96"/>
    <w:rsid w:val="00D1257C"/>
    <w:rsid w:val="00D125D3"/>
    <w:rsid w:val="00D12642"/>
    <w:rsid w:val="00D12E36"/>
    <w:rsid w:val="00D12EC7"/>
    <w:rsid w:val="00D1300B"/>
    <w:rsid w:val="00D132F9"/>
    <w:rsid w:val="00D134FC"/>
    <w:rsid w:val="00D13563"/>
    <w:rsid w:val="00D136BD"/>
    <w:rsid w:val="00D13950"/>
    <w:rsid w:val="00D13961"/>
    <w:rsid w:val="00D14D81"/>
    <w:rsid w:val="00D15064"/>
    <w:rsid w:val="00D15177"/>
    <w:rsid w:val="00D151FA"/>
    <w:rsid w:val="00D16495"/>
    <w:rsid w:val="00D164B7"/>
    <w:rsid w:val="00D169F0"/>
    <w:rsid w:val="00D16B69"/>
    <w:rsid w:val="00D16CCC"/>
    <w:rsid w:val="00D16E4E"/>
    <w:rsid w:val="00D16F73"/>
    <w:rsid w:val="00D170DA"/>
    <w:rsid w:val="00D171A6"/>
    <w:rsid w:val="00D178E9"/>
    <w:rsid w:val="00D17B79"/>
    <w:rsid w:val="00D20172"/>
    <w:rsid w:val="00D205CC"/>
    <w:rsid w:val="00D207C5"/>
    <w:rsid w:val="00D20A41"/>
    <w:rsid w:val="00D20B6B"/>
    <w:rsid w:val="00D20DF5"/>
    <w:rsid w:val="00D21E69"/>
    <w:rsid w:val="00D21EF1"/>
    <w:rsid w:val="00D21F1C"/>
    <w:rsid w:val="00D2250E"/>
    <w:rsid w:val="00D2291C"/>
    <w:rsid w:val="00D22C47"/>
    <w:rsid w:val="00D22D73"/>
    <w:rsid w:val="00D232A5"/>
    <w:rsid w:val="00D232C5"/>
    <w:rsid w:val="00D2335D"/>
    <w:rsid w:val="00D23555"/>
    <w:rsid w:val="00D235C8"/>
    <w:rsid w:val="00D24420"/>
    <w:rsid w:val="00D2495C"/>
    <w:rsid w:val="00D24A53"/>
    <w:rsid w:val="00D24A82"/>
    <w:rsid w:val="00D24CD6"/>
    <w:rsid w:val="00D2501F"/>
    <w:rsid w:val="00D2554A"/>
    <w:rsid w:val="00D25697"/>
    <w:rsid w:val="00D257E7"/>
    <w:rsid w:val="00D25A3E"/>
    <w:rsid w:val="00D25AA1"/>
    <w:rsid w:val="00D261D6"/>
    <w:rsid w:val="00D2630D"/>
    <w:rsid w:val="00D2688D"/>
    <w:rsid w:val="00D269D3"/>
    <w:rsid w:val="00D26AE0"/>
    <w:rsid w:val="00D26D19"/>
    <w:rsid w:val="00D26DCA"/>
    <w:rsid w:val="00D270CD"/>
    <w:rsid w:val="00D271B8"/>
    <w:rsid w:val="00D273A3"/>
    <w:rsid w:val="00D27771"/>
    <w:rsid w:val="00D27D05"/>
    <w:rsid w:val="00D303A4"/>
    <w:rsid w:val="00D306F3"/>
    <w:rsid w:val="00D30773"/>
    <w:rsid w:val="00D30899"/>
    <w:rsid w:val="00D308D2"/>
    <w:rsid w:val="00D30F0E"/>
    <w:rsid w:val="00D313F2"/>
    <w:rsid w:val="00D319DC"/>
    <w:rsid w:val="00D31A17"/>
    <w:rsid w:val="00D31A22"/>
    <w:rsid w:val="00D31C3E"/>
    <w:rsid w:val="00D31E80"/>
    <w:rsid w:val="00D32BF1"/>
    <w:rsid w:val="00D32E36"/>
    <w:rsid w:val="00D334AD"/>
    <w:rsid w:val="00D33546"/>
    <w:rsid w:val="00D3364C"/>
    <w:rsid w:val="00D3387A"/>
    <w:rsid w:val="00D33A50"/>
    <w:rsid w:val="00D33A65"/>
    <w:rsid w:val="00D33AD5"/>
    <w:rsid w:val="00D33AF8"/>
    <w:rsid w:val="00D341CE"/>
    <w:rsid w:val="00D345B8"/>
    <w:rsid w:val="00D349E8"/>
    <w:rsid w:val="00D34AB2"/>
    <w:rsid w:val="00D34B90"/>
    <w:rsid w:val="00D34D98"/>
    <w:rsid w:val="00D34E1A"/>
    <w:rsid w:val="00D35411"/>
    <w:rsid w:val="00D3552F"/>
    <w:rsid w:val="00D35992"/>
    <w:rsid w:val="00D35D54"/>
    <w:rsid w:val="00D35E09"/>
    <w:rsid w:val="00D35EF4"/>
    <w:rsid w:val="00D3656C"/>
    <w:rsid w:val="00D36D04"/>
    <w:rsid w:val="00D3736A"/>
    <w:rsid w:val="00D3761D"/>
    <w:rsid w:val="00D3786B"/>
    <w:rsid w:val="00D379A1"/>
    <w:rsid w:val="00D37F37"/>
    <w:rsid w:val="00D401BB"/>
    <w:rsid w:val="00D401E7"/>
    <w:rsid w:val="00D40468"/>
    <w:rsid w:val="00D40B75"/>
    <w:rsid w:val="00D41093"/>
    <w:rsid w:val="00D410D2"/>
    <w:rsid w:val="00D415BD"/>
    <w:rsid w:val="00D417A8"/>
    <w:rsid w:val="00D41809"/>
    <w:rsid w:val="00D41A50"/>
    <w:rsid w:val="00D41DE1"/>
    <w:rsid w:val="00D41E65"/>
    <w:rsid w:val="00D421A1"/>
    <w:rsid w:val="00D42319"/>
    <w:rsid w:val="00D425F2"/>
    <w:rsid w:val="00D428AB"/>
    <w:rsid w:val="00D42B8F"/>
    <w:rsid w:val="00D42E22"/>
    <w:rsid w:val="00D42EFD"/>
    <w:rsid w:val="00D42F02"/>
    <w:rsid w:val="00D4350C"/>
    <w:rsid w:val="00D437FB"/>
    <w:rsid w:val="00D43958"/>
    <w:rsid w:val="00D439CD"/>
    <w:rsid w:val="00D43A8E"/>
    <w:rsid w:val="00D43CE7"/>
    <w:rsid w:val="00D43E03"/>
    <w:rsid w:val="00D44252"/>
    <w:rsid w:val="00D442EE"/>
    <w:rsid w:val="00D44315"/>
    <w:rsid w:val="00D44446"/>
    <w:rsid w:val="00D44BE5"/>
    <w:rsid w:val="00D44CE5"/>
    <w:rsid w:val="00D44F0E"/>
    <w:rsid w:val="00D454CE"/>
    <w:rsid w:val="00D45573"/>
    <w:rsid w:val="00D45646"/>
    <w:rsid w:val="00D45D61"/>
    <w:rsid w:val="00D45E75"/>
    <w:rsid w:val="00D462AF"/>
    <w:rsid w:val="00D46507"/>
    <w:rsid w:val="00D467BE"/>
    <w:rsid w:val="00D46928"/>
    <w:rsid w:val="00D46964"/>
    <w:rsid w:val="00D46D27"/>
    <w:rsid w:val="00D46FB4"/>
    <w:rsid w:val="00D46FB7"/>
    <w:rsid w:val="00D47534"/>
    <w:rsid w:val="00D47544"/>
    <w:rsid w:val="00D47A84"/>
    <w:rsid w:val="00D47D4E"/>
    <w:rsid w:val="00D47F61"/>
    <w:rsid w:val="00D50300"/>
    <w:rsid w:val="00D50734"/>
    <w:rsid w:val="00D50AE9"/>
    <w:rsid w:val="00D5146E"/>
    <w:rsid w:val="00D51595"/>
    <w:rsid w:val="00D51DC3"/>
    <w:rsid w:val="00D51E35"/>
    <w:rsid w:val="00D51E99"/>
    <w:rsid w:val="00D52456"/>
    <w:rsid w:val="00D52927"/>
    <w:rsid w:val="00D53146"/>
    <w:rsid w:val="00D531EC"/>
    <w:rsid w:val="00D532C7"/>
    <w:rsid w:val="00D53AAF"/>
    <w:rsid w:val="00D53EC3"/>
    <w:rsid w:val="00D53F95"/>
    <w:rsid w:val="00D54790"/>
    <w:rsid w:val="00D54860"/>
    <w:rsid w:val="00D548A4"/>
    <w:rsid w:val="00D54948"/>
    <w:rsid w:val="00D549B8"/>
    <w:rsid w:val="00D54A23"/>
    <w:rsid w:val="00D54FFB"/>
    <w:rsid w:val="00D55165"/>
    <w:rsid w:val="00D551FE"/>
    <w:rsid w:val="00D552B2"/>
    <w:rsid w:val="00D55B5C"/>
    <w:rsid w:val="00D55FD3"/>
    <w:rsid w:val="00D56190"/>
    <w:rsid w:val="00D56206"/>
    <w:rsid w:val="00D5645D"/>
    <w:rsid w:val="00D564BE"/>
    <w:rsid w:val="00D5666B"/>
    <w:rsid w:val="00D567E1"/>
    <w:rsid w:val="00D56926"/>
    <w:rsid w:val="00D56AB7"/>
    <w:rsid w:val="00D56EF1"/>
    <w:rsid w:val="00D5707E"/>
    <w:rsid w:val="00D577A2"/>
    <w:rsid w:val="00D578E5"/>
    <w:rsid w:val="00D60F3B"/>
    <w:rsid w:val="00D6161A"/>
    <w:rsid w:val="00D61B0A"/>
    <w:rsid w:val="00D61DC0"/>
    <w:rsid w:val="00D61E50"/>
    <w:rsid w:val="00D620E6"/>
    <w:rsid w:val="00D621F1"/>
    <w:rsid w:val="00D6263B"/>
    <w:rsid w:val="00D627A8"/>
    <w:rsid w:val="00D62866"/>
    <w:rsid w:val="00D62B15"/>
    <w:rsid w:val="00D62BE8"/>
    <w:rsid w:val="00D62C1B"/>
    <w:rsid w:val="00D62FEB"/>
    <w:rsid w:val="00D63262"/>
    <w:rsid w:val="00D6373D"/>
    <w:rsid w:val="00D63AF2"/>
    <w:rsid w:val="00D640BF"/>
    <w:rsid w:val="00D643B4"/>
    <w:rsid w:val="00D6464A"/>
    <w:rsid w:val="00D64E14"/>
    <w:rsid w:val="00D651F3"/>
    <w:rsid w:val="00D6554B"/>
    <w:rsid w:val="00D65697"/>
    <w:rsid w:val="00D65925"/>
    <w:rsid w:val="00D65B4A"/>
    <w:rsid w:val="00D65DC7"/>
    <w:rsid w:val="00D65F06"/>
    <w:rsid w:val="00D66026"/>
    <w:rsid w:val="00D6618F"/>
    <w:rsid w:val="00D662C7"/>
    <w:rsid w:val="00D6646C"/>
    <w:rsid w:val="00D66761"/>
    <w:rsid w:val="00D6736A"/>
    <w:rsid w:val="00D67646"/>
    <w:rsid w:val="00D67BE2"/>
    <w:rsid w:val="00D67D8E"/>
    <w:rsid w:val="00D70056"/>
    <w:rsid w:val="00D7026B"/>
    <w:rsid w:val="00D7043A"/>
    <w:rsid w:val="00D704D2"/>
    <w:rsid w:val="00D707F8"/>
    <w:rsid w:val="00D70E28"/>
    <w:rsid w:val="00D70E37"/>
    <w:rsid w:val="00D711EC"/>
    <w:rsid w:val="00D71424"/>
    <w:rsid w:val="00D71994"/>
    <w:rsid w:val="00D71CE0"/>
    <w:rsid w:val="00D71EEB"/>
    <w:rsid w:val="00D71FE5"/>
    <w:rsid w:val="00D720DA"/>
    <w:rsid w:val="00D72277"/>
    <w:rsid w:val="00D72D3D"/>
    <w:rsid w:val="00D72F22"/>
    <w:rsid w:val="00D732A5"/>
    <w:rsid w:val="00D732DF"/>
    <w:rsid w:val="00D7352B"/>
    <w:rsid w:val="00D73701"/>
    <w:rsid w:val="00D73932"/>
    <w:rsid w:val="00D73BC7"/>
    <w:rsid w:val="00D73BE1"/>
    <w:rsid w:val="00D74519"/>
    <w:rsid w:val="00D748D5"/>
    <w:rsid w:val="00D74B4F"/>
    <w:rsid w:val="00D75413"/>
    <w:rsid w:val="00D75BBD"/>
    <w:rsid w:val="00D75CEB"/>
    <w:rsid w:val="00D76042"/>
    <w:rsid w:val="00D7633A"/>
    <w:rsid w:val="00D763D8"/>
    <w:rsid w:val="00D763DA"/>
    <w:rsid w:val="00D765DE"/>
    <w:rsid w:val="00D76795"/>
    <w:rsid w:val="00D76C08"/>
    <w:rsid w:val="00D76C85"/>
    <w:rsid w:val="00D76E92"/>
    <w:rsid w:val="00D77635"/>
    <w:rsid w:val="00D7763C"/>
    <w:rsid w:val="00D77D7B"/>
    <w:rsid w:val="00D80667"/>
    <w:rsid w:val="00D8066B"/>
    <w:rsid w:val="00D806E4"/>
    <w:rsid w:val="00D80A74"/>
    <w:rsid w:val="00D80AEC"/>
    <w:rsid w:val="00D811D8"/>
    <w:rsid w:val="00D814FC"/>
    <w:rsid w:val="00D81BF8"/>
    <w:rsid w:val="00D8210F"/>
    <w:rsid w:val="00D82498"/>
    <w:rsid w:val="00D829A5"/>
    <w:rsid w:val="00D82A2F"/>
    <w:rsid w:val="00D82C96"/>
    <w:rsid w:val="00D82D3E"/>
    <w:rsid w:val="00D83090"/>
    <w:rsid w:val="00D833CD"/>
    <w:rsid w:val="00D835A1"/>
    <w:rsid w:val="00D8398E"/>
    <w:rsid w:val="00D83A26"/>
    <w:rsid w:val="00D83E4B"/>
    <w:rsid w:val="00D84236"/>
    <w:rsid w:val="00D84868"/>
    <w:rsid w:val="00D84921"/>
    <w:rsid w:val="00D84A60"/>
    <w:rsid w:val="00D84A82"/>
    <w:rsid w:val="00D84ECD"/>
    <w:rsid w:val="00D8573F"/>
    <w:rsid w:val="00D85B23"/>
    <w:rsid w:val="00D85CDA"/>
    <w:rsid w:val="00D85DBE"/>
    <w:rsid w:val="00D861C8"/>
    <w:rsid w:val="00D86394"/>
    <w:rsid w:val="00D8641E"/>
    <w:rsid w:val="00D8681D"/>
    <w:rsid w:val="00D86C46"/>
    <w:rsid w:val="00D86F06"/>
    <w:rsid w:val="00D8722F"/>
    <w:rsid w:val="00D87621"/>
    <w:rsid w:val="00D876C3"/>
    <w:rsid w:val="00D87880"/>
    <w:rsid w:val="00D878B6"/>
    <w:rsid w:val="00D879D0"/>
    <w:rsid w:val="00D879FE"/>
    <w:rsid w:val="00D87BA7"/>
    <w:rsid w:val="00D9020B"/>
    <w:rsid w:val="00D90B9C"/>
    <w:rsid w:val="00D90FC2"/>
    <w:rsid w:val="00D91220"/>
    <w:rsid w:val="00D917A3"/>
    <w:rsid w:val="00D91835"/>
    <w:rsid w:val="00D91F26"/>
    <w:rsid w:val="00D92084"/>
    <w:rsid w:val="00D925E9"/>
    <w:rsid w:val="00D92E78"/>
    <w:rsid w:val="00D92F6E"/>
    <w:rsid w:val="00D931E3"/>
    <w:rsid w:val="00D93538"/>
    <w:rsid w:val="00D9357F"/>
    <w:rsid w:val="00D93C23"/>
    <w:rsid w:val="00D94289"/>
    <w:rsid w:val="00D94440"/>
    <w:rsid w:val="00D949AD"/>
    <w:rsid w:val="00D94B26"/>
    <w:rsid w:val="00D94D15"/>
    <w:rsid w:val="00D95250"/>
    <w:rsid w:val="00D952E3"/>
    <w:rsid w:val="00D9541C"/>
    <w:rsid w:val="00D9550B"/>
    <w:rsid w:val="00D9563E"/>
    <w:rsid w:val="00D9581D"/>
    <w:rsid w:val="00D95A8B"/>
    <w:rsid w:val="00D95D85"/>
    <w:rsid w:val="00D95E2A"/>
    <w:rsid w:val="00D95F01"/>
    <w:rsid w:val="00D96176"/>
    <w:rsid w:val="00D9695E"/>
    <w:rsid w:val="00D96A86"/>
    <w:rsid w:val="00D96D92"/>
    <w:rsid w:val="00D97120"/>
    <w:rsid w:val="00D971B9"/>
    <w:rsid w:val="00D97230"/>
    <w:rsid w:val="00D972C5"/>
    <w:rsid w:val="00D973CE"/>
    <w:rsid w:val="00D974A4"/>
    <w:rsid w:val="00D978BD"/>
    <w:rsid w:val="00D97C01"/>
    <w:rsid w:val="00D97F59"/>
    <w:rsid w:val="00DA00A0"/>
    <w:rsid w:val="00DA0135"/>
    <w:rsid w:val="00DA06A9"/>
    <w:rsid w:val="00DA0E54"/>
    <w:rsid w:val="00DA0EDD"/>
    <w:rsid w:val="00DA1015"/>
    <w:rsid w:val="00DA11EC"/>
    <w:rsid w:val="00DA18DE"/>
    <w:rsid w:val="00DA196F"/>
    <w:rsid w:val="00DA2394"/>
    <w:rsid w:val="00DA2596"/>
    <w:rsid w:val="00DA26BB"/>
    <w:rsid w:val="00DA2BD8"/>
    <w:rsid w:val="00DA2CD9"/>
    <w:rsid w:val="00DA357A"/>
    <w:rsid w:val="00DA370E"/>
    <w:rsid w:val="00DA3E7B"/>
    <w:rsid w:val="00DA49D1"/>
    <w:rsid w:val="00DA4B0A"/>
    <w:rsid w:val="00DA4B84"/>
    <w:rsid w:val="00DA4BB4"/>
    <w:rsid w:val="00DA4C33"/>
    <w:rsid w:val="00DA4DBE"/>
    <w:rsid w:val="00DA4ED3"/>
    <w:rsid w:val="00DA5025"/>
    <w:rsid w:val="00DA5099"/>
    <w:rsid w:val="00DA511E"/>
    <w:rsid w:val="00DA51E2"/>
    <w:rsid w:val="00DA53E4"/>
    <w:rsid w:val="00DA56F8"/>
    <w:rsid w:val="00DA6004"/>
    <w:rsid w:val="00DA619D"/>
    <w:rsid w:val="00DA61B4"/>
    <w:rsid w:val="00DA6238"/>
    <w:rsid w:val="00DA62ED"/>
    <w:rsid w:val="00DA635A"/>
    <w:rsid w:val="00DA6673"/>
    <w:rsid w:val="00DA68AA"/>
    <w:rsid w:val="00DA6A42"/>
    <w:rsid w:val="00DA6AB5"/>
    <w:rsid w:val="00DA6D46"/>
    <w:rsid w:val="00DA6ECF"/>
    <w:rsid w:val="00DA755A"/>
    <w:rsid w:val="00DA7CC3"/>
    <w:rsid w:val="00DA7FE8"/>
    <w:rsid w:val="00DB0210"/>
    <w:rsid w:val="00DB02D8"/>
    <w:rsid w:val="00DB0342"/>
    <w:rsid w:val="00DB0392"/>
    <w:rsid w:val="00DB0A81"/>
    <w:rsid w:val="00DB0B44"/>
    <w:rsid w:val="00DB0BE8"/>
    <w:rsid w:val="00DB0D14"/>
    <w:rsid w:val="00DB12B2"/>
    <w:rsid w:val="00DB1338"/>
    <w:rsid w:val="00DB1419"/>
    <w:rsid w:val="00DB1420"/>
    <w:rsid w:val="00DB199D"/>
    <w:rsid w:val="00DB1C0F"/>
    <w:rsid w:val="00DB20A7"/>
    <w:rsid w:val="00DB20D0"/>
    <w:rsid w:val="00DB24EA"/>
    <w:rsid w:val="00DB3315"/>
    <w:rsid w:val="00DB3449"/>
    <w:rsid w:val="00DB384C"/>
    <w:rsid w:val="00DB39E2"/>
    <w:rsid w:val="00DB3B57"/>
    <w:rsid w:val="00DB3BCD"/>
    <w:rsid w:val="00DB3BE9"/>
    <w:rsid w:val="00DB3E48"/>
    <w:rsid w:val="00DB40AE"/>
    <w:rsid w:val="00DB4299"/>
    <w:rsid w:val="00DB43EC"/>
    <w:rsid w:val="00DB4461"/>
    <w:rsid w:val="00DB448C"/>
    <w:rsid w:val="00DB480D"/>
    <w:rsid w:val="00DB4916"/>
    <w:rsid w:val="00DB4961"/>
    <w:rsid w:val="00DB4D8F"/>
    <w:rsid w:val="00DB4E8A"/>
    <w:rsid w:val="00DB515D"/>
    <w:rsid w:val="00DB53D5"/>
    <w:rsid w:val="00DB53DE"/>
    <w:rsid w:val="00DB53F6"/>
    <w:rsid w:val="00DB5C33"/>
    <w:rsid w:val="00DB5C6C"/>
    <w:rsid w:val="00DB5EEC"/>
    <w:rsid w:val="00DB614D"/>
    <w:rsid w:val="00DB66B4"/>
    <w:rsid w:val="00DB68EF"/>
    <w:rsid w:val="00DB6927"/>
    <w:rsid w:val="00DB6C4A"/>
    <w:rsid w:val="00DB6D2C"/>
    <w:rsid w:val="00DB7089"/>
    <w:rsid w:val="00DB7348"/>
    <w:rsid w:val="00DB751C"/>
    <w:rsid w:val="00DB782C"/>
    <w:rsid w:val="00DB7A26"/>
    <w:rsid w:val="00DB7D1E"/>
    <w:rsid w:val="00DB7FCF"/>
    <w:rsid w:val="00DC01EE"/>
    <w:rsid w:val="00DC0917"/>
    <w:rsid w:val="00DC09C1"/>
    <w:rsid w:val="00DC1021"/>
    <w:rsid w:val="00DC1132"/>
    <w:rsid w:val="00DC130D"/>
    <w:rsid w:val="00DC1903"/>
    <w:rsid w:val="00DC1A1C"/>
    <w:rsid w:val="00DC2364"/>
    <w:rsid w:val="00DC248D"/>
    <w:rsid w:val="00DC24CC"/>
    <w:rsid w:val="00DC24ED"/>
    <w:rsid w:val="00DC2A79"/>
    <w:rsid w:val="00DC2F51"/>
    <w:rsid w:val="00DC309C"/>
    <w:rsid w:val="00DC337E"/>
    <w:rsid w:val="00DC35A9"/>
    <w:rsid w:val="00DC3977"/>
    <w:rsid w:val="00DC4392"/>
    <w:rsid w:val="00DC4440"/>
    <w:rsid w:val="00DC4537"/>
    <w:rsid w:val="00DC4B3F"/>
    <w:rsid w:val="00DC4C7A"/>
    <w:rsid w:val="00DC53F9"/>
    <w:rsid w:val="00DC5559"/>
    <w:rsid w:val="00DC55F7"/>
    <w:rsid w:val="00DC57B0"/>
    <w:rsid w:val="00DC59D9"/>
    <w:rsid w:val="00DC5BBC"/>
    <w:rsid w:val="00DC5C2C"/>
    <w:rsid w:val="00DC5CD2"/>
    <w:rsid w:val="00DC5CF3"/>
    <w:rsid w:val="00DC5D44"/>
    <w:rsid w:val="00DC6015"/>
    <w:rsid w:val="00DC6413"/>
    <w:rsid w:val="00DC6675"/>
    <w:rsid w:val="00DC66DA"/>
    <w:rsid w:val="00DC6823"/>
    <w:rsid w:val="00DC6862"/>
    <w:rsid w:val="00DC6AE4"/>
    <w:rsid w:val="00DC6E63"/>
    <w:rsid w:val="00DC6EE3"/>
    <w:rsid w:val="00DC7340"/>
    <w:rsid w:val="00DC776B"/>
    <w:rsid w:val="00DD06E9"/>
    <w:rsid w:val="00DD0D38"/>
    <w:rsid w:val="00DD10DB"/>
    <w:rsid w:val="00DD1454"/>
    <w:rsid w:val="00DD204E"/>
    <w:rsid w:val="00DD2203"/>
    <w:rsid w:val="00DD25DE"/>
    <w:rsid w:val="00DD29E7"/>
    <w:rsid w:val="00DD2A88"/>
    <w:rsid w:val="00DD317C"/>
    <w:rsid w:val="00DD3193"/>
    <w:rsid w:val="00DD31AF"/>
    <w:rsid w:val="00DD383F"/>
    <w:rsid w:val="00DD3B15"/>
    <w:rsid w:val="00DD3C45"/>
    <w:rsid w:val="00DD4310"/>
    <w:rsid w:val="00DD450C"/>
    <w:rsid w:val="00DD4736"/>
    <w:rsid w:val="00DD4EE1"/>
    <w:rsid w:val="00DD5047"/>
    <w:rsid w:val="00DD5067"/>
    <w:rsid w:val="00DD5079"/>
    <w:rsid w:val="00DD5D6F"/>
    <w:rsid w:val="00DD5E0B"/>
    <w:rsid w:val="00DD604E"/>
    <w:rsid w:val="00DD615F"/>
    <w:rsid w:val="00DD64C5"/>
    <w:rsid w:val="00DD6CEC"/>
    <w:rsid w:val="00DD6D1E"/>
    <w:rsid w:val="00DD6D88"/>
    <w:rsid w:val="00DD6F44"/>
    <w:rsid w:val="00DD6FC1"/>
    <w:rsid w:val="00DD700D"/>
    <w:rsid w:val="00DD7909"/>
    <w:rsid w:val="00DD7A75"/>
    <w:rsid w:val="00DD7B13"/>
    <w:rsid w:val="00DD7C5F"/>
    <w:rsid w:val="00DE0717"/>
    <w:rsid w:val="00DE15E2"/>
    <w:rsid w:val="00DE17B6"/>
    <w:rsid w:val="00DE1B63"/>
    <w:rsid w:val="00DE1E90"/>
    <w:rsid w:val="00DE23A1"/>
    <w:rsid w:val="00DE2614"/>
    <w:rsid w:val="00DE268F"/>
    <w:rsid w:val="00DE2BE0"/>
    <w:rsid w:val="00DE30DE"/>
    <w:rsid w:val="00DE310C"/>
    <w:rsid w:val="00DE3127"/>
    <w:rsid w:val="00DE3850"/>
    <w:rsid w:val="00DE38C5"/>
    <w:rsid w:val="00DE40F4"/>
    <w:rsid w:val="00DE45AF"/>
    <w:rsid w:val="00DE4F03"/>
    <w:rsid w:val="00DE5627"/>
    <w:rsid w:val="00DE57B8"/>
    <w:rsid w:val="00DE5846"/>
    <w:rsid w:val="00DE59A9"/>
    <w:rsid w:val="00DE5F1D"/>
    <w:rsid w:val="00DE5FBA"/>
    <w:rsid w:val="00DE60A2"/>
    <w:rsid w:val="00DE6193"/>
    <w:rsid w:val="00DE6844"/>
    <w:rsid w:val="00DE6CE1"/>
    <w:rsid w:val="00DE6E2F"/>
    <w:rsid w:val="00DE771A"/>
    <w:rsid w:val="00DE7916"/>
    <w:rsid w:val="00DE79C4"/>
    <w:rsid w:val="00DE7F33"/>
    <w:rsid w:val="00DF092A"/>
    <w:rsid w:val="00DF0A5F"/>
    <w:rsid w:val="00DF0B71"/>
    <w:rsid w:val="00DF0B8A"/>
    <w:rsid w:val="00DF0CE5"/>
    <w:rsid w:val="00DF0FCD"/>
    <w:rsid w:val="00DF102E"/>
    <w:rsid w:val="00DF1134"/>
    <w:rsid w:val="00DF127B"/>
    <w:rsid w:val="00DF16DB"/>
    <w:rsid w:val="00DF1DDB"/>
    <w:rsid w:val="00DF205B"/>
    <w:rsid w:val="00DF22F7"/>
    <w:rsid w:val="00DF2414"/>
    <w:rsid w:val="00DF2646"/>
    <w:rsid w:val="00DF2718"/>
    <w:rsid w:val="00DF28E1"/>
    <w:rsid w:val="00DF28F4"/>
    <w:rsid w:val="00DF2B7F"/>
    <w:rsid w:val="00DF3115"/>
    <w:rsid w:val="00DF3213"/>
    <w:rsid w:val="00DF33C2"/>
    <w:rsid w:val="00DF382B"/>
    <w:rsid w:val="00DF4089"/>
    <w:rsid w:val="00DF40DF"/>
    <w:rsid w:val="00DF42F2"/>
    <w:rsid w:val="00DF4380"/>
    <w:rsid w:val="00DF449C"/>
    <w:rsid w:val="00DF4850"/>
    <w:rsid w:val="00DF4973"/>
    <w:rsid w:val="00DF569F"/>
    <w:rsid w:val="00DF58C3"/>
    <w:rsid w:val="00DF5A1F"/>
    <w:rsid w:val="00DF5BDC"/>
    <w:rsid w:val="00DF5C5D"/>
    <w:rsid w:val="00DF5CBE"/>
    <w:rsid w:val="00DF6675"/>
    <w:rsid w:val="00DF6878"/>
    <w:rsid w:val="00DF690E"/>
    <w:rsid w:val="00DF6A20"/>
    <w:rsid w:val="00DF6B6A"/>
    <w:rsid w:val="00DF6C6C"/>
    <w:rsid w:val="00DF6E8F"/>
    <w:rsid w:val="00DF6EC2"/>
    <w:rsid w:val="00DF704F"/>
    <w:rsid w:val="00DF7081"/>
    <w:rsid w:val="00DF72AA"/>
    <w:rsid w:val="00DF73A3"/>
    <w:rsid w:val="00DF77AE"/>
    <w:rsid w:val="00E00401"/>
    <w:rsid w:val="00E004C3"/>
    <w:rsid w:val="00E006EE"/>
    <w:rsid w:val="00E00799"/>
    <w:rsid w:val="00E00887"/>
    <w:rsid w:val="00E00A26"/>
    <w:rsid w:val="00E00BF3"/>
    <w:rsid w:val="00E00FB6"/>
    <w:rsid w:val="00E01095"/>
    <w:rsid w:val="00E012E1"/>
    <w:rsid w:val="00E0149D"/>
    <w:rsid w:val="00E01540"/>
    <w:rsid w:val="00E01B09"/>
    <w:rsid w:val="00E01F0C"/>
    <w:rsid w:val="00E01F20"/>
    <w:rsid w:val="00E029EE"/>
    <w:rsid w:val="00E02A56"/>
    <w:rsid w:val="00E02AB8"/>
    <w:rsid w:val="00E02C7D"/>
    <w:rsid w:val="00E02EEA"/>
    <w:rsid w:val="00E030E0"/>
    <w:rsid w:val="00E03355"/>
    <w:rsid w:val="00E03F1E"/>
    <w:rsid w:val="00E040DA"/>
    <w:rsid w:val="00E044A0"/>
    <w:rsid w:val="00E0452A"/>
    <w:rsid w:val="00E045B2"/>
    <w:rsid w:val="00E046C0"/>
    <w:rsid w:val="00E048D5"/>
    <w:rsid w:val="00E04926"/>
    <w:rsid w:val="00E0519D"/>
    <w:rsid w:val="00E05248"/>
    <w:rsid w:val="00E0527F"/>
    <w:rsid w:val="00E056BE"/>
    <w:rsid w:val="00E059CA"/>
    <w:rsid w:val="00E05A8F"/>
    <w:rsid w:val="00E062D8"/>
    <w:rsid w:val="00E06770"/>
    <w:rsid w:val="00E06A65"/>
    <w:rsid w:val="00E06B89"/>
    <w:rsid w:val="00E07174"/>
    <w:rsid w:val="00E07891"/>
    <w:rsid w:val="00E07CAE"/>
    <w:rsid w:val="00E07DDB"/>
    <w:rsid w:val="00E07E16"/>
    <w:rsid w:val="00E07FB0"/>
    <w:rsid w:val="00E10740"/>
    <w:rsid w:val="00E1076A"/>
    <w:rsid w:val="00E107C5"/>
    <w:rsid w:val="00E10D2A"/>
    <w:rsid w:val="00E10FB4"/>
    <w:rsid w:val="00E11322"/>
    <w:rsid w:val="00E11384"/>
    <w:rsid w:val="00E11906"/>
    <w:rsid w:val="00E119FE"/>
    <w:rsid w:val="00E12332"/>
    <w:rsid w:val="00E13043"/>
    <w:rsid w:val="00E130D8"/>
    <w:rsid w:val="00E1310D"/>
    <w:rsid w:val="00E13263"/>
    <w:rsid w:val="00E132B0"/>
    <w:rsid w:val="00E1331E"/>
    <w:rsid w:val="00E13470"/>
    <w:rsid w:val="00E1384A"/>
    <w:rsid w:val="00E13967"/>
    <w:rsid w:val="00E13BED"/>
    <w:rsid w:val="00E1402B"/>
    <w:rsid w:val="00E14465"/>
    <w:rsid w:val="00E144E7"/>
    <w:rsid w:val="00E14B28"/>
    <w:rsid w:val="00E151C1"/>
    <w:rsid w:val="00E15337"/>
    <w:rsid w:val="00E1546D"/>
    <w:rsid w:val="00E15593"/>
    <w:rsid w:val="00E15F9F"/>
    <w:rsid w:val="00E1614C"/>
    <w:rsid w:val="00E16744"/>
    <w:rsid w:val="00E17296"/>
    <w:rsid w:val="00E1739E"/>
    <w:rsid w:val="00E17565"/>
    <w:rsid w:val="00E176F3"/>
    <w:rsid w:val="00E17723"/>
    <w:rsid w:val="00E178CD"/>
    <w:rsid w:val="00E17A6F"/>
    <w:rsid w:val="00E17B3A"/>
    <w:rsid w:val="00E17BFC"/>
    <w:rsid w:val="00E17E8C"/>
    <w:rsid w:val="00E204BC"/>
    <w:rsid w:val="00E2056C"/>
    <w:rsid w:val="00E20771"/>
    <w:rsid w:val="00E20B62"/>
    <w:rsid w:val="00E20C42"/>
    <w:rsid w:val="00E20CF5"/>
    <w:rsid w:val="00E210DD"/>
    <w:rsid w:val="00E211DB"/>
    <w:rsid w:val="00E21230"/>
    <w:rsid w:val="00E2156F"/>
    <w:rsid w:val="00E21947"/>
    <w:rsid w:val="00E21A17"/>
    <w:rsid w:val="00E21B68"/>
    <w:rsid w:val="00E21B75"/>
    <w:rsid w:val="00E21E66"/>
    <w:rsid w:val="00E21E92"/>
    <w:rsid w:val="00E22005"/>
    <w:rsid w:val="00E222F8"/>
    <w:rsid w:val="00E225C5"/>
    <w:rsid w:val="00E22846"/>
    <w:rsid w:val="00E231F2"/>
    <w:rsid w:val="00E23285"/>
    <w:rsid w:val="00E2433C"/>
    <w:rsid w:val="00E244E9"/>
    <w:rsid w:val="00E24A9E"/>
    <w:rsid w:val="00E2511E"/>
    <w:rsid w:val="00E252EF"/>
    <w:rsid w:val="00E252F2"/>
    <w:rsid w:val="00E25365"/>
    <w:rsid w:val="00E254D3"/>
    <w:rsid w:val="00E256EF"/>
    <w:rsid w:val="00E257F0"/>
    <w:rsid w:val="00E25C5F"/>
    <w:rsid w:val="00E25DDE"/>
    <w:rsid w:val="00E26621"/>
    <w:rsid w:val="00E26761"/>
    <w:rsid w:val="00E26C3B"/>
    <w:rsid w:val="00E277FC"/>
    <w:rsid w:val="00E27815"/>
    <w:rsid w:val="00E278A7"/>
    <w:rsid w:val="00E27B82"/>
    <w:rsid w:val="00E27E3F"/>
    <w:rsid w:val="00E30400"/>
    <w:rsid w:val="00E30488"/>
    <w:rsid w:val="00E30505"/>
    <w:rsid w:val="00E306AF"/>
    <w:rsid w:val="00E30BEF"/>
    <w:rsid w:val="00E30D54"/>
    <w:rsid w:val="00E31A7C"/>
    <w:rsid w:val="00E31C9B"/>
    <w:rsid w:val="00E32066"/>
    <w:rsid w:val="00E320E4"/>
    <w:rsid w:val="00E326B8"/>
    <w:rsid w:val="00E32769"/>
    <w:rsid w:val="00E32B34"/>
    <w:rsid w:val="00E32F78"/>
    <w:rsid w:val="00E33043"/>
    <w:rsid w:val="00E331AE"/>
    <w:rsid w:val="00E3329F"/>
    <w:rsid w:val="00E334D8"/>
    <w:rsid w:val="00E33A73"/>
    <w:rsid w:val="00E33B9F"/>
    <w:rsid w:val="00E33BD6"/>
    <w:rsid w:val="00E33CD9"/>
    <w:rsid w:val="00E340FA"/>
    <w:rsid w:val="00E3410F"/>
    <w:rsid w:val="00E3474C"/>
    <w:rsid w:val="00E34753"/>
    <w:rsid w:val="00E34B19"/>
    <w:rsid w:val="00E35104"/>
    <w:rsid w:val="00E35269"/>
    <w:rsid w:val="00E3535C"/>
    <w:rsid w:val="00E353D8"/>
    <w:rsid w:val="00E3541A"/>
    <w:rsid w:val="00E358F5"/>
    <w:rsid w:val="00E35C8F"/>
    <w:rsid w:val="00E35E6A"/>
    <w:rsid w:val="00E35FC4"/>
    <w:rsid w:val="00E3643D"/>
    <w:rsid w:val="00E36531"/>
    <w:rsid w:val="00E36B4B"/>
    <w:rsid w:val="00E36CD4"/>
    <w:rsid w:val="00E36F7B"/>
    <w:rsid w:val="00E37453"/>
    <w:rsid w:val="00E37C18"/>
    <w:rsid w:val="00E40910"/>
    <w:rsid w:val="00E40B1A"/>
    <w:rsid w:val="00E40D08"/>
    <w:rsid w:val="00E40FF2"/>
    <w:rsid w:val="00E419E7"/>
    <w:rsid w:val="00E41B1B"/>
    <w:rsid w:val="00E41C05"/>
    <w:rsid w:val="00E41EBA"/>
    <w:rsid w:val="00E42276"/>
    <w:rsid w:val="00E42F04"/>
    <w:rsid w:val="00E42F38"/>
    <w:rsid w:val="00E42FA9"/>
    <w:rsid w:val="00E43138"/>
    <w:rsid w:val="00E435CF"/>
    <w:rsid w:val="00E4371C"/>
    <w:rsid w:val="00E439DC"/>
    <w:rsid w:val="00E439F7"/>
    <w:rsid w:val="00E43A33"/>
    <w:rsid w:val="00E43FF7"/>
    <w:rsid w:val="00E4425B"/>
    <w:rsid w:val="00E446CC"/>
    <w:rsid w:val="00E44795"/>
    <w:rsid w:val="00E44A78"/>
    <w:rsid w:val="00E4523F"/>
    <w:rsid w:val="00E452A7"/>
    <w:rsid w:val="00E453E9"/>
    <w:rsid w:val="00E454C1"/>
    <w:rsid w:val="00E4595D"/>
    <w:rsid w:val="00E45A0F"/>
    <w:rsid w:val="00E45AD7"/>
    <w:rsid w:val="00E45CAD"/>
    <w:rsid w:val="00E45D9E"/>
    <w:rsid w:val="00E45E1A"/>
    <w:rsid w:val="00E46201"/>
    <w:rsid w:val="00E46754"/>
    <w:rsid w:val="00E46797"/>
    <w:rsid w:val="00E4699D"/>
    <w:rsid w:val="00E46A26"/>
    <w:rsid w:val="00E46D3C"/>
    <w:rsid w:val="00E47182"/>
    <w:rsid w:val="00E47520"/>
    <w:rsid w:val="00E479C1"/>
    <w:rsid w:val="00E479CD"/>
    <w:rsid w:val="00E47D59"/>
    <w:rsid w:val="00E50295"/>
    <w:rsid w:val="00E50441"/>
    <w:rsid w:val="00E50659"/>
    <w:rsid w:val="00E50A0B"/>
    <w:rsid w:val="00E50AA0"/>
    <w:rsid w:val="00E50EF3"/>
    <w:rsid w:val="00E51329"/>
    <w:rsid w:val="00E515D5"/>
    <w:rsid w:val="00E51D3D"/>
    <w:rsid w:val="00E52891"/>
    <w:rsid w:val="00E529E4"/>
    <w:rsid w:val="00E52A9A"/>
    <w:rsid w:val="00E52DCF"/>
    <w:rsid w:val="00E532E6"/>
    <w:rsid w:val="00E5418E"/>
    <w:rsid w:val="00E54922"/>
    <w:rsid w:val="00E54AE3"/>
    <w:rsid w:val="00E54D14"/>
    <w:rsid w:val="00E5518A"/>
    <w:rsid w:val="00E55356"/>
    <w:rsid w:val="00E5547E"/>
    <w:rsid w:val="00E556D6"/>
    <w:rsid w:val="00E55A48"/>
    <w:rsid w:val="00E55EB8"/>
    <w:rsid w:val="00E5602A"/>
    <w:rsid w:val="00E56198"/>
    <w:rsid w:val="00E571CE"/>
    <w:rsid w:val="00E57305"/>
    <w:rsid w:val="00E574F4"/>
    <w:rsid w:val="00E57A9E"/>
    <w:rsid w:val="00E57B47"/>
    <w:rsid w:val="00E57DE9"/>
    <w:rsid w:val="00E57EAF"/>
    <w:rsid w:val="00E601A4"/>
    <w:rsid w:val="00E6024D"/>
    <w:rsid w:val="00E60AE1"/>
    <w:rsid w:val="00E60B19"/>
    <w:rsid w:val="00E6152E"/>
    <w:rsid w:val="00E6183D"/>
    <w:rsid w:val="00E61D18"/>
    <w:rsid w:val="00E61F9F"/>
    <w:rsid w:val="00E6281D"/>
    <w:rsid w:val="00E62ACD"/>
    <w:rsid w:val="00E62AF1"/>
    <w:rsid w:val="00E62F58"/>
    <w:rsid w:val="00E6306E"/>
    <w:rsid w:val="00E63187"/>
    <w:rsid w:val="00E631FC"/>
    <w:rsid w:val="00E63EF1"/>
    <w:rsid w:val="00E6403B"/>
    <w:rsid w:val="00E64862"/>
    <w:rsid w:val="00E64C5C"/>
    <w:rsid w:val="00E64D0D"/>
    <w:rsid w:val="00E65342"/>
    <w:rsid w:val="00E655D1"/>
    <w:rsid w:val="00E661D3"/>
    <w:rsid w:val="00E66200"/>
    <w:rsid w:val="00E666A9"/>
    <w:rsid w:val="00E66B5D"/>
    <w:rsid w:val="00E66BBA"/>
    <w:rsid w:val="00E66BDA"/>
    <w:rsid w:val="00E66EAD"/>
    <w:rsid w:val="00E67164"/>
    <w:rsid w:val="00E67184"/>
    <w:rsid w:val="00E6728F"/>
    <w:rsid w:val="00E67386"/>
    <w:rsid w:val="00E67944"/>
    <w:rsid w:val="00E67A69"/>
    <w:rsid w:val="00E67C54"/>
    <w:rsid w:val="00E67CBB"/>
    <w:rsid w:val="00E67DB7"/>
    <w:rsid w:val="00E67E95"/>
    <w:rsid w:val="00E7031D"/>
    <w:rsid w:val="00E704A3"/>
    <w:rsid w:val="00E707C9"/>
    <w:rsid w:val="00E70D6A"/>
    <w:rsid w:val="00E70EA3"/>
    <w:rsid w:val="00E70F57"/>
    <w:rsid w:val="00E71482"/>
    <w:rsid w:val="00E7149D"/>
    <w:rsid w:val="00E7156D"/>
    <w:rsid w:val="00E71C23"/>
    <w:rsid w:val="00E71ECE"/>
    <w:rsid w:val="00E71F51"/>
    <w:rsid w:val="00E7228E"/>
    <w:rsid w:val="00E72382"/>
    <w:rsid w:val="00E72573"/>
    <w:rsid w:val="00E726DD"/>
    <w:rsid w:val="00E728E5"/>
    <w:rsid w:val="00E72E27"/>
    <w:rsid w:val="00E731E0"/>
    <w:rsid w:val="00E73678"/>
    <w:rsid w:val="00E73831"/>
    <w:rsid w:val="00E738F8"/>
    <w:rsid w:val="00E73AB8"/>
    <w:rsid w:val="00E73C26"/>
    <w:rsid w:val="00E7423C"/>
    <w:rsid w:val="00E743AE"/>
    <w:rsid w:val="00E744FC"/>
    <w:rsid w:val="00E745A9"/>
    <w:rsid w:val="00E74719"/>
    <w:rsid w:val="00E74962"/>
    <w:rsid w:val="00E74A55"/>
    <w:rsid w:val="00E74FAE"/>
    <w:rsid w:val="00E75009"/>
    <w:rsid w:val="00E751E7"/>
    <w:rsid w:val="00E75812"/>
    <w:rsid w:val="00E75A5A"/>
    <w:rsid w:val="00E75C2F"/>
    <w:rsid w:val="00E75D49"/>
    <w:rsid w:val="00E76886"/>
    <w:rsid w:val="00E76917"/>
    <w:rsid w:val="00E769F9"/>
    <w:rsid w:val="00E7706B"/>
    <w:rsid w:val="00E775CB"/>
    <w:rsid w:val="00E776B4"/>
    <w:rsid w:val="00E77BB0"/>
    <w:rsid w:val="00E77F3D"/>
    <w:rsid w:val="00E802E7"/>
    <w:rsid w:val="00E8051C"/>
    <w:rsid w:val="00E80AF8"/>
    <w:rsid w:val="00E80C8F"/>
    <w:rsid w:val="00E80FBA"/>
    <w:rsid w:val="00E811E9"/>
    <w:rsid w:val="00E81218"/>
    <w:rsid w:val="00E81225"/>
    <w:rsid w:val="00E81679"/>
    <w:rsid w:val="00E81A92"/>
    <w:rsid w:val="00E81D25"/>
    <w:rsid w:val="00E81E3F"/>
    <w:rsid w:val="00E823F6"/>
    <w:rsid w:val="00E82927"/>
    <w:rsid w:val="00E82B53"/>
    <w:rsid w:val="00E82B56"/>
    <w:rsid w:val="00E82CFA"/>
    <w:rsid w:val="00E832B7"/>
    <w:rsid w:val="00E83301"/>
    <w:rsid w:val="00E838C0"/>
    <w:rsid w:val="00E83C8E"/>
    <w:rsid w:val="00E83CFA"/>
    <w:rsid w:val="00E83D28"/>
    <w:rsid w:val="00E83E1C"/>
    <w:rsid w:val="00E844BA"/>
    <w:rsid w:val="00E84730"/>
    <w:rsid w:val="00E848D5"/>
    <w:rsid w:val="00E84EF2"/>
    <w:rsid w:val="00E84FF4"/>
    <w:rsid w:val="00E85091"/>
    <w:rsid w:val="00E855B6"/>
    <w:rsid w:val="00E8563D"/>
    <w:rsid w:val="00E8565C"/>
    <w:rsid w:val="00E85E09"/>
    <w:rsid w:val="00E85FEA"/>
    <w:rsid w:val="00E86047"/>
    <w:rsid w:val="00E8647F"/>
    <w:rsid w:val="00E86848"/>
    <w:rsid w:val="00E8693D"/>
    <w:rsid w:val="00E86AC1"/>
    <w:rsid w:val="00E86DF6"/>
    <w:rsid w:val="00E87786"/>
    <w:rsid w:val="00E87CA2"/>
    <w:rsid w:val="00E87E38"/>
    <w:rsid w:val="00E87F2C"/>
    <w:rsid w:val="00E9009C"/>
    <w:rsid w:val="00E90176"/>
    <w:rsid w:val="00E902C9"/>
    <w:rsid w:val="00E90315"/>
    <w:rsid w:val="00E90427"/>
    <w:rsid w:val="00E90577"/>
    <w:rsid w:val="00E906F6"/>
    <w:rsid w:val="00E90902"/>
    <w:rsid w:val="00E90E36"/>
    <w:rsid w:val="00E91151"/>
    <w:rsid w:val="00E91D78"/>
    <w:rsid w:val="00E9217A"/>
    <w:rsid w:val="00E92658"/>
    <w:rsid w:val="00E92792"/>
    <w:rsid w:val="00E92D87"/>
    <w:rsid w:val="00E92F8D"/>
    <w:rsid w:val="00E931F5"/>
    <w:rsid w:val="00E93503"/>
    <w:rsid w:val="00E9403F"/>
    <w:rsid w:val="00E94698"/>
    <w:rsid w:val="00E94A63"/>
    <w:rsid w:val="00E9545C"/>
    <w:rsid w:val="00E95497"/>
    <w:rsid w:val="00E95C8E"/>
    <w:rsid w:val="00E960C8"/>
    <w:rsid w:val="00E96220"/>
    <w:rsid w:val="00E963AA"/>
    <w:rsid w:val="00E96485"/>
    <w:rsid w:val="00E964E1"/>
    <w:rsid w:val="00E9671E"/>
    <w:rsid w:val="00E972BF"/>
    <w:rsid w:val="00E974BB"/>
    <w:rsid w:val="00E974DC"/>
    <w:rsid w:val="00E9750B"/>
    <w:rsid w:val="00E97A8D"/>
    <w:rsid w:val="00E97F0F"/>
    <w:rsid w:val="00EA06C9"/>
    <w:rsid w:val="00EA07B5"/>
    <w:rsid w:val="00EA0AAE"/>
    <w:rsid w:val="00EA0B1D"/>
    <w:rsid w:val="00EA0D98"/>
    <w:rsid w:val="00EA11F7"/>
    <w:rsid w:val="00EA1866"/>
    <w:rsid w:val="00EA186A"/>
    <w:rsid w:val="00EA18A8"/>
    <w:rsid w:val="00EA1A9C"/>
    <w:rsid w:val="00EA1F78"/>
    <w:rsid w:val="00EA1FAC"/>
    <w:rsid w:val="00EA2013"/>
    <w:rsid w:val="00EA27E8"/>
    <w:rsid w:val="00EA27EB"/>
    <w:rsid w:val="00EA2DCE"/>
    <w:rsid w:val="00EA2DD8"/>
    <w:rsid w:val="00EA2DE9"/>
    <w:rsid w:val="00EA35E6"/>
    <w:rsid w:val="00EA38EF"/>
    <w:rsid w:val="00EA3AAC"/>
    <w:rsid w:val="00EA3CBD"/>
    <w:rsid w:val="00EA400C"/>
    <w:rsid w:val="00EA466F"/>
    <w:rsid w:val="00EA4681"/>
    <w:rsid w:val="00EA46C1"/>
    <w:rsid w:val="00EA46FE"/>
    <w:rsid w:val="00EA5280"/>
    <w:rsid w:val="00EA5300"/>
    <w:rsid w:val="00EA5444"/>
    <w:rsid w:val="00EA5B30"/>
    <w:rsid w:val="00EA5BA5"/>
    <w:rsid w:val="00EA5C7F"/>
    <w:rsid w:val="00EA5FC9"/>
    <w:rsid w:val="00EA603A"/>
    <w:rsid w:val="00EA66E8"/>
    <w:rsid w:val="00EA6DDD"/>
    <w:rsid w:val="00EA77AC"/>
    <w:rsid w:val="00EA7856"/>
    <w:rsid w:val="00EA7941"/>
    <w:rsid w:val="00EA7AF6"/>
    <w:rsid w:val="00EA7F4E"/>
    <w:rsid w:val="00EB012F"/>
    <w:rsid w:val="00EB02B7"/>
    <w:rsid w:val="00EB0329"/>
    <w:rsid w:val="00EB03BA"/>
    <w:rsid w:val="00EB0662"/>
    <w:rsid w:val="00EB072B"/>
    <w:rsid w:val="00EB0A33"/>
    <w:rsid w:val="00EB0B39"/>
    <w:rsid w:val="00EB0E2D"/>
    <w:rsid w:val="00EB1183"/>
    <w:rsid w:val="00EB11C6"/>
    <w:rsid w:val="00EB1656"/>
    <w:rsid w:val="00EB16AC"/>
    <w:rsid w:val="00EB1F31"/>
    <w:rsid w:val="00EB2237"/>
    <w:rsid w:val="00EB2496"/>
    <w:rsid w:val="00EB24E4"/>
    <w:rsid w:val="00EB29DA"/>
    <w:rsid w:val="00EB3105"/>
    <w:rsid w:val="00EB3177"/>
    <w:rsid w:val="00EB3195"/>
    <w:rsid w:val="00EB324D"/>
    <w:rsid w:val="00EB3B36"/>
    <w:rsid w:val="00EB3CE5"/>
    <w:rsid w:val="00EB3D8B"/>
    <w:rsid w:val="00EB3F1B"/>
    <w:rsid w:val="00EB4537"/>
    <w:rsid w:val="00EB46E0"/>
    <w:rsid w:val="00EB4A4D"/>
    <w:rsid w:val="00EB4CCF"/>
    <w:rsid w:val="00EB4F7D"/>
    <w:rsid w:val="00EB51D6"/>
    <w:rsid w:val="00EB554E"/>
    <w:rsid w:val="00EB5CDA"/>
    <w:rsid w:val="00EB5EA2"/>
    <w:rsid w:val="00EB5FEE"/>
    <w:rsid w:val="00EB6247"/>
    <w:rsid w:val="00EB6476"/>
    <w:rsid w:val="00EB67F3"/>
    <w:rsid w:val="00EB6BBB"/>
    <w:rsid w:val="00EB6FB4"/>
    <w:rsid w:val="00EB7473"/>
    <w:rsid w:val="00EB7A36"/>
    <w:rsid w:val="00EB7AAE"/>
    <w:rsid w:val="00EB7E1A"/>
    <w:rsid w:val="00EC0134"/>
    <w:rsid w:val="00EC02F4"/>
    <w:rsid w:val="00EC0526"/>
    <w:rsid w:val="00EC1528"/>
    <w:rsid w:val="00EC154A"/>
    <w:rsid w:val="00EC16C1"/>
    <w:rsid w:val="00EC18D9"/>
    <w:rsid w:val="00EC1FAC"/>
    <w:rsid w:val="00EC21BA"/>
    <w:rsid w:val="00EC21FF"/>
    <w:rsid w:val="00EC23CC"/>
    <w:rsid w:val="00EC25F1"/>
    <w:rsid w:val="00EC270F"/>
    <w:rsid w:val="00EC293E"/>
    <w:rsid w:val="00EC294A"/>
    <w:rsid w:val="00EC2A4F"/>
    <w:rsid w:val="00EC33F0"/>
    <w:rsid w:val="00EC3454"/>
    <w:rsid w:val="00EC3583"/>
    <w:rsid w:val="00EC37A6"/>
    <w:rsid w:val="00EC3825"/>
    <w:rsid w:val="00EC384C"/>
    <w:rsid w:val="00EC391F"/>
    <w:rsid w:val="00EC3D04"/>
    <w:rsid w:val="00EC3FC1"/>
    <w:rsid w:val="00EC41D5"/>
    <w:rsid w:val="00EC42AE"/>
    <w:rsid w:val="00EC4612"/>
    <w:rsid w:val="00EC486D"/>
    <w:rsid w:val="00EC4FCA"/>
    <w:rsid w:val="00EC502A"/>
    <w:rsid w:val="00EC5771"/>
    <w:rsid w:val="00EC5902"/>
    <w:rsid w:val="00EC5911"/>
    <w:rsid w:val="00EC5930"/>
    <w:rsid w:val="00EC5A9C"/>
    <w:rsid w:val="00EC5ECB"/>
    <w:rsid w:val="00EC67A8"/>
    <w:rsid w:val="00EC683E"/>
    <w:rsid w:val="00EC6AB0"/>
    <w:rsid w:val="00EC6B6D"/>
    <w:rsid w:val="00EC6B84"/>
    <w:rsid w:val="00EC6BB3"/>
    <w:rsid w:val="00EC6DAC"/>
    <w:rsid w:val="00EC7045"/>
    <w:rsid w:val="00EC71E2"/>
    <w:rsid w:val="00EC75EE"/>
    <w:rsid w:val="00EC778F"/>
    <w:rsid w:val="00EC7CAB"/>
    <w:rsid w:val="00ED0184"/>
    <w:rsid w:val="00ED057A"/>
    <w:rsid w:val="00ED0E97"/>
    <w:rsid w:val="00ED0F1A"/>
    <w:rsid w:val="00ED12E1"/>
    <w:rsid w:val="00ED16B9"/>
    <w:rsid w:val="00ED1945"/>
    <w:rsid w:val="00ED1952"/>
    <w:rsid w:val="00ED1D64"/>
    <w:rsid w:val="00ED22E9"/>
    <w:rsid w:val="00ED2C3C"/>
    <w:rsid w:val="00ED2C3E"/>
    <w:rsid w:val="00ED2FD3"/>
    <w:rsid w:val="00ED326B"/>
    <w:rsid w:val="00ED36AA"/>
    <w:rsid w:val="00ED3E8B"/>
    <w:rsid w:val="00ED446C"/>
    <w:rsid w:val="00ED4566"/>
    <w:rsid w:val="00ED467F"/>
    <w:rsid w:val="00ED496E"/>
    <w:rsid w:val="00ED4A3D"/>
    <w:rsid w:val="00ED4C80"/>
    <w:rsid w:val="00ED4EAD"/>
    <w:rsid w:val="00ED59AB"/>
    <w:rsid w:val="00ED5DBB"/>
    <w:rsid w:val="00ED5FE1"/>
    <w:rsid w:val="00ED610C"/>
    <w:rsid w:val="00ED6D31"/>
    <w:rsid w:val="00ED6D47"/>
    <w:rsid w:val="00ED6E10"/>
    <w:rsid w:val="00ED6E73"/>
    <w:rsid w:val="00ED7294"/>
    <w:rsid w:val="00ED72E0"/>
    <w:rsid w:val="00ED736F"/>
    <w:rsid w:val="00ED76C0"/>
    <w:rsid w:val="00ED776C"/>
    <w:rsid w:val="00ED7972"/>
    <w:rsid w:val="00EE02B6"/>
    <w:rsid w:val="00EE047E"/>
    <w:rsid w:val="00EE0755"/>
    <w:rsid w:val="00EE07FF"/>
    <w:rsid w:val="00EE122A"/>
    <w:rsid w:val="00EE12D5"/>
    <w:rsid w:val="00EE14E5"/>
    <w:rsid w:val="00EE1F88"/>
    <w:rsid w:val="00EE2046"/>
    <w:rsid w:val="00EE21A0"/>
    <w:rsid w:val="00EE25CE"/>
    <w:rsid w:val="00EE25D5"/>
    <w:rsid w:val="00EE273B"/>
    <w:rsid w:val="00EE2B5B"/>
    <w:rsid w:val="00EE2D99"/>
    <w:rsid w:val="00EE2F1A"/>
    <w:rsid w:val="00EE30D8"/>
    <w:rsid w:val="00EE32B4"/>
    <w:rsid w:val="00EE39FD"/>
    <w:rsid w:val="00EE3A5A"/>
    <w:rsid w:val="00EE3F5D"/>
    <w:rsid w:val="00EE4207"/>
    <w:rsid w:val="00EE4602"/>
    <w:rsid w:val="00EE465D"/>
    <w:rsid w:val="00EE4B1E"/>
    <w:rsid w:val="00EE4E24"/>
    <w:rsid w:val="00EE522D"/>
    <w:rsid w:val="00EE57B2"/>
    <w:rsid w:val="00EE5C6F"/>
    <w:rsid w:val="00EE5F55"/>
    <w:rsid w:val="00EE5F75"/>
    <w:rsid w:val="00EE63F6"/>
    <w:rsid w:val="00EE6621"/>
    <w:rsid w:val="00EE6A2C"/>
    <w:rsid w:val="00EE6C80"/>
    <w:rsid w:val="00EE6E3A"/>
    <w:rsid w:val="00EE735F"/>
    <w:rsid w:val="00EE74E2"/>
    <w:rsid w:val="00EE76F7"/>
    <w:rsid w:val="00EE7758"/>
    <w:rsid w:val="00EE77D6"/>
    <w:rsid w:val="00EE7BEB"/>
    <w:rsid w:val="00EE7FD6"/>
    <w:rsid w:val="00EF028F"/>
    <w:rsid w:val="00EF02D8"/>
    <w:rsid w:val="00EF0460"/>
    <w:rsid w:val="00EF04A8"/>
    <w:rsid w:val="00EF05D2"/>
    <w:rsid w:val="00EF078E"/>
    <w:rsid w:val="00EF0879"/>
    <w:rsid w:val="00EF0EB1"/>
    <w:rsid w:val="00EF1764"/>
    <w:rsid w:val="00EF184F"/>
    <w:rsid w:val="00EF1C0C"/>
    <w:rsid w:val="00EF1F06"/>
    <w:rsid w:val="00EF1FD6"/>
    <w:rsid w:val="00EF24C5"/>
    <w:rsid w:val="00EF27B4"/>
    <w:rsid w:val="00EF2A4B"/>
    <w:rsid w:val="00EF2A84"/>
    <w:rsid w:val="00EF2AFE"/>
    <w:rsid w:val="00EF2B19"/>
    <w:rsid w:val="00EF3347"/>
    <w:rsid w:val="00EF34CB"/>
    <w:rsid w:val="00EF34E9"/>
    <w:rsid w:val="00EF3A99"/>
    <w:rsid w:val="00EF3AAA"/>
    <w:rsid w:val="00EF3FC8"/>
    <w:rsid w:val="00EF40F3"/>
    <w:rsid w:val="00EF4122"/>
    <w:rsid w:val="00EF4C20"/>
    <w:rsid w:val="00EF4E61"/>
    <w:rsid w:val="00EF5245"/>
    <w:rsid w:val="00EF5787"/>
    <w:rsid w:val="00EF59F9"/>
    <w:rsid w:val="00EF5B1E"/>
    <w:rsid w:val="00EF64B3"/>
    <w:rsid w:val="00EF665B"/>
    <w:rsid w:val="00EF67F7"/>
    <w:rsid w:val="00EF6865"/>
    <w:rsid w:val="00EF70AE"/>
    <w:rsid w:val="00EF7D68"/>
    <w:rsid w:val="00EF7E6D"/>
    <w:rsid w:val="00F000B9"/>
    <w:rsid w:val="00F00188"/>
    <w:rsid w:val="00F01953"/>
    <w:rsid w:val="00F02002"/>
    <w:rsid w:val="00F02435"/>
    <w:rsid w:val="00F024B4"/>
    <w:rsid w:val="00F02BC3"/>
    <w:rsid w:val="00F02C2C"/>
    <w:rsid w:val="00F02C58"/>
    <w:rsid w:val="00F02D08"/>
    <w:rsid w:val="00F02DBE"/>
    <w:rsid w:val="00F031E9"/>
    <w:rsid w:val="00F035D1"/>
    <w:rsid w:val="00F03E57"/>
    <w:rsid w:val="00F03E5A"/>
    <w:rsid w:val="00F04014"/>
    <w:rsid w:val="00F041A6"/>
    <w:rsid w:val="00F04285"/>
    <w:rsid w:val="00F0434C"/>
    <w:rsid w:val="00F04419"/>
    <w:rsid w:val="00F04A32"/>
    <w:rsid w:val="00F053A9"/>
    <w:rsid w:val="00F0553B"/>
    <w:rsid w:val="00F05DF1"/>
    <w:rsid w:val="00F05EED"/>
    <w:rsid w:val="00F060F7"/>
    <w:rsid w:val="00F0613C"/>
    <w:rsid w:val="00F06605"/>
    <w:rsid w:val="00F067CA"/>
    <w:rsid w:val="00F069EB"/>
    <w:rsid w:val="00F06CBD"/>
    <w:rsid w:val="00F06E59"/>
    <w:rsid w:val="00F072D0"/>
    <w:rsid w:val="00F07653"/>
    <w:rsid w:val="00F07755"/>
    <w:rsid w:val="00F07C8A"/>
    <w:rsid w:val="00F07CB4"/>
    <w:rsid w:val="00F07FF9"/>
    <w:rsid w:val="00F1009F"/>
    <w:rsid w:val="00F109C5"/>
    <w:rsid w:val="00F10A94"/>
    <w:rsid w:val="00F10B8A"/>
    <w:rsid w:val="00F11204"/>
    <w:rsid w:val="00F112AA"/>
    <w:rsid w:val="00F11712"/>
    <w:rsid w:val="00F11DC0"/>
    <w:rsid w:val="00F11FB2"/>
    <w:rsid w:val="00F120D7"/>
    <w:rsid w:val="00F1224C"/>
    <w:rsid w:val="00F123BB"/>
    <w:rsid w:val="00F12629"/>
    <w:rsid w:val="00F12B3F"/>
    <w:rsid w:val="00F135E4"/>
    <w:rsid w:val="00F13850"/>
    <w:rsid w:val="00F13B10"/>
    <w:rsid w:val="00F13C7E"/>
    <w:rsid w:val="00F13F62"/>
    <w:rsid w:val="00F144C7"/>
    <w:rsid w:val="00F145BB"/>
    <w:rsid w:val="00F1487F"/>
    <w:rsid w:val="00F14CC1"/>
    <w:rsid w:val="00F14DD2"/>
    <w:rsid w:val="00F154E9"/>
    <w:rsid w:val="00F15541"/>
    <w:rsid w:val="00F157E5"/>
    <w:rsid w:val="00F15CA9"/>
    <w:rsid w:val="00F15DAB"/>
    <w:rsid w:val="00F15FA1"/>
    <w:rsid w:val="00F16118"/>
    <w:rsid w:val="00F16186"/>
    <w:rsid w:val="00F16BF5"/>
    <w:rsid w:val="00F16E22"/>
    <w:rsid w:val="00F17246"/>
    <w:rsid w:val="00F173B0"/>
    <w:rsid w:val="00F17710"/>
    <w:rsid w:val="00F17FEC"/>
    <w:rsid w:val="00F202DF"/>
    <w:rsid w:val="00F20600"/>
    <w:rsid w:val="00F20985"/>
    <w:rsid w:val="00F20C2A"/>
    <w:rsid w:val="00F21119"/>
    <w:rsid w:val="00F211DF"/>
    <w:rsid w:val="00F212AA"/>
    <w:rsid w:val="00F21355"/>
    <w:rsid w:val="00F217DC"/>
    <w:rsid w:val="00F21B0F"/>
    <w:rsid w:val="00F21EAA"/>
    <w:rsid w:val="00F2214D"/>
    <w:rsid w:val="00F22ACA"/>
    <w:rsid w:val="00F22EDF"/>
    <w:rsid w:val="00F23049"/>
    <w:rsid w:val="00F233D0"/>
    <w:rsid w:val="00F236D4"/>
    <w:rsid w:val="00F2376B"/>
    <w:rsid w:val="00F23DEE"/>
    <w:rsid w:val="00F240A4"/>
    <w:rsid w:val="00F24532"/>
    <w:rsid w:val="00F24655"/>
    <w:rsid w:val="00F24872"/>
    <w:rsid w:val="00F24EF0"/>
    <w:rsid w:val="00F25239"/>
    <w:rsid w:val="00F25302"/>
    <w:rsid w:val="00F25771"/>
    <w:rsid w:val="00F25B50"/>
    <w:rsid w:val="00F25C2E"/>
    <w:rsid w:val="00F25F32"/>
    <w:rsid w:val="00F26100"/>
    <w:rsid w:val="00F262A2"/>
    <w:rsid w:val="00F26557"/>
    <w:rsid w:val="00F265DC"/>
    <w:rsid w:val="00F266BA"/>
    <w:rsid w:val="00F2682D"/>
    <w:rsid w:val="00F268DF"/>
    <w:rsid w:val="00F26BF7"/>
    <w:rsid w:val="00F26C2A"/>
    <w:rsid w:val="00F30178"/>
    <w:rsid w:val="00F3043D"/>
    <w:rsid w:val="00F30B2A"/>
    <w:rsid w:val="00F30C26"/>
    <w:rsid w:val="00F30C28"/>
    <w:rsid w:val="00F31167"/>
    <w:rsid w:val="00F3119A"/>
    <w:rsid w:val="00F312F7"/>
    <w:rsid w:val="00F313FE"/>
    <w:rsid w:val="00F316D6"/>
    <w:rsid w:val="00F319D2"/>
    <w:rsid w:val="00F31DDA"/>
    <w:rsid w:val="00F31EED"/>
    <w:rsid w:val="00F32294"/>
    <w:rsid w:val="00F322A3"/>
    <w:rsid w:val="00F323B4"/>
    <w:rsid w:val="00F3250E"/>
    <w:rsid w:val="00F331E6"/>
    <w:rsid w:val="00F344A5"/>
    <w:rsid w:val="00F345C5"/>
    <w:rsid w:val="00F347EA"/>
    <w:rsid w:val="00F34D66"/>
    <w:rsid w:val="00F34FE0"/>
    <w:rsid w:val="00F35179"/>
    <w:rsid w:val="00F35540"/>
    <w:rsid w:val="00F3648C"/>
    <w:rsid w:val="00F3679A"/>
    <w:rsid w:val="00F367E6"/>
    <w:rsid w:val="00F36922"/>
    <w:rsid w:val="00F37028"/>
    <w:rsid w:val="00F3724A"/>
    <w:rsid w:val="00F373FF"/>
    <w:rsid w:val="00F3763F"/>
    <w:rsid w:val="00F3780E"/>
    <w:rsid w:val="00F378F4"/>
    <w:rsid w:val="00F37B28"/>
    <w:rsid w:val="00F37EE1"/>
    <w:rsid w:val="00F40120"/>
    <w:rsid w:val="00F40297"/>
    <w:rsid w:val="00F405F2"/>
    <w:rsid w:val="00F40AE8"/>
    <w:rsid w:val="00F40B09"/>
    <w:rsid w:val="00F40B46"/>
    <w:rsid w:val="00F40FC6"/>
    <w:rsid w:val="00F410A6"/>
    <w:rsid w:val="00F415C3"/>
    <w:rsid w:val="00F419BE"/>
    <w:rsid w:val="00F419CB"/>
    <w:rsid w:val="00F41F71"/>
    <w:rsid w:val="00F420AE"/>
    <w:rsid w:val="00F420DB"/>
    <w:rsid w:val="00F42434"/>
    <w:rsid w:val="00F42764"/>
    <w:rsid w:val="00F42994"/>
    <w:rsid w:val="00F42A98"/>
    <w:rsid w:val="00F42B38"/>
    <w:rsid w:val="00F432EB"/>
    <w:rsid w:val="00F434CD"/>
    <w:rsid w:val="00F437AD"/>
    <w:rsid w:val="00F44AA8"/>
    <w:rsid w:val="00F44B28"/>
    <w:rsid w:val="00F44E7B"/>
    <w:rsid w:val="00F455E0"/>
    <w:rsid w:val="00F4565E"/>
    <w:rsid w:val="00F4566D"/>
    <w:rsid w:val="00F456D0"/>
    <w:rsid w:val="00F45887"/>
    <w:rsid w:val="00F45A14"/>
    <w:rsid w:val="00F45D13"/>
    <w:rsid w:val="00F45D7F"/>
    <w:rsid w:val="00F464B6"/>
    <w:rsid w:val="00F46719"/>
    <w:rsid w:val="00F46CC0"/>
    <w:rsid w:val="00F4709D"/>
    <w:rsid w:val="00F4726C"/>
    <w:rsid w:val="00F47432"/>
    <w:rsid w:val="00F47616"/>
    <w:rsid w:val="00F47640"/>
    <w:rsid w:val="00F47666"/>
    <w:rsid w:val="00F50135"/>
    <w:rsid w:val="00F507BD"/>
    <w:rsid w:val="00F509B2"/>
    <w:rsid w:val="00F50D7E"/>
    <w:rsid w:val="00F50DA4"/>
    <w:rsid w:val="00F50E9A"/>
    <w:rsid w:val="00F5151E"/>
    <w:rsid w:val="00F521F4"/>
    <w:rsid w:val="00F52587"/>
    <w:rsid w:val="00F5272C"/>
    <w:rsid w:val="00F52760"/>
    <w:rsid w:val="00F5290C"/>
    <w:rsid w:val="00F52F60"/>
    <w:rsid w:val="00F53280"/>
    <w:rsid w:val="00F53552"/>
    <w:rsid w:val="00F53B3A"/>
    <w:rsid w:val="00F53BCC"/>
    <w:rsid w:val="00F53CCA"/>
    <w:rsid w:val="00F53D21"/>
    <w:rsid w:val="00F53FB5"/>
    <w:rsid w:val="00F54562"/>
    <w:rsid w:val="00F54CBB"/>
    <w:rsid w:val="00F553AB"/>
    <w:rsid w:val="00F554A5"/>
    <w:rsid w:val="00F55796"/>
    <w:rsid w:val="00F55A43"/>
    <w:rsid w:val="00F55D50"/>
    <w:rsid w:val="00F55EB5"/>
    <w:rsid w:val="00F56091"/>
    <w:rsid w:val="00F5658D"/>
    <w:rsid w:val="00F568CB"/>
    <w:rsid w:val="00F56D35"/>
    <w:rsid w:val="00F57241"/>
    <w:rsid w:val="00F57372"/>
    <w:rsid w:val="00F573AC"/>
    <w:rsid w:val="00F5748D"/>
    <w:rsid w:val="00F577CC"/>
    <w:rsid w:val="00F5796B"/>
    <w:rsid w:val="00F57A70"/>
    <w:rsid w:val="00F57BE0"/>
    <w:rsid w:val="00F60643"/>
    <w:rsid w:val="00F60704"/>
    <w:rsid w:val="00F60AD6"/>
    <w:rsid w:val="00F61018"/>
    <w:rsid w:val="00F61586"/>
    <w:rsid w:val="00F617CA"/>
    <w:rsid w:val="00F619CC"/>
    <w:rsid w:val="00F61A2E"/>
    <w:rsid w:val="00F61A4F"/>
    <w:rsid w:val="00F61AD8"/>
    <w:rsid w:val="00F61B20"/>
    <w:rsid w:val="00F61E0D"/>
    <w:rsid w:val="00F6201C"/>
    <w:rsid w:val="00F62538"/>
    <w:rsid w:val="00F62C20"/>
    <w:rsid w:val="00F62CFE"/>
    <w:rsid w:val="00F63258"/>
    <w:rsid w:val="00F63485"/>
    <w:rsid w:val="00F63DC3"/>
    <w:rsid w:val="00F6412C"/>
    <w:rsid w:val="00F648D2"/>
    <w:rsid w:val="00F649B1"/>
    <w:rsid w:val="00F649D8"/>
    <w:rsid w:val="00F64B0C"/>
    <w:rsid w:val="00F64F87"/>
    <w:rsid w:val="00F6520D"/>
    <w:rsid w:val="00F6563D"/>
    <w:rsid w:val="00F65CBB"/>
    <w:rsid w:val="00F66019"/>
    <w:rsid w:val="00F6605C"/>
    <w:rsid w:val="00F6637E"/>
    <w:rsid w:val="00F664EB"/>
    <w:rsid w:val="00F66DFF"/>
    <w:rsid w:val="00F679E6"/>
    <w:rsid w:val="00F67BF9"/>
    <w:rsid w:val="00F70034"/>
    <w:rsid w:val="00F706E5"/>
    <w:rsid w:val="00F70CFB"/>
    <w:rsid w:val="00F70D22"/>
    <w:rsid w:val="00F70E29"/>
    <w:rsid w:val="00F70E7D"/>
    <w:rsid w:val="00F71357"/>
    <w:rsid w:val="00F7143C"/>
    <w:rsid w:val="00F7190A"/>
    <w:rsid w:val="00F71D87"/>
    <w:rsid w:val="00F73129"/>
    <w:rsid w:val="00F7314F"/>
    <w:rsid w:val="00F7319D"/>
    <w:rsid w:val="00F731CC"/>
    <w:rsid w:val="00F733D8"/>
    <w:rsid w:val="00F739A3"/>
    <w:rsid w:val="00F73C2C"/>
    <w:rsid w:val="00F74347"/>
    <w:rsid w:val="00F745A3"/>
    <w:rsid w:val="00F74AA5"/>
    <w:rsid w:val="00F74AC1"/>
    <w:rsid w:val="00F750D0"/>
    <w:rsid w:val="00F7520B"/>
    <w:rsid w:val="00F755A2"/>
    <w:rsid w:val="00F758BF"/>
    <w:rsid w:val="00F76B54"/>
    <w:rsid w:val="00F76C65"/>
    <w:rsid w:val="00F7705C"/>
    <w:rsid w:val="00F77213"/>
    <w:rsid w:val="00F77224"/>
    <w:rsid w:val="00F77685"/>
    <w:rsid w:val="00F77872"/>
    <w:rsid w:val="00F77A4D"/>
    <w:rsid w:val="00F77E03"/>
    <w:rsid w:val="00F80A39"/>
    <w:rsid w:val="00F80C32"/>
    <w:rsid w:val="00F80DA1"/>
    <w:rsid w:val="00F80E6B"/>
    <w:rsid w:val="00F815E1"/>
    <w:rsid w:val="00F81698"/>
    <w:rsid w:val="00F81713"/>
    <w:rsid w:val="00F81CFA"/>
    <w:rsid w:val="00F81D8D"/>
    <w:rsid w:val="00F823C5"/>
    <w:rsid w:val="00F82762"/>
    <w:rsid w:val="00F82E93"/>
    <w:rsid w:val="00F830DD"/>
    <w:rsid w:val="00F835C0"/>
    <w:rsid w:val="00F836F3"/>
    <w:rsid w:val="00F83D73"/>
    <w:rsid w:val="00F841EF"/>
    <w:rsid w:val="00F8431D"/>
    <w:rsid w:val="00F8449C"/>
    <w:rsid w:val="00F8473A"/>
    <w:rsid w:val="00F8483D"/>
    <w:rsid w:val="00F849D8"/>
    <w:rsid w:val="00F84B9A"/>
    <w:rsid w:val="00F84FA3"/>
    <w:rsid w:val="00F84FC6"/>
    <w:rsid w:val="00F852E5"/>
    <w:rsid w:val="00F85374"/>
    <w:rsid w:val="00F854F0"/>
    <w:rsid w:val="00F85E02"/>
    <w:rsid w:val="00F863DC"/>
    <w:rsid w:val="00F8653A"/>
    <w:rsid w:val="00F86545"/>
    <w:rsid w:val="00F86A66"/>
    <w:rsid w:val="00F86A69"/>
    <w:rsid w:val="00F86B5A"/>
    <w:rsid w:val="00F86C12"/>
    <w:rsid w:val="00F86DAD"/>
    <w:rsid w:val="00F87208"/>
    <w:rsid w:val="00F87795"/>
    <w:rsid w:val="00F878D1"/>
    <w:rsid w:val="00F8799B"/>
    <w:rsid w:val="00F87BDB"/>
    <w:rsid w:val="00F87D67"/>
    <w:rsid w:val="00F87FE6"/>
    <w:rsid w:val="00F9016C"/>
    <w:rsid w:val="00F907E1"/>
    <w:rsid w:val="00F913BC"/>
    <w:rsid w:val="00F914BB"/>
    <w:rsid w:val="00F91534"/>
    <w:rsid w:val="00F916BC"/>
    <w:rsid w:val="00F919D1"/>
    <w:rsid w:val="00F91B32"/>
    <w:rsid w:val="00F92018"/>
    <w:rsid w:val="00F92AB9"/>
    <w:rsid w:val="00F9303F"/>
    <w:rsid w:val="00F93293"/>
    <w:rsid w:val="00F932D4"/>
    <w:rsid w:val="00F93730"/>
    <w:rsid w:val="00F9384E"/>
    <w:rsid w:val="00F93B31"/>
    <w:rsid w:val="00F940A9"/>
    <w:rsid w:val="00F941CE"/>
    <w:rsid w:val="00F947D0"/>
    <w:rsid w:val="00F94C11"/>
    <w:rsid w:val="00F9500C"/>
    <w:rsid w:val="00F9509F"/>
    <w:rsid w:val="00F954BC"/>
    <w:rsid w:val="00F955FA"/>
    <w:rsid w:val="00F95652"/>
    <w:rsid w:val="00F958D7"/>
    <w:rsid w:val="00F95A96"/>
    <w:rsid w:val="00F961E2"/>
    <w:rsid w:val="00F96240"/>
    <w:rsid w:val="00F9629E"/>
    <w:rsid w:val="00F9642D"/>
    <w:rsid w:val="00F96593"/>
    <w:rsid w:val="00F965A4"/>
    <w:rsid w:val="00F96913"/>
    <w:rsid w:val="00F96B83"/>
    <w:rsid w:val="00F96C8B"/>
    <w:rsid w:val="00F96CC1"/>
    <w:rsid w:val="00F96DAF"/>
    <w:rsid w:val="00F97365"/>
    <w:rsid w:val="00F973B2"/>
    <w:rsid w:val="00F974D9"/>
    <w:rsid w:val="00F97754"/>
    <w:rsid w:val="00FA0510"/>
    <w:rsid w:val="00FA055C"/>
    <w:rsid w:val="00FA0700"/>
    <w:rsid w:val="00FA0755"/>
    <w:rsid w:val="00FA0925"/>
    <w:rsid w:val="00FA0B43"/>
    <w:rsid w:val="00FA0CC7"/>
    <w:rsid w:val="00FA0FBA"/>
    <w:rsid w:val="00FA1229"/>
    <w:rsid w:val="00FA176D"/>
    <w:rsid w:val="00FA179E"/>
    <w:rsid w:val="00FA17B5"/>
    <w:rsid w:val="00FA18AF"/>
    <w:rsid w:val="00FA1A01"/>
    <w:rsid w:val="00FA1A0F"/>
    <w:rsid w:val="00FA1ACE"/>
    <w:rsid w:val="00FA1F00"/>
    <w:rsid w:val="00FA2148"/>
    <w:rsid w:val="00FA21FF"/>
    <w:rsid w:val="00FA2200"/>
    <w:rsid w:val="00FA2413"/>
    <w:rsid w:val="00FA2462"/>
    <w:rsid w:val="00FA2799"/>
    <w:rsid w:val="00FA27FE"/>
    <w:rsid w:val="00FA2EFA"/>
    <w:rsid w:val="00FA3301"/>
    <w:rsid w:val="00FA35B3"/>
    <w:rsid w:val="00FA37D3"/>
    <w:rsid w:val="00FA3923"/>
    <w:rsid w:val="00FA3A5B"/>
    <w:rsid w:val="00FA3B41"/>
    <w:rsid w:val="00FA3DCA"/>
    <w:rsid w:val="00FA3F75"/>
    <w:rsid w:val="00FA42D4"/>
    <w:rsid w:val="00FA44BC"/>
    <w:rsid w:val="00FA4821"/>
    <w:rsid w:val="00FA4B08"/>
    <w:rsid w:val="00FA5146"/>
    <w:rsid w:val="00FA52BB"/>
    <w:rsid w:val="00FA5D36"/>
    <w:rsid w:val="00FA5D42"/>
    <w:rsid w:val="00FA65B6"/>
    <w:rsid w:val="00FA7338"/>
    <w:rsid w:val="00FA7570"/>
    <w:rsid w:val="00FA7741"/>
    <w:rsid w:val="00FA77F5"/>
    <w:rsid w:val="00FA7F4A"/>
    <w:rsid w:val="00FB0810"/>
    <w:rsid w:val="00FB0E3C"/>
    <w:rsid w:val="00FB109D"/>
    <w:rsid w:val="00FB10A7"/>
    <w:rsid w:val="00FB11FB"/>
    <w:rsid w:val="00FB17C4"/>
    <w:rsid w:val="00FB1A8D"/>
    <w:rsid w:val="00FB1CB5"/>
    <w:rsid w:val="00FB1F7D"/>
    <w:rsid w:val="00FB204B"/>
    <w:rsid w:val="00FB21A6"/>
    <w:rsid w:val="00FB23D0"/>
    <w:rsid w:val="00FB275C"/>
    <w:rsid w:val="00FB2927"/>
    <w:rsid w:val="00FB2BB7"/>
    <w:rsid w:val="00FB2CB7"/>
    <w:rsid w:val="00FB2F1F"/>
    <w:rsid w:val="00FB308E"/>
    <w:rsid w:val="00FB30E0"/>
    <w:rsid w:val="00FB3525"/>
    <w:rsid w:val="00FB3965"/>
    <w:rsid w:val="00FB39EA"/>
    <w:rsid w:val="00FB3AE8"/>
    <w:rsid w:val="00FB3CD0"/>
    <w:rsid w:val="00FB3DF4"/>
    <w:rsid w:val="00FB3EEF"/>
    <w:rsid w:val="00FB4147"/>
    <w:rsid w:val="00FB4335"/>
    <w:rsid w:val="00FB49B5"/>
    <w:rsid w:val="00FB4BB2"/>
    <w:rsid w:val="00FB4F63"/>
    <w:rsid w:val="00FB53F5"/>
    <w:rsid w:val="00FB53F8"/>
    <w:rsid w:val="00FB5D0F"/>
    <w:rsid w:val="00FB6267"/>
    <w:rsid w:val="00FB626F"/>
    <w:rsid w:val="00FB6296"/>
    <w:rsid w:val="00FB65E6"/>
    <w:rsid w:val="00FB66F0"/>
    <w:rsid w:val="00FB6825"/>
    <w:rsid w:val="00FB6B95"/>
    <w:rsid w:val="00FB709B"/>
    <w:rsid w:val="00FB714B"/>
    <w:rsid w:val="00FB7192"/>
    <w:rsid w:val="00FB71C8"/>
    <w:rsid w:val="00FB72EB"/>
    <w:rsid w:val="00FB7AB4"/>
    <w:rsid w:val="00FB7D1C"/>
    <w:rsid w:val="00FC001C"/>
    <w:rsid w:val="00FC002E"/>
    <w:rsid w:val="00FC01F3"/>
    <w:rsid w:val="00FC064B"/>
    <w:rsid w:val="00FC06AF"/>
    <w:rsid w:val="00FC0ED8"/>
    <w:rsid w:val="00FC1219"/>
    <w:rsid w:val="00FC12FB"/>
    <w:rsid w:val="00FC1689"/>
    <w:rsid w:val="00FC1D96"/>
    <w:rsid w:val="00FC1F6E"/>
    <w:rsid w:val="00FC2016"/>
    <w:rsid w:val="00FC259F"/>
    <w:rsid w:val="00FC2739"/>
    <w:rsid w:val="00FC281A"/>
    <w:rsid w:val="00FC293E"/>
    <w:rsid w:val="00FC3043"/>
    <w:rsid w:val="00FC3B71"/>
    <w:rsid w:val="00FC4496"/>
    <w:rsid w:val="00FC48A6"/>
    <w:rsid w:val="00FC499E"/>
    <w:rsid w:val="00FC4AAF"/>
    <w:rsid w:val="00FC4B9F"/>
    <w:rsid w:val="00FC4C58"/>
    <w:rsid w:val="00FC4F55"/>
    <w:rsid w:val="00FC50CF"/>
    <w:rsid w:val="00FC54AD"/>
    <w:rsid w:val="00FC54D8"/>
    <w:rsid w:val="00FC594F"/>
    <w:rsid w:val="00FC5C86"/>
    <w:rsid w:val="00FC645E"/>
    <w:rsid w:val="00FC6ADE"/>
    <w:rsid w:val="00FC6AF7"/>
    <w:rsid w:val="00FC6CCA"/>
    <w:rsid w:val="00FC6E10"/>
    <w:rsid w:val="00FC72E4"/>
    <w:rsid w:val="00FC757C"/>
    <w:rsid w:val="00FC7638"/>
    <w:rsid w:val="00FC7653"/>
    <w:rsid w:val="00FC7809"/>
    <w:rsid w:val="00FC7C09"/>
    <w:rsid w:val="00FC7E43"/>
    <w:rsid w:val="00FC7EEF"/>
    <w:rsid w:val="00FD0301"/>
    <w:rsid w:val="00FD0806"/>
    <w:rsid w:val="00FD0D40"/>
    <w:rsid w:val="00FD0E38"/>
    <w:rsid w:val="00FD0F27"/>
    <w:rsid w:val="00FD111E"/>
    <w:rsid w:val="00FD17BB"/>
    <w:rsid w:val="00FD1A31"/>
    <w:rsid w:val="00FD2000"/>
    <w:rsid w:val="00FD2236"/>
    <w:rsid w:val="00FD27D1"/>
    <w:rsid w:val="00FD2A62"/>
    <w:rsid w:val="00FD30AF"/>
    <w:rsid w:val="00FD31C0"/>
    <w:rsid w:val="00FD32CD"/>
    <w:rsid w:val="00FD34CA"/>
    <w:rsid w:val="00FD3755"/>
    <w:rsid w:val="00FD42D9"/>
    <w:rsid w:val="00FD4519"/>
    <w:rsid w:val="00FD4737"/>
    <w:rsid w:val="00FD47B8"/>
    <w:rsid w:val="00FD4882"/>
    <w:rsid w:val="00FD4F92"/>
    <w:rsid w:val="00FD5197"/>
    <w:rsid w:val="00FD5224"/>
    <w:rsid w:val="00FD5356"/>
    <w:rsid w:val="00FD5A6F"/>
    <w:rsid w:val="00FD5D2F"/>
    <w:rsid w:val="00FD5F14"/>
    <w:rsid w:val="00FD67A0"/>
    <w:rsid w:val="00FD6A0B"/>
    <w:rsid w:val="00FD6B1D"/>
    <w:rsid w:val="00FD7031"/>
    <w:rsid w:val="00FD73E6"/>
    <w:rsid w:val="00FD7B6F"/>
    <w:rsid w:val="00FD7C75"/>
    <w:rsid w:val="00FD7E89"/>
    <w:rsid w:val="00FE0128"/>
    <w:rsid w:val="00FE0262"/>
    <w:rsid w:val="00FE0670"/>
    <w:rsid w:val="00FE0965"/>
    <w:rsid w:val="00FE0F82"/>
    <w:rsid w:val="00FE132C"/>
    <w:rsid w:val="00FE13A0"/>
    <w:rsid w:val="00FE1AB4"/>
    <w:rsid w:val="00FE1E5B"/>
    <w:rsid w:val="00FE2499"/>
    <w:rsid w:val="00FE272D"/>
    <w:rsid w:val="00FE286D"/>
    <w:rsid w:val="00FE28CC"/>
    <w:rsid w:val="00FE3171"/>
    <w:rsid w:val="00FE32CD"/>
    <w:rsid w:val="00FE3532"/>
    <w:rsid w:val="00FE3DEC"/>
    <w:rsid w:val="00FE46BE"/>
    <w:rsid w:val="00FE4942"/>
    <w:rsid w:val="00FE4AD2"/>
    <w:rsid w:val="00FE4D89"/>
    <w:rsid w:val="00FE4E24"/>
    <w:rsid w:val="00FE4F1D"/>
    <w:rsid w:val="00FE4FF8"/>
    <w:rsid w:val="00FE5290"/>
    <w:rsid w:val="00FE538F"/>
    <w:rsid w:val="00FE5BB8"/>
    <w:rsid w:val="00FE6367"/>
    <w:rsid w:val="00FE6543"/>
    <w:rsid w:val="00FE6A50"/>
    <w:rsid w:val="00FE6D16"/>
    <w:rsid w:val="00FE6D7F"/>
    <w:rsid w:val="00FE7045"/>
    <w:rsid w:val="00FE7151"/>
    <w:rsid w:val="00FE7573"/>
    <w:rsid w:val="00FE7863"/>
    <w:rsid w:val="00FE78AB"/>
    <w:rsid w:val="00FE79C7"/>
    <w:rsid w:val="00FE7AD0"/>
    <w:rsid w:val="00FE7D47"/>
    <w:rsid w:val="00FE7E04"/>
    <w:rsid w:val="00FE7F1A"/>
    <w:rsid w:val="00FF02A2"/>
    <w:rsid w:val="00FF02AE"/>
    <w:rsid w:val="00FF0473"/>
    <w:rsid w:val="00FF0582"/>
    <w:rsid w:val="00FF0716"/>
    <w:rsid w:val="00FF1087"/>
    <w:rsid w:val="00FF12C8"/>
    <w:rsid w:val="00FF180E"/>
    <w:rsid w:val="00FF1BE8"/>
    <w:rsid w:val="00FF2016"/>
    <w:rsid w:val="00FF21AC"/>
    <w:rsid w:val="00FF22FA"/>
    <w:rsid w:val="00FF231C"/>
    <w:rsid w:val="00FF2461"/>
    <w:rsid w:val="00FF29D0"/>
    <w:rsid w:val="00FF2B30"/>
    <w:rsid w:val="00FF2D39"/>
    <w:rsid w:val="00FF32B0"/>
    <w:rsid w:val="00FF32F7"/>
    <w:rsid w:val="00FF3345"/>
    <w:rsid w:val="00FF33BE"/>
    <w:rsid w:val="00FF34E1"/>
    <w:rsid w:val="00FF3525"/>
    <w:rsid w:val="00FF377A"/>
    <w:rsid w:val="00FF3B43"/>
    <w:rsid w:val="00FF3D92"/>
    <w:rsid w:val="00FF410C"/>
    <w:rsid w:val="00FF4630"/>
    <w:rsid w:val="00FF51E0"/>
    <w:rsid w:val="00FF52B1"/>
    <w:rsid w:val="00FF58FF"/>
    <w:rsid w:val="00FF597B"/>
    <w:rsid w:val="00FF5FB4"/>
    <w:rsid w:val="00FF6035"/>
    <w:rsid w:val="00FF6386"/>
    <w:rsid w:val="00FF6615"/>
    <w:rsid w:val="00FF6627"/>
    <w:rsid w:val="00FF668C"/>
    <w:rsid w:val="00FF68AE"/>
    <w:rsid w:val="00FF68BD"/>
    <w:rsid w:val="00FF7104"/>
    <w:rsid w:val="00FF7222"/>
    <w:rsid w:val="00FF7680"/>
    <w:rsid w:val="00FF77A4"/>
    <w:rsid w:val="00FF7B6A"/>
    <w:rsid w:val="00FF7E21"/>
    <w:rsid w:val="01C6079C"/>
    <w:rsid w:val="026CC879"/>
    <w:rsid w:val="0272373E"/>
    <w:rsid w:val="08EB13F0"/>
    <w:rsid w:val="0E2E76B0"/>
    <w:rsid w:val="0F163BE2"/>
    <w:rsid w:val="0F9962C4"/>
    <w:rsid w:val="0FA925CB"/>
    <w:rsid w:val="0FEB245C"/>
    <w:rsid w:val="10DAAB91"/>
    <w:rsid w:val="1758799A"/>
    <w:rsid w:val="1BDE0C54"/>
    <w:rsid w:val="1CDB7DB4"/>
    <w:rsid w:val="1F710E25"/>
    <w:rsid w:val="1FBD21CA"/>
    <w:rsid w:val="20795CEE"/>
    <w:rsid w:val="2ADACE82"/>
    <w:rsid w:val="2E1B8600"/>
    <w:rsid w:val="2FDB661E"/>
    <w:rsid w:val="2FDF34CA"/>
    <w:rsid w:val="30CF0DAA"/>
    <w:rsid w:val="31B3176A"/>
    <w:rsid w:val="32724B50"/>
    <w:rsid w:val="32D42FC3"/>
    <w:rsid w:val="35C4B4A9"/>
    <w:rsid w:val="3792716A"/>
    <w:rsid w:val="3C1E58F0"/>
    <w:rsid w:val="400C583B"/>
    <w:rsid w:val="41456836"/>
    <w:rsid w:val="46647023"/>
    <w:rsid w:val="49204110"/>
    <w:rsid w:val="4DFC5BE8"/>
    <w:rsid w:val="50A0B6CD"/>
    <w:rsid w:val="50D619F0"/>
    <w:rsid w:val="58495567"/>
    <w:rsid w:val="58994498"/>
    <w:rsid w:val="58F836EF"/>
    <w:rsid w:val="5B841161"/>
    <w:rsid w:val="5DB4409F"/>
    <w:rsid w:val="5DBBD73D"/>
    <w:rsid w:val="60D45B6B"/>
    <w:rsid w:val="624F326F"/>
    <w:rsid w:val="693E835D"/>
    <w:rsid w:val="6A5C70A1"/>
    <w:rsid w:val="6B8C7906"/>
    <w:rsid w:val="7216A4A4"/>
    <w:rsid w:val="759622C6"/>
    <w:rsid w:val="781493A6"/>
    <w:rsid w:val="7BC156B1"/>
    <w:rsid w:val="7E673D2A"/>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D0A865"/>
  <w15:chartTrackingRefBased/>
  <w15:docId w15:val="{1C7B9B69-9554-4AE6-90E5-2018F27F5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heme="majorHAnsi"/>
        <w:bCs/>
        <w:sz w:val="26"/>
        <w:szCs w:val="26"/>
        <w:lang w:val="en-US" w:eastAsia="en-US" w:bidi="ar-SA"/>
      </w:rPr>
    </w:rPrDefault>
    <w:pPrDefault>
      <w:pPr>
        <w:spacing w:before="120" w:line="31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qFormat="1"/>
    <w:lsdException w:name="toc 2" w:uiPriority="39" w:qFormat="1"/>
    <w:lsdException w:name="toc 3" w:semiHidden="1" w:uiPriority="39" w:qFormat="1"/>
    <w:lsdException w:name="toc 4" w:semiHidden="1" w:qFormat="1"/>
    <w:lsdException w:name="toc 5" w:semiHidden="1"/>
    <w:lsdException w:name="toc 6" w:semiHidden="1"/>
    <w:lsdException w:name="toc 7" w:semiHidden="1"/>
    <w:lsdException w:name="toc 8" w:semiHidden="1"/>
    <w:lsdException w:name="toc 9" w:semiHidden="1"/>
    <w:lsdException w:name="footnote text" w:semiHidden="1"/>
    <w:lsdException w:name="footer" w:uiPriority="99"/>
    <w:lsdException w:name="caption" w:qFormat="1"/>
    <w:lsdException w:name="table of figures" w:semiHidden="1" w:uiPriority="99" w:qFormat="1"/>
    <w:lsdException w:name="footnote reference" w:semiHidden="1"/>
    <w:lsdException w:name="Title" w:qFormat="1"/>
    <w:lsdException w:name="Default Paragraph Font" w:semiHidden="1" w:uiPriority="1"/>
    <w:lsdException w:name="Subtitle" w:qFormat="1"/>
    <w:lsdException w:name="Hyperlink" w:uiPriority="99"/>
    <w:lsdException w:name="FollowedHyperlink" w:uiPriority="99"/>
    <w:lsdException w:name="Strong" w:uiPriority="22" w:qFormat="1"/>
    <w:lsdException w:name="Emphasis" w:uiPriority="20"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3B2A"/>
    <w:pPr>
      <w:ind w:firstLine="720"/>
      <w:contextualSpacing/>
      <w:jc w:val="both"/>
    </w:pPr>
  </w:style>
  <w:style w:type="paragraph" w:styleId="Heading1">
    <w:name w:val="heading 1"/>
    <w:next w:val="Heading2"/>
    <w:link w:val="Heading1Char"/>
    <w:qFormat/>
    <w:rsid w:val="002B2825"/>
    <w:pPr>
      <w:numPr>
        <w:numId w:val="10"/>
      </w:numPr>
      <w:spacing w:before="240" w:after="120"/>
      <w:jc w:val="right"/>
      <w:outlineLvl w:val="0"/>
    </w:pPr>
    <w:rPr>
      <w:bCs w:val="0"/>
      <w:sz w:val="48"/>
      <w:szCs w:val="24"/>
    </w:rPr>
  </w:style>
  <w:style w:type="paragraph" w:styleId="Heading2">
    <w:name w:val="heading 2"/>
    <w:next w:val="BodyText"/>
    <w:link w:val="Heading2Char"/>
    <w:qFormat/>
    <w:rsid w:val="00CE1FDB"/>
    <w:pPr>
      <w:numPr>
        <w:ilvl w:val="1"/>
        <w:numId w:val="10"/>
      </w:numPr>
      <w:spacing w:after="60"/>
      <w:contextualSpacing/>
      <w:outlineLvl w:val="1"/>
    </w:pPr>
    <w:rPr>
      <w:rFonts w:cs="Arial"/>
      <w:b/>
      <w:bCs w:val="0"/>
      <w:iCs/>
      <w:caps/>
      <w:sz w:val="30"/>
      <w:szCs w:val="28"/>
    </w:rPr>
  </w:style>
  <w:style w:type="paragraph" w:styleId="Heading3">
    <w:name w:val="heading 3"/>
    <w:next w:val="BodyText"/>
    <w:link w:val="Heading3Char"/>
    <w:qFormat/>
    <w:rsid w:val="00CE1FDB"/>
    <w:pPr>
      <w:numPr>
        <w:ilvl w:val="2"/>
        <w:numId w:val="10"/>
      </w:numPr>
      <w:spacing w:after="60"/>
      <w:contextualSpacing/>
      <w:outlineLvl w:val="2"/>
    </w:pPr>
    <w:rPr>
      <w:rFonts w:cs="Arial"/>
      <w:b/>
      <w:bCs w:val="0"/>
      <w:iCs/>
      <w:sz w:val="28"/>
    </w:rPr>
  </w:style>
  <w:style w:type="paragraph" w:styleId="Heading4">
    <w:name w:val="heading 4"/>
    <w:next w:val="BodyText"/>
    <w:link w:val="Heading4Char"/>
    <w:qFormat/>
    <w:rsid w:val="00DA6A42"/>
    <w:pPr>
      <w:numPr>
        <w:ilvl w:val="3"/>
        <w:numId w:val="10"/>
      </w:numPr>
      <w:spacing w:after="60"/>
      <w:contextualSpacing/>
      <w:outlineLvl w:val="3"/>
    </w:pPr>
    <w:rPr>
      <w:rFonts w:eastAsia="MS Mincho"/>
      <w:bCs w:val="0"/>
      <w:szCs w:val="28"/>
      <w:u w:val="single"/>
    </w:rPr>
  </w:style>
  <w:style w:type="paragraph" w:styleId="Heading5">
    <w:name w:val="heading 5"/>
    <w:basedOn w:val="Normal"/>
    <w:next w:val="Normal"/>
    <w:link w:val="Heading5Char"/>
    <w:pPr>
      <w:numPr>
        <w:ilvl w:val="4"/>
        <w:numId w:val="9"/>
      </w:numPr>
      <w:tabs>
        <w:tab w:val="left" w:pos="360"/>
      </w:tabs>
      <w:spacing w:before="240" w:after="60"/>
      <w:outlineLvl w:val="4"/>
    </w:pPr>
    <w:rPr>
      <w:b/>
      <w:bCs w:val="0"/>
      <w:i/>
      <w:iCs/>
    </w:rPr>
  </w:style>
  <w:style w:type="paragraph" w:styleId="Heading6">
    <w:name w:val="heading 6"/>
    <w:basedOn w:val="Normal"/>
    <w:next w:val="Normal"/>
    <w:link w:val="Heading6Char"/>
    <w:pPr>
      <w:numPr>
        <w:ilvl w:val="5"/>
        <w:numId w:val="9"/>
      </w:numPr>
      <w:tabs>
        <w:tab w:val="left" w:pos="1152"/>
      </w:tabs>
      <w:spacing w:before="240" w:after="60"/>
      <w:outlineLvl w:val="5"/>
    </w:pPr>
    <w:rPr>
      <w:b/>
      <w:bCs w:val="0"/>
      <w:sz w:val="22"/>
      <w:szCs w:val="22"/>
    </w:rPr>
  </w:style>
  <w:style w:type="paragraph" w:styleId="Heading7">
    <w:name w:val="heading 7"/>
    <w:basedOn w:val="Normal"/>
    <w:next w:val="Normal"/>
    <w:link w:val="Heading7Char"/>
    <w:pPr>
      <w:numPr>
        <w:ilvl w:val="6"/>
        <w:numId w:val="9"/>
      </w:numPr>
      <w:tabs>
        <w:tab w:val="left" w:pos="360"/>
      </w:tabs>
      <w:spacing w:before="240" w:after="60"/>
      <w:outlineLvl w:val="6"/>
    </w:pPr>
  </w:style>
  <w:style w:type="paragraph" w:styleId="Heading8">
    <w:name w:val="heading 8"/>
    <w:basedOn w:val="Normal"/>
    <w:next w:val="Normal"/>
    <w:link w:val="Heading8Char"/>
    <w:pPr>
      <w:numPr>
        <w:ilvl w:val="7"/>
        <w:numId w:val="9"/>
      </w:numPr>
      <w:tabs>
        <w:tab w:val="left" w:pos="1440"/>
      </w:tabs>
      <w:spacing w:before="240" w:after="60"/>
      <w:outlineLvl w:val="7"/>
    </w:pPr>
    <w:rPr>
      <w:i/>
      <w:iCs/>
    </w:rPr>
  </w:style>
  <w:style w:type="paragraph" w:styleId="Heading9">
    <w:name w:val="heading 9"/>
    <w:basedOn w:val="Normal"/>
    <w:next w:val="Normal"/>
    <w:link w:val="Heading9Char"/>
    <w:pPr>
      <w:numPr>
        <w:ilvl w:val="8"/>
        <w:numId w:val="9"/>
      </w:numPr>
      <w:tabs>
        <w:tab w:val="left" w:pos="1584"/>
      </w:tabs>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2825"/>
    <w:rPr>
      <w:bCs w:val="0"/>
      <w:sz w:val="48"/>
      <w:szCs w:val="24"/>
    </w:rPr>
  </w:style>
  <w:style w:type="paragraph" w:styleId="BodyText">
    <w:name w:val="Body Text"/>
    <w:basedOn w:val="Normal"/>
    <w:link w:val="BodyTextChar"/>
    <w:pPr>
      <w:spacing w:line="360" w:lineRule="auto"/>
      <w:ind w:firstLine="567"/>
    </w:pPr>
  </w:style>
  <w:style w:type="character" w:customStyle="1" w:styleId="BodyTextChar">
    <w:name w:val="Body Text Char"/>
    <w:link w:val="BodyText"/>
    <w:rPr>
      <w:sz w:val="26"/>
      <w:szCs w:val="24"/>
      <w:lang w:val="en-US" w:eastAsia="en-US" w:bidi="ar-SA"/>
    </w:rPr>
  </w:style>
  <w:style w:type="paragraph" w:styleId="BalloonText">
    <w:name w:val="Balloon Text"/>
    <w:basedOn w:val="Normal"/>
    <w:link w:val="BalloonTextChar"/>
    <w:rPr>
      <w:sz w:val="18"/>
      <w:szCs w:val="18"/>
    </w:rPr>
  </w:style>
  <w:style w:type="character" w:customStyle="1" w:styleId="BalloonTextChar">
    <w:name w:val="Balloon Text Char"/>
    <w:link w:val="BalloonText"/>
    <w:rPr>
      <w:sz w:val="18"/>
      <w:szCs w:val="18"/>
    </w:rPr>
  </w:style>
  <w:style w:type="paragraph" w:styleId="Caption">
    <w:name w:val="caption"/>
    <w:next w:val="BodyText"/>
    <w:link w:val="CaptionChar"/>
    <w:qFormat/>
    <w:rsid w:val="00657A45"/>
    <w:pPr>
      <w:spacing w:after="120"/>
      <w:jc w:val="center"/>
    </w:pPr>
    <w:rPr>
      <w:bCs w:val="0"/>
      <w:u w:val="single"/>
    </w:rPr>
  </w:style>
  <w:style w:type="character" w:customStyle="1" w:styleId="CaptionChar">
    <w:name w:val="Caption Char"/>
    <w:link w:val="Caption"/>
    <w:rsid w:val="00657A45"/>
    <w:rPr>
      <w:bCs w:val="0"/>
      <w:u w:val="single"/>
    </w:rPr>
  </w:style>
  <w:style w:type="character" w:styleId="CommentReference">
    <w:name w:val="annotation reference"/>
    <w:rPr>
      <w:sz w:val="18"/>
      <w:szCs w:val="18"/>
    </w:rPr>
  </w:style>
  <w:style w:type="paragraph" w:styleId="CommentText">
    <w:name w:val="annotation text"/>
    <w:basedOn w:val="Normal"/>
    <w:link w:val="CommentTextChar"/>
  </w:style>
  <w:style w:type="character" w:customStyle="1" w:styleId="CommentTextChar">
    <w:name w:val="Comment Text Char"/>
    <w:link w:val="CommentText"/>
    <w:rPr>
      <w:sz w:val="24"/>
      <w:szCs w:val="24"/>
    </w:rPr>
  </w:style>
  <w:style w:type="paragraph" w:styleId="CommentSubject">
    <w:name w:val="annotation subject"/>
    <w:basedOn w:val="CommentText"/>
    <w:next w:val="CommentText"/>
    <w:link w:val="CommentSubjectChar"/>
    <w:rPr>
      <w:b/>
      <w:bCs w:val="0"/>
      <w:sz w:val="20"/>
      <w:szCs w:val="20"/>
    </w:rPr>
  </w:style>
  <w:style w:type="character" w:customStyle="1" w:styleId="CommentSubjectChar">
    <w:name w:val="Comment Subject Char"/>
    <w:link w:val="CommentSubject"/>
    <w:rPr>
      <w:b/>
      <w:bCs w:val="0"/>
      <w:sz w:val="24"/>
      <w:szCs w:val="24"/>
    </w:rPr>
  </w:style>
  <w:style w:type="paragraph" w:styleId="DocumentMap">
    <w:name w:val="Document Map"/>
    <w:basedOn w:val="Normal"/>
    <w:link w:val="DocumentMapChar"/>
    <w:semiHidden/>
    <w:pPr>
      <w:shd w:val="clear" w:color="auto" w:fill="000080"/>
    </w:pPr>
    <w:rPr>
      <w:rFonts w:ascii="Tahoma" w:hAnsi="Tahoma" w:cs="Tahoma"/>
      <w:sz w:val="20"/>
      <w:szCs w:val="20"/>
    </w:rPr>
  </w:style>
  <w:style w:type="character" w:styleId="Emphasis">
    <w:name w:val="Emphasis"/>
    <w:uiPriority w:val="20"/>
    <w:qFormat/>
    <w:rPr>
      <w:i/>
      <w:i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semiHidden/>
    <w:rPr>
      <w:vertAlign w:val="superscript"/>
    </w:rPr>
  </w:style>
  <w:style w:type="paragraph" w:styleId="FootnoteText">
    <w:name w:val="footnote text"/>
    <w:basedOn w:val="Normal"/>
    <w:link w:val="FootnoteTextChar"/>
    <w:semiHidden/>
    <w:rPr>
      <w:sz w:val="20"/>
      <w:szCs w:val="20"/>
    </w:rPr>
  </w:style>
  <w:style w:type="paragraph" w:styleId="Header">
    <w:name w:val="header"/>
    <w:basedOn w:val="Normal"/>
    <w:link w:val="HeaderChar"/>
    <w:pPr>
      <w:tabs>
        <w:tab w:val="center" w:pos="4320"/>
        <w:tab w:val="right" w:pos="8640"/>
      </w:tabs>
    </w:pPr>
  </w:style>
  <w:style w:type="character" w:styleId="HTMLSample">
    <w:name w:val="HTML Sample"/>
    <w:rPr>
      <w:rFonts w:ascii="Courier New" w:hAnsi="Courier New" w:cs="Courier New"/>
    </w:rPr>
  </w:style>
  <w:style w:type="character" w:styleId="Hyperlink">
    <w:name w:val="Hyperlink"/>
    <w:uiPriority w:val="99"/>
    <w:rPr>
      <w:color w:val="0000FF"/>
      <w:u w:val="single"/>
    </w:rPr>
  </w:style>
  <w:style w:type="paragraph" w:styleId="ListBullet">
    <w:name w:val="List Bullet"/>
    <w:basedOn w:val="Normal"/>
    <w:pPr>
      <w:numPr>
        <w:numId w:val="1"/>
      </w:numPr>
      <w:tabs>
        <w:tab w:val="clear" w:pos="360"/>
      </w:tabs>
      <w:spacing w:line="360" w:lineRule="auto"/>
      <w:ind w:left="567" w:firstLine="0"/>
    </w:pPr>
    <w:rPr>
      <w:rFonts w:eastAsia="MS Mincho"/>
    </w:rPr>
  </w:style>
  <w:style w:type="paragraph" w:styleId="ListBullet2">
    <w:name w:val="List Bullet 2"/>
    <w:basedOn w:val="Normal"/>
    <w:pPr>
      <w:numPr>
        <w:numId w:val="2"/>
      </w:numPr>
      <w:tabs>
        <w:tab w:val="clear" w:pos="567"/>
      </w:tabs>
      <w:spacing w:line="400" w:lineRule="exact"/>
      <w:ind w:left="1080" w:hanging="360"/>
    </w:pPr>
  </w:style>
  <w:style w:type="paragraph" w:styleId="ListNumber">
    <w:name w:val="List Number"/>
    <w:basedOn w:val="BodyText"/>
    <w:pPr>
      <w:keepNext/>
      <w:tabs>
        <w:tab w:val="left" w:pos="1080"/>
      </w:tabs>
      <w:spacing w:before="0" w:line="240" w:lineRule="auto"/>
      <w:ind w:firstLine="0"/>
      <w:jc w:val="left"/>
    </w:pPr>
    <w:rPr>
      <w:spacing w:val="-1"/>
    </w:rPr>
  </w:style>
  <w:style w:type="paragraph" w:styleId="ListNumber2">
    <w:name w:val="List Number 2"/>
    <w:basedOn w:val="BodyText"/>
    <w:pPr>
      <w:numPr>
        <w:numId w:val="3"/>
      </w:numPr>
      <w:tabs>
        <w:tab w:val="clear" w:pos="643"/>
      </w:tabs>
      <w:ind w:left="1134" w:hanging="567"/>
    </w:pPr>
  </w:style>
  <w:style w:type="paragraph" w:styleId="ListNumber3">
    <w:name w:val="List Number 3"/>
    <w:basedOn w:val="Normal"/>
    <w:pPr>
      <w:numPr>
        <w:numId w:val="4"/>
      </w:numPr>
      <w:spacing w:before="360" w:line="360" w:lineRule="auto"/>
    </w:pPr>
  </w:style>
  <w:style w:type="paragraph" w:styleId="NormalWeb">
    <w:name w:val="Normal (Web)"/>
    <w:basedOn w:val="Normal"/>
    <w:uiPriority w:val="99"/>
    <w:pPr>
      <w:spacing w:before="100" w:beforeAutospacing="1" w:after="100" w:afterAutospacing="1"/>
    </w:pPr>
  </w:style>
  <w:style w:type="character" w:styleId="PageNumber">
    <w:name w:val="page number"/>
    <w:rPr>
      <w:rFonts w:ascii="Times New Roman" w:hAnsi="Times New Roman"/>
      <w:sz w:val="24"/>
    </w:rPr>
  </w:style>
  <w:style w:type="character" w:styleId="Strong">
    <w:name w:val="Strong"/>
    <w:uiPriority w:val="22"/>
    <w:qFormat/>
    <w:rPr>
      <w:b/>
      <w:bCs w:val="0"/>
    </w:rPr>
  </w:style>
  <w:style w:type="paragraph" w:styleId="Subtitle">
    <w:name w:val="Subtitle"/>
    <w:basedOn w:val="BodyText"/>
    <w:link w:val="SubtitleChar"/>
    <w:qFormat/>
    <w:pPr>
      <w:keepNext/>
      <w:spacing w:before="240" w:after="60" w:line="240" w:lineRule="auto"/>
      <w:ind w:firstLine="0"/>
      <w:outlineLvl w:val="1"/>
    </w:pPr>
    <w:rPr>
      <w:bCs w:val="0"/>
      <w:u w:val="single"/>
    </w:rPr>
  </w:style>
  <w:style w:type="table" w:styleId="TableGrid">
    <w:name w:val="Table Grid"/>
    <w:basedOn w:val="TableNormal"/>
    <w:tblPr>
      <w:tblCellMar>
        <w:left w:w="0" w:type="dxa"/>
        <w:right w:w="0" w:type="dxa"/>
      </w:tblCellMar>
    </w:tblPr>
  </w:style>
  <w:style w:type="paragraph" w:styleId="TableofFigures">
    <w:name w:val="table of figures"/>
    <w:next w:val="Normal"/>
    <w:uiPriority w:val="99"/>
    <w:qFormat/>
    <w:rsid w:val="00DD2203"/>
    <w:pPr>
      <w:keepNext/>
      <w:tabs>
        <w:tab w:val="right" w:leader="dot" w:pos="8789"/>
      </w:tabs>
      <w:ind w:left="284" w:right="284"/>
    </w:pPr>
    <w:rPr>
      <w:szCs w:val="22"/>
    </w:rPr>
  </w:style>
  <w:style w:type="paragraph" w:styleId="Title">
    <w:name w:val="Title"/>
    <w:next w:val="BodyText"/>
    <w:link w:val="TitleChar"/>
    <w:qFormat/>
    <w:pPr>
      <w:pageBreakBefore/>
      <w:spacing w:before="360" w:after="480" w:line="400" w:lineRule="exact"/>
      <w:jc w:val="center"/>
      <w:outlineLvl w:val="0"/>
    </w:pPr>
    <w:rPr>
      <w:rFonts w:cs="Arial"/>
      <w:b/>
      <w:bCs w:val="0"/>
      <w:kern w:val="28"/>
      <w:sz w:val="36"/>
      <w:szCs w:val="32"/>
    </w:rPr>
  </w:style>
  <w:style w:type="character" w:customStyle="1" w:styleId="TitleChar">
    <w:name w:val="Title Char"/>
    <w:link w:val="Title"/>
    <w:rPr>
      <w:rFonts w:cs="Arial"/>
      <w:b/>
      <w:bCs w:val="0"/>
      <w:kern w:val="28"/>
      <w:sz w:val="36"/>
      <w:szCs w:val="32"/>
      <w:lang w:val="en-US" w:eastAsia="en-US" w:bidi="ar-SA"/>
    </w:rPr>
  </w:style>
  <w:style w:type="paragraph" w:styleId="TOC1">
    <w:name w:val="toc 1"/>
    <w:uiPriority w:val="39"/>
    <w:qFormat/>
    <w:rsid w:val="00CD5D59"/>
    <w:pPr>
      <w:tabs>
        <w:tab w:val="right" w:leader="dot" w:pos="8778"/>
      </w:tabs>
    </w:pPr>
    <w:rPr>
      <w:bCs w:val="0"/>
    </w:rPr>
  </w:style>
  <w:style w:type="paragraph" w:styleId="TOC2">
    <w:name w:val="toc 2"/>
    <w:uiPriority w:val="39"/>
    <w:qFormat/>
    <w:rsid w:val="00ED1D64"/>
    <w:pPr>
      <w:tabs>
        <w:tab w:val="right" w:leader="dot" w:pos="8778"/>
      </w:tabs>
      <w:spacing w:before="0"/>
      <w:ind w:left="1644" w:hanging="567"/>
    </w:pPr>
  </w:style>
  <w:style w:type="paragraph" w:styleId="TOC3">
    <w:name w:val="toc 3"/>
    <w:uiPriority w:val="39"/>
    <w:qFormat/>
    <w:rsid w:val="00ED1D64"/>
    <w:pPr>
      <w:tabs>
        <w:tab w:val="right" w:leader="dot" w:pos="8777"/>
      </w:tabs>
      <w:spacing w:before="0"/>
      <w:ind w:left="2154" w:hanging="680"/>
    </w:pPr>
    <w:rPr>
      <w:iCs/>
      <w:szCs w:val="20"/>
    </w:rPr>
  </w:style>
  <w:style w:type="paragraph" w:styleId="TOC4">
    <w:name w:val="toc 4"/>
    <w:basedOn w:val="Normal"/>
    <w:next w:val="Normal"/>
    <w:semiHidden/>
    <w:qFormat/>
    <w:rsid w:val="00CD5D59"/>
    <w:pPr>
      <w:tabs>
        <w:tab w:val="right" w:leader="dot" w:pos="8777"/>
      </w:tabs>
      <w:spacing w:before="0"/>
      <w:ind w:left="851"/>
    </w:pPr>
    <w:rPr>
      <w:szCs w:val="18"/>
    </w:rPr>
  </w:style>
  <w:style w:type="paragraph" w:styleId="TOC5">
    <w:name w:val="toc 5"/>
    <w:basedOn w:val="Normal"/>
    <w:next w:val="Normal"/>
    <w:semiHidden/>
    <w:pPr>
      <w:ind w:left="960"/>
    </w:pPr>
    <w:rPr>
      <w:sz w:val="18"/>
      <w:szCs w:val="18"/>
    </w:rPr>
  </w:style>
  <w:style w:type="paragraph" w:styleId="TOC6">
    <w:name w:val="toc 6"/>
    <w:basedOn w:val="Normal"/>
    <w:next w:val="Normal"/>
    <w:semiHidden/>
    <w:pPr>
      <w:ind w:left="1200"/>
    </w:pPr>
    <w:rPr>
      <w:sz w:val="18"/>
      <w:szCs w:val="18"/>
    </w:rPr>
  </w:style>
  <w:style w:type="paragraph" w:styleId="TOC7">
    <w:name w:val="toc 7"/>
    <w:basedOn w:val="Normal"/>
    <w:next w:val="Normal"/>
    <w:semiHidden/>
    <w:pPr>
      <w:ind w:left="1440"/>
    </w:pPr>
    <w:rPr>
      <w:sz w:val="18"/>
      <w:szCs w:val="18"/>
    </w:rPr>
  </w:style>
  <w:style w:type="paragraph" w:styleId="TOC8">
    <w:name w:val="toc 8"/>
    <w:basedOn w:val="Normal"/>
    <w:next w:val="Normal"/>
    <w:semiHidden/>
    <w:pPr>
      <w:ind w:left="1680"/>
    </w:pPr>
    <w:rPr>
      <w:sz w:val="18"/>
      <w:szCs w:val="18"/>
    </w:rPr>
  </w:style>
  <w:style w:type="paragraph" w:styleId="TOC9">
    <w:name w:val="toc 9"/>
    <w:basedOn w:val="Normal"/>
    <w:next w:val="Normal"/>
    <w:semiHidden/>
    <w:pPr>
      <w:ind w:left="1920"/>
    </w:pPr>
    <w:rPr>
      <w:sz w:val="18"/>
      <w:szCs w:val="18"/>
    </w:rPr>
  </w:style>
  <w:style w:type="paragraph" w:customStyle="1" w:styleId="StyleHeading4H4h4Bold">
    <w:name w:val="Style Heading 4H4h4 + Bold"/>
    <w:basedOn w:val="Normal"/>
  </w:style>
  <w:style w:type="paragraph" w:customStyle="1" w:styleId="Tailieuthamkhao">
    <w:name w:val="Tai lieu tham khao"/>
    <w:basedOn w:val="Normal"/>
    <w:pPr>
      <w:numPr>
        <w:numId w:val="5"/>
      </w:numPr>
      <w:spacing w:line="360" w:lineRule="exact"/>
    </w:pPr>
    <w:rPr>
      <w:szCs w:val="20"/>
    </w:rPr>
  </w:style>
  <w:style w:type="character" w:customStyle="1" w:styleId="English">
    <w:name w:val="English"/>
    <w:rPr>
      <w:i/>
    </w:rPr>
  </w:style>
  <w:style w:type="character" w:customStyle="1" w:styleId="st">
    <w:name w:val="st"/>
  </w:style>
  <w:style w:type="paragraph" w:customStyle="1" w:styleId="TableTitle">
    <w:name w:val="Table Title"/>
    <w:basedOn w:val="Table11"/>
    <w:pPr>
      <w:keepNext/>
      <w:jc w:val="center"/>
    </w:pPr>
    <w:rPr>
      <w:b/>
    </w:rPr>
  </w:style>
  <w:style w:type="paragraph" w:customStyle="1" w:styleId="Table11">
    <w:name w:val="Table11"/>
    <w:basedOn w:val="Normal"/>
    <w:link w:val="Table11Char"/>
    <w:pPr>
      <w:spacing w:before="20" w:after="20" w:line="280" w:lineRule="exact"/>
    </w:pPr>
    <w:rPr>
      <w:sz w:val="22"/>
      <w:szCs w:val="20"/>
      <w:lang w:eastAsia="fr-FR"/>
    </w:rPr>
  </w:style>
  <w:style w:type="character" w:customStyle="1" w:styleId="Table11Char">
    <w:name w:val="Table11 Char"/>
    <w:link w:val="Table11"/>
    <w:rPr>
      <w:sz w:val="22"/>
      <w:lang w:val="en-US" w:eastAsia="fr-FR" w:bidi="ar-SA"/>
    </w:rPr>
  </w:style>
  <w:style w:type="paragraph" w:customStyle="1" w:styleId="Blankline">
    <w:name w:val="Blank line"/>
    <w:basedOn w:val="BodyText"/>
    <w:pPr>
      <w:keepNext/>
      <w:spacing w:before="0" w:line="240" w:lineRule="auto"/>
      <w:ind w:firstLine="0"/>
    </w:pPr>
    <w:rPr>
      <w:sz w:val="16"/>
    </w:rPr>
  </w:style>
  <w:style w:type="paragraph" w:customStyle="1" w:styleId="Figure">
    <w:name w:val="Figure"/>
    <w:next w:val="BodyText"/>
    <w:pPr>
      <w:keepNext/>
      <w:spacing w:before="240"/>
      <w:jc w:val="center"/>
    </w:pPr>
    <w:rPr>
      <w:sz w:val="24"/>
      <w:szCs w:val="24"/>
    </w:rPr>
  </w:style>
  <w:style w:type="paragraph" w:customStyle="1" w:styleId="StyleCaptionJustified">
    <w:name w:val="Style Caption + Justified"/>
    <w:basedOn w:val="Caption"/>
  </w:style>
  <w:style w:type="paragraph" w:customStyle="1" w:styleId="StyleCaptionJustified1">
    <w:name w:val="Style Caption + Justified1"/>
    <w:basedOn w:val="Caption"/>
    <w:next w:val="BodyText"/>
  </w:style>
  <w:style w:type="paragraph" w:customStyle="1" w:styleId="StyleCaptionJustified2">
    <w:name w:val="Style Caption + Justified2"/>
    <w:basedOn w:val="Caption"/>
  </w:style>
  <w:style w:type="paragraph" w:customStyle="1" w:styleId="StyleCaptionJustified3">
    <w:name w:val="Style Caption + Justified3"/>
    <w:basedOn w:val="Caption"/>
    <w:pPr>
      <w:spacing w:before="60" w:after="240"/>
      <w:jc w:val="both"/>
    </w:pPr>
  </w:style>
  <w:style w:type="paragraph" w:customStyle="1" w:styleId="StyleCaptionJustified4">
    <w:name w:val="Style Caption + Justified4"/>
    <w:basedOn w:val="Caption"/>
    <w:pPr>
      <w:spacing w:before="60" w:after="240"/>
      <w:jc w:val="both"/>
    </w:pPr>
  </w:style>
  <w:style w:type="paragraph" w:customStyle="1" w:styleId="Table12">
    <w:name w:val="Table 12"/>
    <w:pPr>
      <w:keepNext/>
      <w:spacing w:before="20" w:after="20" w:line="320" w:lineRule="exact"/>
    </w:pPr>
    <w:rPr>
      <w:szCs w:val="24"/>
    </w:rPr>
  </w:style>
  <w:style w:type="paragraph" w:customStyle="1" w:styleId="Equation">
    <w:name w:val="Equation"/>
    <w:basedOn w:val="BodyText"/>
    <w:link w:val="EquationChar"/>
    <w:pPr>
      <w:tabs>
        <w:tab w:val="center" w:pos="4536"/>
        <w:tab w:val="right" w:pos="8789"/>
      </w:tabs>
      <w:spacing w:before="240" w:after="240"/>
      <w:ind w:firstLine="0"/>
      <w:jc w:val="center"/>
    </w:pPr>
  </w:style>
  <w:style w:type="character" w:customStyle="1" w:styleId="EquationChar">
    <w:name w:val="Equation Char"/>
    <w:link w:val="Equation"/>
    <w:rPr>
      <w:lang w:val="en-US" w:eastAsia="en-US" w:bidi="ar-SA"/>
    </w:rPr>
  </w:style>
  <w:style w:type="paragraph" w:customStyle="1" w:styleId="Demuc">
    <w:name w:val="De muc"/>
    <w:pPr>
      <w:keepNext/>
      <w:numPr>
        <w:numId w:val="6"/>
      </w:numPr>
      <w:spacing w:before="240" w:after="60" w:line="300" w:lineRule="exact"/>
      <w:jc w:val="both"/>
    </w:pPr>
    <w:rPr>
      <w:rFonts w:cs="Arial"/>
      <w:bCs w:val="0"/>
      <w:u w:val="single"/>
    </w:rPr>
  </w:style>
  <w:style w:type="character" w:customStyle="1" w:styleId="Math">
    <w:name w:val="Math"/>
    <w:rPr>
      <w:rFonts w:cs="Arial"/>
      <w:i/>
      <w:szCs w:val="20"/>
    </w:rPr>
  </w:style>
  <w:style w:type="paragraph" w:customStyle="1" w:styleId="Table120">
    <w:name w:val="Table12"/>
    <w:link w:val="Table12CharChar"/>
    <w:pPr>
      <w:keepNext/>
      <w:spacing w:before="20" w:after="20" w:line="320" w:lineRule="exact"/>
    </w:pPr>
    <w:rPr>
      <w:sz w:val="24"/>
      <w:szCs w:val="16"/>
    </w:rPr>
  </w:style>
  <w:style w:type="character" w:customStyle="1" w:styleId="Table12CharChar">
    <w:name w:val="Table12 Char Char"/>
    <w:link w:val="Table120"/>
    <w:rPr>
      <w:sz w:val="24"/>
      <w:szCs w:val="16"/>
      <w:lang w:val="en-US" w:eastAsia="en-US" w:bidi="ar-SA"/>
    </w:rPr>
  </w:style>
  <w:style w:type="paragraph" w:customStyle="1" w:styleId="Text">
    <w:name w:val="Text"/>
    <w:basedOn w:val="Normal"/>
    <w:pPr>
      <w:autoSpaceDE w:val="0"/>
      <w:autoSpaceDN w:val="0"/>
      <w:spacing w:line="252" w:lineRule="auto"/>
      <w:ind w:firstLine="202"/>
    </w:pPr>
    <w:rPr>
      <w:rFonts w:eastAsia="PMingLiU"/>
      <w:sz w:val="20"/>
      <w:szCs w:val="20"/>
    </w:rPr>
  </w:style>
  <w:style w:type="paragraph" w:customStyle="1" w:styleId="separator">
    <w:name w:val="separator"/>
    <w:basedOn w:val="BodyText"/>
    <w:pPr>
      <w:spacing w:line="240" w:lineRule="auto"/>
      <w:ind w:firstLine="0"/>
    </w:pPr>
  </w:style>
  <w:style w:type="paragraph" w:customStyle="1" w:styleId="MainText">
    <w:name w:val="Main Text"/>
    <w:basedOn w:val="Normal"/>
    <w:pPr>
      <w:ind w:firstLine="284"/>
    </w:pPr>
    <w:rPr>
      <w:sz w:val="20"/>
    </w:rPr>
  </w:style>
  <w:style w:type="paragraph" w:customStyle="1" w:styleId="Tendetai">
    <w:name w:val="Ten de tai"/>
    <w:pPr>
      <w:spacing w:line="360" w:lineRule="auto"/>
      <w:jc w:val="center"/>
    </w:pPr>
    <w:rPr>
      <w:b/>
      <w:sz w:val="36"/>
      <w:szCs w:val="36"/>
    </w:rPr>
  </w:style>
  <w:style w:type="paragraph" w:customStyle="1" w:styleId="RBDLPT">
    <w:name w:val="RBDL_PT"/>
    <w:basedOn w:val="BodyText"/>
    <w:pPr>
      <w:numPr>
        <w:numId w:val="7"/>
      </w:numPr>
      <w:spacing w:line="320" w:lineRule="exact"/>
    </w:pPr>
  </w:style>
  <w:style w:type="paragraph" w:customStyle="1" w:styleId="Vdlenh">
    <w:name w:val="Vd_lenh"/>
    <w:pPr>
      <w:keepLines/>
      <w:widowControl w:val="0"/>
      <w:tabs>
        <w:tab w:val="left" w:pos="1559"/>
        <w:tab w:val="left" w:pos="1985"/>
        <w:tab w:val="left" w:pos="6095"/>
      </w:tabs>
      <w:ind w:left="864"/>
    </w:pPr>
    <w:rPr>
      <w:b/>
      <w:sz w:val="24"/>
    </w:rPr>
  </w:style>
  <w:style w:type="paragraph" w:customStyle="1" w:styleId="RBDLTK">
    <w:name w:val="RBDL_TK"/>
    <w:basedOn w:val="RBDLPT"/>
    <w:pPr>
      <w:numPr>
        <w:numId w:val="8"/>
      </w:numPr>
    </w:pPr>
  </w:style>
  <w:style w:type="paragraph" w:styleId="ListParagraph">
    <w:name w:val="List Paragraph"/>
    <w:basedOn w:val="Normal"/>
    <w:uiPriority w:val="34"/>
    <w:qFormat/>
    <w:pPr>
      <w:ind w:left="720"/>
    </w:pPr>
    <w:rPr>
      <w:rFonts w:eastAsia="Aptos"/>
    </w:rPr>
  </w:style>
  <w:style w:type="character" w:customStyle="1" w:styleId="fontstyle01">
    <w:name w:val="fontstyle01"/>
    <w:rPr>
      <w:rFonts w:ascii="Times New Roman" w:hAnsi="Times New Roman" w:cs="Times New Roman" w:hint="default"/>
      <w:b w:val="0"/>
      <w:bCs/>
      <w:i w:val="0"/>
      <w:iCs w:val="0"/>
      <w:color w:val="000000"/>
      <w:sz w:val="26"/>
      <w:szCs w:val="26"/>
    </w:rPr>
  </w:style>
  <w:style w:type="paragraph" w:styleId="Revision">
    <w:name w:val="Revision"/>
    <w:hidden/>
    <w:uiPriority w:val="99"/>
    <w:unhideWhenUsed/>
    <w:rsid w:val="00DF2718"/>
    <w:rPr>
      <w:sz w:val="24"/>
      <w:szCs w:val="24"/>
    </w:rPr>
  </w:style>
  <w:style w:type="paragraph" w:customStyle="1" w:styleId="ds-markdown-paragraph">
    <w:name w:val="ds-markdown-paragraph"/>
    <w:basedOn w:val="Normal"/>
    <w:rsid w:val="00295781"/>
    <w:pPr>
      <w:spacing w:before="100" w:beforeAutospacing="1" w:after="100" w:afterAutospacing="1"/>
    </w:pPr>
    <w:rPr>
      <w:rFonts w:eastAsia="Times New Roman"/>
    </w:rPr>
  </w:style>
  <w:style w:type="character" w:customStyle="1" w:styleId="ms-1">
    <w:name w:val="ms-1"/>
    <w:basedOn w:val="DefaultParagraphFont"/>
    <w:rsid w:val="00827010"/>
  </w:style>
  <w:style w:type="character" w:customStyle="1" w:styleId="max-w-15ch">
    <w:name w:val="max-w-[15ch]"/>
    <w:basedOn w:val="DefaultParagraphFont"/>
    <w:rsid w:val="00827010"/>
  </w:style>
  <w:style w:type="character" w:customStyle="1" w:styleId="-me-1">
    <w:name w:val="-me-1"/>
    <w:basedOn w:val="DefaultParagraphFont"/>
    <w:rsid w:val="00827010"/>
  </w:style>
  <w:style w:type="character" w:customStyle="1" w:styleId="Heading2Char">
    <w:name w:val="Heading 2 Char"/>
    <w:basedOn w:val="DefaultParagraphFont"/>
    <w:link w:val="Heading2"/>
    <w:rsid w:val="00CE1FDB"/>
    <w:rPr>
      <w:rFonts w:cs="Arial"/>
      <w:b/>
      <w:bCs w:val="0"/>
      <w:iCs/>
      <w:caps/>
      <w:sz w:val="30"/>
      <w:szCs w:val="28"/>
    </w:rPr>
  </w:style>
  <w:style w:type="table" w:styleId="PlainTable3">
    <w:name w:val="Plain Table 3"/>
    <w:basedOn w:val="TableNormal"/>
    <w:uiPriority w:val="43"/>
    <w:rsid w:val="007465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unhideWhenUsed/>
    <w:rsid w:val="007465A1"/>
    <w:rPr>
      <w:rFonts w:ascii="Courier New" w:eastAsia="Times New Roman" w:hAnsi="Courier New" w:cs="Courier New"/>
      <w:sz w:val="20"/>
      <w:szCs w:val="20"/>
    </w:rPr>
  </w:style>
  <w:style w:type="table" w:styleId="TableGridLight">
    <w:name w:val="Grid Table Light"/>
    <w:basedOn w:val="TableNormal"/>
    <w:uiPriority w:val="40"/>
    <w:rsid w:val="007465A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rsid w:val="00F3763F"/>
    <w:rPr>
      <w:b/>
      <w:bCs w:val="0"/>
      <w:i/>
      <w:iCs/>
    </w:rPr>
  </w:style>
  <w:style w:type="character" w:styleId="UnresolvedMention">
    <w:name w:val="Unresolved Mention"/>
    <w:basedOn w:val="DefaultParagraphFont"/>
    <w:uiPriority w:val="99"/>
    <w:semiHidden/>
    <w:unhideWhenUsed/>
    <w:rsid w:val="00F81D8D"/>
    <w:rPr>
      <w:color w:val="605E5C"/>
      <w:shd w:val="clear" w:color="auto" w:fill="E1DFDD"/>
    </w:rPr>
  </w:style>
  <w:style w:type="table" w:styleId="PlainTable1">
    <w:name w:val="Plain Table 1"/>
    <w:basedOn w:val="TableNormal"/>
    <w:uiPriority w:val="41"/>
    <w:rsid w:val="009F1B3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rsid w:val="00CE1FDB"/>
    <w:rPr>
      <w:rFonts w:cs="Arial"/>
      <w:b/>
      <w:bCs w:val="0"/>
      <w:iCs/>
      <w:sz w:val="28"/>
    </w:rPr>
  </w:style>
  <w:style w:type="character" w:customStyle="1" w:styleId="Heading4Char">
    <w:name w:val="Heading 4 Char"/>
    <w:basedOn w:val="DefaultParagraphFont"/>
    <w:link w:val="Heading4"/>
    <w:rsid w:val="00DA6A42"/>
    <w:rPr>
      <w:rFonts w:eastAsia="MS Mincho"/>
      <w:bCs w:val="0"/>
      <w:szCs w:val="28"/>
      <w:u w:val="single"/>
    </w:rPr>
  </w:style>
  <w:style w:type="character" w:customStyle="1" w:styleId="Heading6Char">
    <w:name w:val="Heading 6 Char"/>
    <w:basedOn w:val="DefaultParagraphFont"/>
    <w:link w:val="Heading6"/>
    <w:rsid w:val="0053250B"/>
    <w:rPr>
      <w:b/>
      <w:bCs w:val="0"/>
      <w:sz w:val="22"/>
      <w:szCs w:val="22"/>
    </w:rPr>
  </w:style>
  <w:style w:type="character" w:customStyle="1" w:styleId="Heading7Char">
    <w:name w:val="Heading 7 Char"/>
    <w:basedOn w:val="DefaultParagraphFont"/>
    <w:link w:val="Heading7"/>
    <w:rsid w:val="0053250B"/>
  </w:style>
  <w:style w:type="character" w:customStyle="1" w:styleId="Heading8Char">
    <w:name w:val="Heading 8 Char"/>
    <w:basedOn w:val="DefaultParagraphFont"/>
    <w:link w:val="Heading8"/>
    <w:rsid w:val="0053250B"/>
    <w:rPr>
      <w:i/>
      <w:iCs/>
    </w:rPr>
  </w:style>
  <w:style w:type="character" w:customStyle="1" w:styleId="Heading9Char">
    <w:name w:val="Heading 9 Char"/>
    <w:basedOn w:val="DefaultParagraphFont"/>
    <w:link w:val="Heading9"/>
    <w:rsid w:val="0053250B"/>
    <w:rPr>
      <w:rFonts w:ascii="Arial" w:hAnsi="Arial" w:cs="Arial"/>
      <w:sz w:val="22"/>
      <w:szCs w:val="22"/>
    </w:rPr>
  </w:style>
  <w:style w:type="character" w:customStyle="1" w:styleId="DocumentMapChar">
    <w:name w:val="Document Map Char"/>
    <w:basedOn w:val="DefaultParagraphFont"/>
    <w:link w:val="DocumentMap"/>
    <w:semiHidden/>
    <w:rsid w:val="0053250B"/>
    <w:rPr>
      <w:rFonts w:ascii="Tahoma" w:hAnsi="Tahoma" w:cs="Tahoma"/>
      <w:shd w:val="clear" w:color="auto" w:fill="000080"/>
    </w:rPr>
  </w:style>
  <w:style w:type="character" w:customStyle="1" w:styleId="FooterChar">
    <w:name w:val="Footer Char"/>
    <w:basedOn w:val="DefaultParagraphFont"/>
    <w:link w:val="Footer"/>
    <w:uiPriority w:val="99"/>
    <w:rsid w:val="0053250B"/>
    <w:rPr>
      <w:sz w:val="24"/>
      <w:szCs w:val="24"/>
    </w:rPr>
  </w:style>
  <w:style w:type="character" w:customStyle="1" w:styleId="FootnoteTextChar">
    <w:name w:val="Footnote Text Char"/>
    <w:basedOn w:val="DefaultParagraphFont"/>
    <w:link w:val="FootnoteText"/>
    <w:semiHidden/>
    <w:rsid w:val="0053250B"/>
  </w:style>
  <w:style w:type="character" w:customStyle="1" w:styleId="HeaderChar">
    <w:name w:val="Header Char"/>
    <w:basedOn w:val="DefaultParagraphFont"/>
    <w:link w:val="Header"/>
    <w:rsid w:val="0053250B"/>
    <w:rPr>
      <w:sz w:val="24"/>
      <w:szCs w:val="24"/>
    </w:rPr>
  </w:style>
  <w:style w:type="character" w:customStyle="1" w:styleId="SubtitleChar">
    <w:name w:val="Subtitle Char"/>
    <w:basedOn w:val="DefaultParagraphFont"/>
    <w:link w:val="Subtitle"/>
    <w:rsid w:val="0053250B"/>
    <w:rPr>
      <w:bCs w:val="0"/>
      <w:sz w:val="26"/>
      <w:szCs w:val="24"/>
      <w:u w:val="single"/>
    </w:rPr>
  </w:style>
  <w:style w:type="character" w:styleId="FollowedHyperlink">
    <w:name w:val="FollowedHyperlink"/>
    <w:basedOn w:val="DefaultParagraphFont"/>
    <w:uiPriority w:val="99"/>
    <w:unhideWhenUsed/>
    <w:rsid w:val="0053250B"/>
    <w:rPr>
      <w:color w:val="954F72" w:themeColor="followedHyperlink"/>
      <w:u w:val="single"/>
    </w:rPr>
  </w:style>
  <w:style w:type="paragraph" w:styleId="HTMLPreformatted">
    <w:name w:val="HTML Preformatted"/>
    <w:basedOn w:val="Normal"/>
    <w:link w:val="HTMLPreformattedChar"/>
    <w:uiPriority w:val="99"/>
    <w:unhideWhenUsed/>
    <w:rsid w:val="0053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3250B"/>
    <w:rPr>
      <w:rFonts w:ascii="Courier New" w:eastAsia="Times New Roman" w:hAnsi="Courier New" w:cs="Courier New"/>
    </w:rPr>
  </w:style>
  <w:style w:type="character" w:customStyle="1" w:styleId="hljs-number">
    <w:name w:val="hljs-number"/>
    <w:basedOn w:val="DefaultParagraphFont"/>
    <w:rsid w:val="0053250B"/>
  </w:style>
  <w:style w:type="character" w:customStyle="1" w:styleId="hljs-builtin">
    <w:name w:val="hljs-built_in"/>
    <w:basedOn w:val="DefaultParagraphFont"/>
    <w:rsid w:val="0053250B"/>
  </w:style>
  <w:style w:type="character" w:customStyle="1" w:styleId="hljs-punctuation">
    <w:name w:val="hljs-punctuation"/>
    <w:basedOn w:val="DefaultParagraphFont"/>
    <w:rsid w:val="0053250B"/>
  </w:style>
  <w:style w:type="character" w:customStyle="1" w:styleId="hljs-selector-tag">
    <w:name w:val="hljs-selector-tag"/>
    <w:basedOn w:val="DefaultParagraphFont"/>
    <w:rsid w:val="0053250B"/>
  </w:style>
  <w:style w:type="paragraph" w:customStyle="1" w:styleId="isselectedend">
    <w:name w:val="isselectedend"/>
    <w:basedOn w:val="Normal"/>
    <w:rsid w:val="003011AD"/>
    <w:pPr>
      <w:spacing w:before="100" w:beforeAutospacing="1" w:after="100" w:afterAutospacing="1"/>
    </w:pPr>
    <w:rPr>
      <w:rFonts w:eastAsia="Times New Roman"/>
    </w:rPr>
  </w:style>
  <w:style w:type="character" w:customStyle="1" w:styleId="e">
    <w:name w:val="ͼe"/>
    <w:basedOn w:val="DefaultParagraphFont"/>
    <w:rsid w:val="00235F06"/>
  </w:style>
  <w:style w:type="character" w:customStyle="1" w:styleId="8">
    <w:name w:val="ͼ8"/>
    <w:basedOn w:val="DefaultParagraphFont"/>
    <w:rsid w:val="00235F06"/>
  </w:style>
  <w:style w:type="character" w:customStyle="1" w:styleId="text-token-text-primary">
    <w:name w:val="text-token-text-primary"/>
    <w:basedOn w:val="DefaultParagraphFont"/>
    <w:rsid w:val="00B00425"/>
  </w:style>
  <w:style w:type="paragraph" w:styleId="TOCHeading">
    <w:name w:val="TOC Heading"/>
    <w:basedOn w:val="Heading1"/>
    <w:next w:val="Normal"/>
    <w:uiPriority w:val="39"/>
    <w:unhideWhenUsed/>
    <w:qFormat/>
    <w:rsid w:val="00750A2F"/>
    <w:pPr>
      <w:keepNext/>
      <w:keepLines/>
      <w:numPr>
        <w:numId w:val="0"/>
      </w:numPr>
      <w:spacing w:after="0" w:line="259" w:lineRule="auto"/>
      <w:jc w:val="left"/>
      <w:outlineLvl w:val="9"/>
    </w:pPr>
    <w:rPr>
      <w:rFonts w:eastAsiaTheme="majorEastAsia" w:cstheme="majorBidi"/>
      <w:b/>
      <w:bCs/>
      <w:color w:val="2F5496" w:themeColor="accent1" w:themeShade="BF"/>
      <w:sz w:val="32"/>
      <w:szCs w:val="32"/>
    </w:rPr>
  </w:style>
  <w:style w:type="table" w:styleId="PlainTable4">
    <w:name w:val="Plain Table 4"/>
    <w:basedOn w:val="TableNormal"/>
    <w:uiPriority w:val="44"/>
    <w:rsid w:val="00CF4DA9"/>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F4DA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nglunvn">
    <w:name w:val="Bảng luận văn"/>
    <w:basedOn w:val="TableNormal"/>
    <w:uiPriority w:val="99"/>
    <w:rsid w:val="007466F1"/>
    <w:pPr>
      <w:spacing w:before="0" w:line="240" w:lineRule="auto"/>
      <w:jc w:val="center"/>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cPr>
      <w:vAlign w:val="center"/>
    </w:tcPr>
    <w:tblStylePr w:type="firstRow">
      <w:pPr>
        <w:jc w:val="center"/>
      </w:pPr>
      <w:rPr>
        <w:rFonts w:ascii="Times New Roman" w:hAnsi="Times New Roman"/>
        <w:b/>
        <w:sz w:val="24"/>
      </w:rPr>
      <w:tblPr>
        <w:tblCellMar>
          <w:top w:w="28" w:type="dxa"/>
          <w:left w:w="85" w:type="dxa"/>
          <w:bottom w:w="28" w:type="dxa"/>
          <w:right w:w="85" w:type="dxa"/>
        </w:tblCellMar>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4395">
      <w:bodyDiv w:val="1"/>
      <w:marLeft w:val="0"/>
      <w:marRight w:val="0"/>
      <w:marTop w:val="0"/>
      <w:marBottom w:val="0"/>
      <w:divBdr>
        <w:top w:val="none" w:sz="0" w:space="0" w:color="auto"/>
        <w:left w:val="none" w:sz="0" w:space="0" w:color="auto"/>
        <w:bottom w:val="none" w:sz="0" w:space="0" w:color="auto"/>
        <w:right w:val="none" w:sz="0" w:space="0" w:color="auto"/>
      </w:divBdr>
    </w:div>
    <w:div w:id="3941305">
      <w:bodyDiv w:val="1"/>
      <w:marLeft w:val="0"/>
      <w:marRight w:val="0"/>
      <w:marTop w:val="0"/>
      <w:marBottom w:val="0"/>
      <w:divBdr>
        <w:top w:val="none" w:sz="0" w:space="0" w:color="auto"/>
        <w:left w:val="none" w:sz="0" w:space="0" w:color="auto"/>
        <w:bottom w:val="none" w:sz="0" w:space="0" w:color="auto"/>
        <w:right w:val="none" w:sz="0" w:space="0" w:color="auto"/>
      </w:divBdr>
    </w:div>
    <w:div w:id="7484498">
      <w:bodyDiv w:val="1"/>
      <w:marLeft w:val="0"/>
      <w:marRight w:val="0"/>
      <w:marTop w:val="0"/>
      <w:marBottom w:val="0"/>
      <w:divBdr>
        <w:top w:val="none" w:sz="0" w:space="0" w:color="auto"/>
        <w:left w:val="none" w:sz="0" w:space="0" w:color="auto"/>
        <w:bottom w:val="none" w:sz="0" w:space="0" w:color="auto"/>
        <w:right w:val="none" w:sz="0" w:space="0" w:color="auto"/>
      </w:divBdr>
    </w:div>
    <w:div w:id="17778686">
      <w:bodyDiv w:val="1"/>
      <w:marLeft w:val="0"/>
      <w:marRight w:val="0"/>
      <w:marTop w:val="0"/>
      <w:marBottom w:val="0"/>
      <w:divBdr>
        <w:top w:val="none" w:sz="0" w:space="0" w:color="auto"/>
        <w:left w:val="none" w:sz="0" w:space="0" w:color="auto"/>
        <w:bottom w:val="none" w:sz="0" w:space="0" w:color="auto"/>
        <w:right w:val="none" w:sz="0" w:space="0" w:color="auto"/>
      </w:divBdr>
    </w:div>
    <w:div w:id="18940684">
      <w:bodyDiv w:val="1"/>
      <w:marLeft w:val="0"/>
      <w:marRight w:val="0"/>
      <w:marTop w:val="0"/>
      <w:marBottom w:val="0"/>
      <w:divBdr>
        <w:top w:val="none" w:sz="0" w:space="0" w:color="auto"/>
        <w:left w:val="none" w:sz="0" w:space="0" w:color="auto"/>
        <w:bottom w:val="none" w:sz="0" w:space="0" w:color="auto"/>
        <w:right w:val="none" w:sz="0" w:space="0" w:color="auto"/>
      </w:divBdr>
      <w:divsChild>
        <w:div w:id="149492857">
          <w:marLeft w:val="0"/>
          <w:marRight w:val="0"/>
          <w:marTop w:val="0"/>
          <w:marBottom w:val="0"/>
          <w:divBdr>
            <w:top w:val="none" w:sz="0" w:space="0" w:color="auto"/>
            <w:left w:val="none" w:sz="0" w:space="0" w:color="auto"/>
            <w:bottom w:val="none" w:sz="0" w:space="0" w:color="auto"/>
            <w:right w:val="none" w:sz="0" w:space="0" w:color="auto"/>
          </w:divBdr>
          <w:divsChild>
            <w:div w:id="14498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325">
      <w:bodyDiv w:val="1"/>
      <w:marLeft w:val="0"/>
      <w:marRight w:val="0"/>
      <w:marTop w:val="0"/>
      <w:marBottom w:val="0"/>
      <w:divBdr>
        <w:top w:val="none" w:sz="0" w:space="0" w:color="auto"/>
        <w:left w:val="none" w:sz="0" w:space="0" w:color="auto"/>
        <w:bottom w:val="none" w:sz="0" w:space="0" w:color="auto"/>
        <w:right w:val="none" w:sz="0" w:space="0" w:color="auto"/>
      </w:divBdr>
    </w:div>
    <w:div w:id="23793451">
      <w:bodyDiv w:val="1"/>
      <w:marLeft w:val="0"/>
      <w:marRight w:val="0"/>
      <w:marTop w:val="0"/>
      <w:marBottom w:val="0"/>
      <w:divBdr>
        <w:top w:val="none" w:sz="0" w:space="0" w:color="auto"/>
        <w:left w:val="none" w:sz="0" w:space="0" w:color="auto"/>
        <w:bottom w:val="none" w:sz="0" w:space="0" w:color="auto"/>
        <w:right w:val="none" w:sz="0" w:space="0" w:color="auto"/>
      </w:divBdr>
    </w:div>
    <w:div w:id="23991174">
      <w:bodyDiv w:val="1"/>
      <w:marLeft w:val="0"/>
      <w:marRight w:val="0"/>
      <w:marTop w:val="0"/>
      <w:marBottom w:val="0"/>
      <w:divBdr>
        <w:top w:val="none" w:sz="0" w:space="0" w:color="auto"/>
        <w:left w:val="none" w:sz="0" w:space="0" w:color="auto"/>
        <w:bottom w:val="none" w:sz="0" w:space="0" w:color="auto"/>
        <w:right w:val="none" w:sz="0" w:space="0" w:color="auto"/>
      </w:divBdr>
    </w:div>
    <w:div w:id="26377132">
      <w:bodyDiv w:val="1"/>
      <w:marLeft w:val="0"/>
      <w:marRight w:val="0"/>
      <w:marTop w:val="0"/>
      <w:marBottom w:val="0"/>
      <w:divBdr>
        <w:top w:val="none" w:sz="0" w:space="0" w:color="auto"/>
        <w:left w:val="none" w:sz="0" w:space="0" w:color="auto"/>
        <w:bottom w:val="none" w:sz="0" w:space="0" w:color="auto"/>
        <w:right w:val="none" w:sz="0" w:space="0" w:color="auto"/>
      </w:divBdr>
      <w:divsChild>
        <w:div w:id="179974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47585">
      <w:bodyDiv w:val="1"/>
      <w:marLeft w:val="0"/>
      <w:marRight w:val="0"/>
      <w:marTop w:val="0"/>
      <w:marBottom w:val="0"/>
      <w:divBdr>
        <w:top w:val="none" w:sz="0" w:space="0" w:color="auto"/>
        <w:left w:val="none" w:sz="0" w:space="0" w:color="auto"/>
        <w:bottom w:val="none" w:sz="0" w:space="0" w:color="auto"/>
        <w:right w:val="none" w:sz="0" w:space="0" w:color="auto"/>
      </w:divBdr>
    </w:div>
    <w:div w:id="37508235">
      <w:bodyDiv w:val="1"/>
      <w:marLeft w:val="0"/>
      <w:marRight w:val="0"/>
      <w:marTop w:val="0"/>
      <w:marBottom w:val="0"/>
      <w:divBdr>
        <w:top w:val="none" w:sz="0" w:space="0" w:color="auto"/>
        <w:left w:val="none" w:sz="0" w:space="0" w:color="auto"/>
        <w:bottom w:val="none" w:sz="0" w:space="0" w:color="auto"/>
        <w:right w:val="none" w:sz="0" w:space="0" w:color="auto"/>
      </w:divBdr>
    </w:div>
    <w:div w:id="39212294">
      <w:bodyDiv w:val="1"/>
      <w:marLeft w:val="0"/>
      <w:marRight w:val="0"/>
      <w:marTop w:val="0"/>
      <w:marBottom w:val="0"/>
      <w:divBdr>
        <w:top w:val="none" w:sz="0" w:space="0" w:color="auto"/>
        <w:left w:val="none" w:sz="0" w:space="0" w:color="auto"/>
        <w:bottom w:val="none" w:sz="0" w:space="0" w:color="auto"/>
        <w:right w:val="none" w:sz="0" w:space="0" w:color="auto"/>
      </w:divBdr>
    </w:div>
    <w:div w:id="45103010">
      <w:bodyDiv w:val="1"/>
      <w:marLeft w:val="0"/>
      <w:marRight w:val="0"/>
      <w:marTop w:val="0"/>
      <w:marBottom w:val="0"/>
      <w:divBdr>
        <w:top w:val="none" w:sz="0" w:space="0" w:color="auto"/>
        <w:left w:val="none" w:sz="0" w:space="0" w:color="auto"/>
        <w:bottom w:val="none" w:sz="0" w:space="0" w:color="auto"/>
        <w:right w:val="none" w:sz="0" w:space="0" w:color="auto"/>
      </w:divBdr>
    </w:div>
    <w:div w:id="46345114">
      <w:bodyDiv w:val="1"/>
      <w:marLeft w:val="0"/>
      <w:marRight w:val="0"/>
      <w:marTop w:val="0"/>
      <w:marBottom w:val="0"/>
      <w:divBdr>
        <w:top w:val="none" w:sz="0" w:space="0" w:color="auto"/>
        <w:left w:val="none" w:sz="0" w:space="0" w:color="auto"/>
        <w:bottom w:val="none" w:sz="0" w:space="0" w:color="auto"/>
        <w:right w:val="none" w:sz="0" w:space="0" w:color="auto"/>
      </w:divBdr>
    </w:div>
    <w:div w:id="54937203">
      <w:bodyDiv w:val="1"/>
      <w:marLeft w:val="0"/>
      <w:marRight w:val="0"/>
      <w:marTop w:val="0"/>
      <w:marBottom w:val="0"/>
      <w:divBdr>
        <w:top w:val="none" w:sz="0" w:space="0" w:color="auto"/>
        <w:left w:val="none" w:sz="0" w:space="0" w:color="auto"/>
        <w:bottom w:val="none" w:sz="0" w:space="0" w:color="auto"/>
        <w:right w:val="none" w:sz="0" w:space="0" w:color="auto"/>
      </w:divBdr>
    </w:div>
    <w:div w:id="55783204">
      <w:bodyDiv w:val="1"/>
      <w:marLeft w:val="0"/>
      <w:marRight w:val="0"/>
      <w:marTop w:val="0"/>
      <w:marBottom w:val="0"/>
      <w:divBdr>
        <w:top w:val="none" w:sz="0" w:space="0" w:color="auto"/>
        <w:left w:val="none" w:sz="0" w:space="0" w:color="auto"/>
        <w:bottom w:val="none" w:sz="0" w:space="0" w:color="auto"/>
        <w:right w:val="none" w:sz="0" w:space="0" w:color="auto"/>
      </w:divBdr>
      <w:divsChild>
        <w:div w:id="1335835859">
          <w:marLeft w:val="0"/>
          <w:marRight w:val="0"/>
          <w:marTop w:val="0"/>
          <w:marBottom w:val="0"/>
          <w:divBdr>
            <w:top w:val="none" w:sz="0" w:space="0" w:color="auto"/>
            <w:left w:val="none" w:sz="0" w:space="0" w:color="auto"/>
            <w:bottom w:val="none" w:sz="0" w:space="0" w:color="auto"/>
            <w:right w:val="none" w:sz="0" w:space="0" w:color="auto"/>
          </w:divBdr>
          <w:divsChild>
            <w:div w:id="212337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2945">
      <w:bodyDiv w:val="1"/>
      <w:marLeft w:val="0"/>
      <w:marRight w:val="0"/>
      <w:marTop w:val="0"/>
      <w:marBottom w:val="0"/>
      <w:divBdr>
        <w:top w:val="none" w:sz="0" w:space="0" w:color="auto"/>
        <w:left w:val="none" w:sz="0" w:space="0" w:color="auto"/>
        <w:bottom w:val="none" w:sz="0" w:space="0" w:color="auto"/>
        <w:right w:val="none" w:sz="0" w:space="0" w:color="auto"/>
      </w:divBdr>
    </w:div>
    <w:div w:id="61687080">
      <w:bodyDiv w:val="1"/>
      <w:marLeft w:val="0"/>
      <w:marRight w:val="0"/>
      <w:marTop w:val="0"/>
      <w:marBottom w:val="0"/>
      <w:divBdr>
        <w:top w:val="none" w:sz="0" w:space="0" w:color="auto"/>
        <w:left w:val="none" w:sz="0" w:space="0" w:color="auto"/>
        <w:bottom w:val="none" w:sz="0" w:space="0" w:color="auto"/>
        <w:right w:val="none" w:sz="0" w:space="0" w:color="auto"/>
      </w:divBdr>
    </w:div>
    <w:div w:id="65227421">
      <w:bodyDiv w:val="1"/>
      <w:marLeft w:val="0"/>
      <w:marRight w:val="0"/>
      <w:marTop w:val="0"/>
      <w:marBottom w:val="0"/>
      <w:divBdr>
        <w:top w:val="none" w:sz="0" w:space="0" w:color="auto"/>
        <w:left w:val="none" w:sz="0" w:space="0" w:color="auto"/>
        <w:bottom w:val="none" w:sz="0" w:space="0" w:color="auto"/>
        <w:right w:val="none" w:sz="0" w:space="0" w:color="auto"/>
      </w:divBdr>
    </w:div>
    <w:div w:id="71125219">
      <w:bodyDiv w:val="1"/>
      <w:marLeft w:val="0"/>
      <w:marRight w:val="0"/>
      <w:marTop w:val="0"/>
      <w:marBottom w:val="0"/>
      <w:divBdr>
        <w:top w:val="none" w:sz="0" w:space="0" w:color="auto"/>
        <w:left w:val="none" w:sz="0" w:space="0" w:color="auto"/>
        <w:bottom w:val="none" w:sz="0" w:space="0" w:color="auto"/>
        <w:right w:val="none" w:sz="0" w:space="0" w:color="auto"/>
      </w:divBdr>
    </w:div>
    <w:div w:id="73018756">
      <w:bodyDiv w:val="1"/>
      <w:marLeft w:val="0"/>
      <w:marRight w:val="0"/>
      <w:marTop w:val="0"/>
      <w:marBottom w:val="0"/>
      <w:divBdr>
        <w:top w:val="none" w:sz="0" w:space="0" w:color="auto"/>
        <w:left w:val="none" w:sz="0" w:space="0" w:color="auto"/>
        <w:bottom w:val="none" w:sz="0" w:space="0" w:color="auto"/>
        <w:right w:val="none" w:sz="0" w:space="0" w:color="auto"/>
      </w:divBdr>
    </w:div>
    <w:div w:id="77601157">
      <w:bodyDiv w:val="1"/>
      <w:marLeft w:val="0"/>
      <w:marRight w:val="0"/>
      <w:marTop w:val="0"/>
      <w:marBottom w:val="0"/>
      <w:divBdr>
        <w:top w:val="none" w:sz="0" w:space="0" w:color="auto"/>
        <w:left w:val="none" w:sz="0" w:space="0" w:color="auto"/>
        <w:bottom w:val="none" w:sz="0" w:space="0" w:color="auto"/>
        <w:right w:val="none" w:sz="0" w:space="0" w:color="auto"/>
      </w:divBdr>
    </w:div>
    <w:div w:id="78913550">
      <w:bodyDiv w:val="1"/>
      <w:marLeft w:val="0"/>
      <w:marRight w:val="0"/>
      <w:marTop w:val="0"/>
      <w:marBottom w:val="0"/>
      <w:divBdr>
        <w:top w:val="none" w:sz="0" w:space="0" w:color="auto"/>
        <w:left w:val="none" w:sz="0" w:space="0" w:color="auto"/>
        <w:bottom w:val="none" w:sz="0" w:space="0" w:color="auto"/>
        <w:right w:val="none" w:sz="0" w:space="0" w:color="auto"/>
      </w:divBdr>
    </w:div>
    <w:div w:id="82266808">
      <w:bodyDiv w:val="1"/>
      <w:marLeft w:val="0"/>
      <w:marRight w:val="0"/>
      <w:marTop w:val="0"/>
      <w:marBottom w:val="0"/>
      <w:divBdr>
        <w:top w:val="none" w:sz="0" w:space="0" w:color="auto"/>
        <w:left w:val="none" w:sz="0" w:space="0" w:color="auto"/>
        <w:bottom w:val="none" w:sz="0" w:space="0" w:color="auto"/>
        <w:right w:val="none" w:sz="0" w:space="0" w:color="auto"/>
      </w:divBdr>
    </w:div>
    <w:div w:id="83112774">
      <w:bodyDiv w:val="1"/>
      <w:marLeft w:val="0"/>
      <w:marRight w:val="0"/>
      <w:marTop w:val="0"/>
      <w:marBottom w:val="0"/>
      <w:divBdr>
        <w:top w:val="none" w:sz="0" w:space="0" w:color="auto"/>
        <w:left w:val="none" w:sz="0" w:space="0" w:color="auto"/>
        <w:bottom w:val="none" w:sz="0" w:space="0" w:color="auto"/>
        <w:right w:val="none" w:sz="0" w:space="0" w:color="auto"/>
      </w:divBdr>
      <w:divsChild>
        <w:div w:id="198976758">
          <w:marLeft w:val="0"/>
          <w:marRight w:val="0"/>
          <w:marTop w:val="0"/>
          <w:marBottom w:val="0"/>
          <w:divBdr>
            <w:top w:val="none" w:sz="0" w:space="0" w:color="auto"/>
            <w:left w:val="none" w:sz="0" w:space="0" w:color="auto"/>
            <w:bottom w:val="none" w:sz="0" w:space="0" w:color="auto"/>
            <w:right w:val="none" w:sz="0" w:space="0" w:color="auto"/>
          </w:divBdr>
          <w:divsChild>
            <w:div w:id="14668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9735">
      <w:bodyDiv w:val="1"/>
      <w:marLeft w:val="0"/>
      <w:marRight w:val="0"/>
      <w:marTop w:val="0"/>
      <w:marBottom w:val="0"/>
      <w:divBdr>
        <w:top w:val="none" w:sz="0" w:space="0" w:color="auto"/>
        <w:left w:val="none" w:sz="0" w:space="0" w:color="auto"/>
        <w:bottom w:val="none" w:sz="0" w:space="0" w:color="auto"/>
        <w:right w:val="none" w:sz="0" w:space="0" w:color="auto"/>
      </w:divBdr>
    </w:div>
    <w:div w:id="95759660">
      <w:bodyDiv w:val="1"/>
      <w:marLeft w:val="0"/>
      <w:marRight w:val="0"/>
      <w:marTop w:val="0"/>
      <w:marBottom w:val="0"/>
      <w:divBdr>
        <w:top w:val="none" w:sz="0" w:space="0" w:color="auto"/>
        <w:left w:val="none" w:sz="0" w:space="0" w:color="auto"/>
        <w:bottom w:val="none" w:sz="0" w:space="0" w:color="auto"/>
        <w:right w:val="none" w:sz="0" w:space="0" w:color="auto"/>
      </w:divBdr>
    </w:div>
    <w:div w:id="101463046">
      <w:bodyDiv w:val="1"/>
      <w:marLeft w:val="0"/>
      <w:marRight w:val="0"/>
      <w:marTop w:val="0"/>
      <w:marBottom w:val="0"/>
      <w:divBdr>
        <w:top w:val="none" w:sz="0" w:space="0" w:color="auto"/>
        <w:left w:val="none" w:sz="0" w:space="0" w:color="auto"/>
        <w:bottom w:val="none" w:sz="0" w:space="0" w:color="auto"/>
        <w:right w:val="none" w:sz="0" w:space="0" w:color="auto"/>
      </w:divBdr>
    </w:div>
    <w:div w:id="103959110">
      <w:bodyDiv w:val="1"/>
      <w:marLeft w:val="0"/>
      <w:marRight w:val="0"/>
      <w:marTop w:val="0"/>
      <w:marBottom w:val="0"/>
      <w:divBdr>
        <w:top w:val="none" w:sz="0" w:space="0" w:color="auto"/>
        <w:left w:val="none" w:sz="0" w:space="0" w:color="auto"/>
        <w:bottom w:val="none" w:sz="0" w:space="0" w:color="auto"/>
        <w:right w:val="none" w:sz="0" w:space="0" w:color="auto"/>
      </w:divBdr>
    </w:div>
    <w:div w:id="105849590">
      <w:bodyDiv w:val="1"/>
      <w:marLeft w:val="0"/>
      <w:marRight w:val="0"/>
      <w:marTop w:val="0"/>
      <w:marBottom w:val="0"/>
      <w:divBdr>
        <w:top w:val="none" w:sz="0" w:space="0" w:color="auto"/>
        <w:left w:val="none" w:sz="0" w:space="0" w:color="auto"/>
        <w:bottom w:val="none" w:sz="0" w:space="0" w:color="auto"/>
        <w:right w:val="none" w:sz="0" w:space="0" w:color="auto"/>
      </w:divBdr>
    </w:div>
    <w:div w:id="117995676">
      <w:bodyDiv w:val="1"/>
      <w:marLeft w:val="0"/>
      <w:marRight w:val="0"/>
      <w:marTop w:val="0"/>
      <w:marBottom w:val="0"/>
      <w:divBdr>
        <w:top w:val="none" w:sz="0" w:space="0" w:color="auto"/>
        <w:left w:val="none" w:sz="0" w:space="0" w:color="auto"/>
        <w:bottom w:val="none" w:sz="0" w:space="0" w:color="auto"/>
        <w:right w:val="none" w:sz="0" w:space="0" w:color="auto"/>
      </w:divBdr>
    </w:div>
    <w:div w:id="133060046">
      <w:bodyDiv w:val="1"/>
      <w:marLeft w:val="0"/>
      <w:marRight w:val="0"/>
      <w:marTop w:val="0"/>
      <w:marBottom w:val="0"/>
      <w:divBdr>
        <w:top w:val="none" w:sz="0" w:space="0" w:color="auto"/>
        <w:left w:val="none" w:sz="0" w:space="0" w:color="auto"/>
        <w:bottom w:val="none" w:sz="0" w:space="0" w:color="auto"/>
        <w:right w:val="none" w:sz="0" w:space="0" w:color="auto"/>
      </w:divBdr>
    </w:div>
    <w:div w:id="134757727">
      <w:bodyDiv w:val="1"/>
      <w:marLeft w:val="0"/>
      <w:marRight w:val="0"/>
      <w:marTop w:val="0"/>
      <w:marBottom w:val="0"/>
      <w:divBdr>
        <w:top w:val="none" w:sz="0" w:space="0" w:color="auto"/>
        <w:left w:val="none" w:sz="0" w:space="0" w:color="auto"/>
        <w:bottom w:val="none" w:sz="0" w:space="0" w:color="auto"/>
        <w:right w:val="none" w:sz="0" w:space="0" w:color="auto"/>
      </w:divBdr>
    </w:div>
    <w:div w:id="136651675">
      <w:bodyDiv w:val="1"/>
      <w:marLeft w:val="0"/>
      <w:marRight w:val="0"/>
      <w:marTop w:val="0"/>
      <w:marBottom w:val="0"/>
      <w:divBdr>
        <w:top w:val="none" w:sz="0" w:space="0" w:color="auto"/>
        <w:left w:val="none" w:sz="0" w:space="0" w:color="auto"/>
        <w:bottom w:val="none" w:sz="0" w:space="0" w:color="auto"/>
        <w:right w:val="none" w:sz="0" w:space="0" w:color="auto"/>
      </w:divBdr>
    </w:div>
    <w:div w:id="139421472">
      <w:bodyDiv w:val="1"/>
      <w:marLeft w:val="0"/>
      <w:marRight w:val="0"/>
      <w:marTop w:val="0"/>
      <w:marBottom w:val="0"/>
      <w:divBdr>
        <w:top w:val="none" w:sz="0" w:space="0" w:color="auto"/>
        <w:left w:val="none" w:sz="0" w:space="0" w:color="auto"/>
        <w:bottom w:val="none" w:sz="0" w:space="0" w:color="auto"/>
        <w:right w:val="none" w:sz="0" w:space="0" w:color="auto"/>
      </w:divBdr>
    </w:div>
    <w:div w:id="148132446">
      <w:bodyDiv w:val="1"/>
      <w:marLeft w:val="0"/>
      <w:marRight w:val="0"/>
      <w:marTop w:val="0"/>
      <w:marBottom w:val="0"/>
      <w:divBdr>
        <w:top w:val="none" w:sz="0" w:space="0" w:color="auto"/>
        <w:left w:val="none" w:sz="0" w:space="0" w:color="auto"/>
        <w:bottom w:val="none" w:sz="0" w:space="0" w:color="auto"/>
        <w:right w:val="none" w:sz="0" w:space="0" w:color="auto"/>
      </w:divBdr>
    </w:div>
    <w:div w:id="148793974">
      <w:bodyDiv w:val="1"/>
      <w:marLeft w:val="0"/>
      <w:marRight w:val="0"/>
      <w:marTop w:val="0"/>
      <w:marBottom w:val="0"/>
      <w:divBdr>
        <w:top w:val="none" w:sz="0" w:space="0" w:color="auto"/>
        <w:left w:val="none" w:sz="0" w:space="0" w:color="auto"/>
        <w:bottom w:val="none" w:sz="0" w:space="0" w:color="auto"/>
        <w:right w:val="none" w:sz="0" w:space="0" w:color="auto"/>
      </w:divBdr>
    </w:div>
    <w:div w:id="156265093">
      <w:bodyDiv w:val="1"/>
      <w:marLeft w:val="0"/>
      <w:marRight w:val="0"/>
      <w:marTop w:val="0"/>
      <w:marBottom w:val="0"/>
      <w:divBdr>
        <w:top w:val="none" w:sz="0" w:space="0" w:color="auto"/>
        <w:left w:val="none" w:sz="0" w:space="0" w:color="auto"/>
        <w:bottom w:val="none" w:sz="0" w:space="0" w:color="auto"/>
        <w:right w:val="none" w:sz="0" w:space="0" w:color="auto"/>
      </w:divBdr>
    </w:div>
    <w:div w:id="160047310">
      <w:bodyDiv w:val="1"/>
      <w:marLeft w:val="0"/>
      <w:marRight w:val="0"/>
      <w:marTop w:val="0"/>
      <w:marBottom w:val="0"/>
      <w:divBdr>
        <w:top w:val="none" w:sz="0" w:space="0" w:color="auto"/>
        <w:left w:val="none" w:sz="0" w:space="0" w:color="auto"/>
        <w:bottom w:val="none" w:sz="0" w:space="0" w:color="auto"/>
        <w:right w:val="none" w:sz="0" w:space="0" w:color="auto"/>
      </w:divBdr>
    </w:div>
    <w:div w:id="162403884">
      <w:bodyDiv w:val="1"/>
      <w:marLeft w:val="0"/>
      <w:marRight w:val="0"/>
      <w:marTop w:val="0"/>
      <w:marBottom w:val="0"/>
      <w:divBdr>
        <w:top w:val="none" w:sz="0" w:space="0" w:color="auto"/>
        <w:left w:val="none" w:sz="0" w:space="0" w:color="auto"/>
        <w:bottom w:val="none" w:sz="0" w:space="0" w:color="auto"/>
        <w:right w:val="none" w:sz="0" w:space="0" w:color="auto"/>
      </w:divBdr>
    </w:div>
    <w:div w:id="163011081">
      <w:bodyDiv w:val="1"/>
      <w:marLeft w:val="0"/>
      <w:marRight w:val="0"/>
      <w:marTop w:val="0"/>
      <w:marBottom w:val="0"/>
      <w:divBdr>
        <w:top w:val="none" w:sz="0" w:space="0" w:color="auto"/>
        <w:left w:val="none" w:sz="0" w:space="0" w:color="auto"/>
        <w:bottom w:val="none" w:sz="0" w:space="0" w:color="auto"/>
        <w:right w:val="none" w:sz="0" w:space="0" w:color="auto"/>
      </w:divBdr>
    </w:div>
    <w:div w:id="167326606">
      <w:bodyDiv w:val="1"/>
      <w:marLeft w:val="0"/>
      <w:marRight w:val="0"/>
      <w:marTop w:val="0"/>
      <w:marBottom w:val="0"/>
      <w:divBdr>
        <w:top w:val="none" w:sz="0" w:space="0" w:color="auto"/>
        <w:left w:val="none" w:sz="0" w:space="0" w:color="auto"/>
        <w:bottom w:val="none" w:sz="0" w:space="0" w:color="auto"/>
        <w:right w:val="none" w:sz="0" w:space="0" w:color="auto"/>
      </w:divBdr>
      <w:divsChild>
        <w:div w:id="27032773">
          <w:marLeft w:val="0"/>
          <w:marRight w:val="0"/>
          <w:marTop w:val="0"/>
          <w:marBottom w:val="0"/>
          <w:divBdr>
            <w:top w:val="none" w:sz="0" w:space="0" w:color="auto"/>
            <w:left w:val="none" w:sz="0" w:space="0" w:color="auto"/>
            <w:bottom w:val="none" w:sz="0" w:space="0" w:color="auto"/>
            <w:right w:val="none" w:sz="0" w:space="0" w:color="auto"/>
          </w:divBdr>
          <w:divsChild>
            <w:div w:id="1755936670">
              <w:marLeft w:val="0"/>
              <w:marRight w:val="0"/>
              <w:marTop w:val="0"/>
              <w:marBottom w:val="0"/>
              <w:divBdr>
                <w:top w:val="none" w:sz="0" w:space="0" w:color="auto"/>
                <w:left w:val="none" w:sz="0" w:space="0" w:color="auto"/>
                <w:bottom w:val="none" w:sz="0" w:space="0" w:color="auto"/>
                <w:right w:val="none" w:sz="0" w:space="0" w:color="auto"/>
              </w:divBdr>
            </w:div>
          </w:divsChild>
        </w:div>
        <w:div w:id="222647558">
          <w:marLeft w:val="0"/>
          <w:marRight w:val="0"/>
          <w:marTop w:val="0"/>
          <w:marBottom w:val="0"/>
          <w:divBdr>
            <w:top w:val="none" w:sz="0" w:space="0" w:color="auto"/>
            <w:left w:val="none" w:sz="0" w:space="0" w:color="auto"/>
            <w:bottom w:val="none" w:sz="0" w:space="0" w:color="auto"/>
            <w:right w:val="none" w:sz="0" w:space="0" w:color="auto"/>
          </w:divBdr>
          <w:divsChild>
            <w:div w:id="556933199">
              <w:marLeft w:val="0"/>
              <w:marRight w:val="0"/>
              <w:marTop w:val="0"/>
              <w:marBottom w:val="0"/>
              <w:divBdr>
                <w:top w:val="none" w:sz="0" w:space="0" w:color="auto"/>
                <w:left w:val="none" w:sz="0" w:space="0" w:color="auto"/>
                <w:bottom w:val="none" w:sz="0" w:space="0" w:color="auto"/>
                <w:right w:val="none" w:sz="0" w:space="0" w:color="auto"/>
              </w:divBdr>
            </w:div>
          </w:divsChild>
        </w:div>
        <w:div w:id="689405701">
          <w:marLeft w:val="0"/>
          <w:marRight w:val="0"/>
          <w:marTop w:val="0"/>
          <w:marBottom w:val="0"/>
          <w:divBdr>
            <w:top w:val="none" w:sz="0" w:space="0" w:color="auto"/>
            <w:left w:val="none" w:sz="0" w:space="0" w:color="auto"/>
            <w:bottom w:val="none" w:sz="0" w:space="0" w:color="auto"/>
            <w:right w:val="none" w:sz="0" w:space="0" w:color="auto"/>
          </w:divBdr>
          <w:divsChild>
            <w:div w:id="677464344">
              <w:marLeft w:val="0"/>
              <w:marRight w:val="0"/>
              <w:marTop w:val="0"/>
              <w:marBottom w:val="0"/>
              <w:divBdr>
                <w:top w:val="none" w:sz="0" w:space="0" w:color="auto"/>
                <w:left w:val="none" w:sz="0" w:space="0" w:color="auto"/>
                <w:bottom w:val="none" w:sz="0" w:space="0" w:color="auto"/>
                <w:right w:val="none" w:sz="0" w:space="0" w:color="auto"/>
              </w:divBdr>
            </w:div>
          </w:divsChild>
        </w:div>
        <w:div w:id="689449085">
          <w:marLeft w:val="0"/>
          <w:marRight w:val="0"/>
          <w:marTop w:val="0"/>
          <w:marBottom w:val="0"/>
          <w:divBdr>
            <w:top w:val="none" w:sz="0" w:space="0" w:color="auto"/>
            <w:left w:val="none" w:sz="0" w:space="0" w:color="auto"/>
            <w:bottom w:val="none" w:sz="0" w:space="0" w:color="auto"/>
            <w:right w:val="none" w:sz="0" w:space="0" w:color="auto"/>
          </w:divBdr>
          <w:divsChild>
            <w:div w:id="1816868979">
              <w:marLeft w:val="0"/>
              <w:marRight w:val="0"/>
              <w:marTop w:val="0"/>
              <w:marBottom w:val="0"/>
              <w:divBdr>
                <w:top w:val="none" w:sz="0" w:space="0" w:color="auto"/>
                <w:left w:val="none" w:sz="0" w:space="0" w:color="auto"/>
                <w:bottom w:val="none" w:sz="0" w:space="0" w:color="auto"/>
                <w:right w:val="none" w:sz="0" w:space="0" w:color="auto"/>
              </w:divBdr>
            </w:div>
          </w:divsChild>
        </w:div>
        <w:div w:id="758142619">
          <w:marLeft w:val="0"/>
          <w:marRight w:val="0"/>
          <w:marTop w:val="0"/>
          <w:marBottom w:val="0"/>
          <w:divBdr>
            <w:top w:val="none" w:sz="0" w:space="0" w:color="auto"/>
            <w:left w:val="none" w:sz="0" w:space="0" w:color="auto"/>
            <w:bottom w:val="none" w:sz="0" w:space="0" w:color="auto"/>
            <w:right w:val="none" w:sz="0" w:space="0" w:color="auto"/>
          </w:divBdr>
          <w:divsChild>
            <w:div w:id="173152913">
              <w:marLeft w:val="0"/>
              <w:marRight w:val="0"/>
              <w:marTop w:val="0"/>
              <w:marBottom w:val="0"/>
              <w:divBdr>
                <w:top w:val="none" w:sz="0" w:space="0" w:color="auto"/>
                <w:left w:val="none" w:sz="0" w:space="0" w:color="auto"/>
                <w:bottom w:val="none" w:sz="0" w:space="0" w:color="auto"/>
                <w:right w:val="none" w:sz="0" w:space="0" w:color="auto"/>
              </w:divBdr>
            </w:div>
          </w:divsChild>
        </w:div>
        <w:div w:id="805511510">
          <w:marLeft w:val="0"/>
          <w:marRight w:val="0"/>
          <w:marTop w:val="0"/>
          <w:marBottom w:val="0"/>
          <w:divBdr>
            <w:top w:val="none" w:sz="0" w:space="0" w:color="auto"/>
            <w:left w:val="none" w:sz="0" w:space="0" w:color="auto"/>
            <w:bottom w:val="none" w:sz="0" w:space="0" w:color="auto"/>
            <w:right w:val="none" w:sz="0" w:space="0" w:color="auto"/>
          </w:divBdr>
          <w:divsChild>
            <w:div w:id="2079937483">
              <w:marLeft w:val="0"/>
              <w:marRight w:val="0"/>
              <w:marTop w:val="0"/>
              <w:marBottom w:val="0"/>
              <w:divBdr>
                <w:top w:val="none" w:sz="0" w:space="0" w:color="auto"/>
                <w:left w:val="none" w:sz="0" w:space="0" w:color="auto"/>
                <w:bottom w:val="none" w:sz="0" w:space="0" w:color="auto"/>
                <w:right w:val="none" w:sz="0" w:space="0" w:color="auto"/>
              </w:divBdr>
            </w:div>
          </w:divsChild>
        </w:div>
        <w:div w:id="1194879339">
          <w:marLeft w:val="0"/>
          <w:marRight w:val="0"/>
          <w:marTop w:val="0"/>
          <w:marBottom w:val="0"/>
          <w:divBdr>
            <w:top w:val="none" w:sz="0" w:space="0" w:color="auto"/>
            <w:left w:val="none" w:sz="0" w:space="0" w:color="auto"/>
            <w:bottom w:val="none" w:sz="0" w:space="0" w:color="auto"/>
            <w:right w:val="none" w:sz="0" w:space="0" w:color="auto"/>
          </w:divBdr>
          <w:divsChild>
            <w:div w:id="1714109739">
              <w:marLeft w:val="0"/>
              <w:marRight w:val="0"/>
              <w:marTop w:val="0"/>
              <w:marBottom w:val="0"/>
              <w:divBdr>
                <w:top w:val="none" w:sz="0" w:space="0" w:color="auto"/>
                <w:left w:val="none" w:sz="0" w:space="0" w:color="auto"/>
                <w:bottom w:val="none" w:sz="0" w:space="0" w:color="auto"/>
                <w:right w:val="none" w:sz="0" w:space="0" w:color="auto"/>
              </w:divBdr>
            </w:div>
          </w:divsChild>
        </w:div>
        <w:div w:id="1239514059">
          <w:marLeft w:val="0"/>
          <w:marRight w:val="0"/>
          <w:marTop w:val="0"/>
          <w:marBottom w:val="0"/>
          <w:divBdr>
            <w:top w:val="none" w:sz="0" w:space="0" w:color="auto"/>
            <w:left w:val="none" w:sz="0" w:space="0" w:color="auto"/>
            <w:bottom w:val="none" w:sz="0" w:space="0" w:color="auto"/>
            <w:right w:val="none" w:sz="0" w:space="0" w:color="auto"/>
          </w:divBdr>
          <w:divsChild>
            <w:div w:id="1872642448">
              <w:marLeft w:val="0"/>
              <w:marRight w:val="0"/>
              <w:marTop w:val="0"/>
              <w:marBottom w:val="0"/>
              <w:divBdr>
                <w:top w:val="none" w:sz="0" w:space="0" w:color="auto"/>
                <w:left w:val="none" w:sz="0" w:space="0" w:color="auto"/>
                <w:bottom w:val="none" w:sz="0" w:space="0" w:color="auto"/>
                <w:right w:val="none" w:sz="0" w:space="0" w:color="auto"/>
              </w:divBdr>
            </w:div>
          </w:divsChild>
        </w:div>
        <w:div w:id="1266422639">
          <w:marLeft w:val="0"/>
          <w:marRight w:val="0"/>
          <w:marTop w:val="0"/>
          <w:marBottom w:val="0"/>
          <w:divBdr>
            <w:top w:val="none" w:sz="0" w:space="0" w:color="auto"/>
            <w:left w:val="none" w:sz="0" w:space="0" w:color="auto"/>
            <w:bottom w:val="none" w:sz="0" w:space="0" w:color="auto"/>
            <w:right w:val="none" w:sz="0" w:space="0" w:color="auto"/>
          </w:divBdr>
          <w:divsChild>
            <w:div w:id="740327355">
              <w:marLeft w:val="0"/>
              <w:marRight w:val="0"/>
              <w:marTop w:val="0"/>
              <w:marBottom w:val="0"/>
              <w:divBdr>
                <w:top w:val="none" w:sz="0" w:space="0" w:color="auto"/>
                <w:left w:val="none" w:sz="0" w:space="0" w:color="auto"/>
                <w:bottom w:val="none" w:sz="0" w:space="0" w:color="auto"/>
                <w:right w:val="none" w:sz="0" w:space="0" w:color="auto"/>
              </w:divBdr>
            </w:div>
          </w:divsChild>
        </w:div>
        <w:div w:id="1697389719">
          <w:marLeft w:val="0"/>
          <w:marRight w:val="0"/>
          <w:marTop w:val="0"/>
          <w:marBottom w:val="0"/>
          <w:divBdr>
            <w:top w:val="none" w:sz="0" w:space="0" w:color="auto"/>
            <w:left w:val="none" w:sz="0" w:space="0" w:color="auto"/>
            <w:bottom w:val="none" w:sz="0" w:space="0" w:color="auto"/>
            <w:right w:val="none" w:sz="0" w:space="0" w:color="auto"/>
          </w:divBdr>
          <w:divsChild>
            <w:div w:id="31351654">
              <w:marLeft w:val="0"/>
              <w:marRight w:val="0"/>
              <w:marTop w:val="0"/>
              <w:marBottom w:val="0"/>
              <w:divBdr>
                <w:top w:val="none" w:sz="0" w:space="0" w:color="auto"/>
                <w:left w:val="none" w:sz="0" w:space="0" w:color="auto"/>
                <w:bottom w:val="none" w:sz="0" w:space="0" w:color="auto"/>
                <w:right w:val="none" w:sz="0" w:space="0" w:color="auto"/>
              </w:divBdr>
            </w:div>
          </w:divsChild>
        </w:div>
        <w:div w:id="2010790913">
          <w:marLeft w:val="0"/>
          <w:marRight w:val="0"/>
          <w:marTop w:val="0"/>
          <w:marBottom w:val="0"/>
          <w:divBdr>
            <w:top w:val="none" w:sz="0" w:space="0" w:color="auto"/>
            <w:left w:val="none" w:sz="0" w:space="0" w:color="auto"/>
            <w:bottom w:val="none" w:sz="0" w:space="0" w:color="auto"/>
            <w:right w:val="none" w:sz="0" w:space="0" w:color="auto"/>
          </w:divBdr>
          <w:divsChild>
            <w:div w:id="1158501538">
              <w:marLeft w:val="0"/>
              <w:marRight w:val="0"/>
              <w:marTop w:val="0"/>
              <w:marBottom w:val="0"/>
              <w:divBdr>
                <w:top w:val="none" w:sz="0" w:space="0" w:color="auto"/>
                <w:left w:val="none" w:sz="0" w:space="0" w:color="auto"/>
                <w:bottom w:val="none" w:sz="0" w:space="0" w:color="auto"/>
                <w:right w:val="none" w:sz="0" w:space="0" w:color="auto"/>
              </w:divBdr>
            </w:div>
          </w:divsChild>
        </w:div>
        <w:div w:id="2026637389">
          <w:marLeft w:val="0"/>
          <w:marRight w:val="0"/>
          <w:marTop w:val="0"/>
          <w:marBottom w:val="0"/>
          <w:divBdr>
            <w:top w:val="none" w:sz="0" w:space="0" w:color="auto"/>
            <w:left w:val="none" w:sz="0" w:space="0" w:color="auto"/>
            <w:bottom w:val="none" w:sz="0" w:space="0" w:color="auto"/>
            <w:right w:val="none" w:sz="0" w:space="0" w:color="auto"/>
          </w:divBdr>
          <w:divsChild>
            <w:div w:id="596642606">
              <w:marLeft w:val="0"/>
              <w:marRight w:val="0"/>
              <w:marTop w:val="0"/>
              <w:marBottom w:val="0"/>
              <w:divBdr>
                <w:top w:val="none" w:sz="0" w:space="0" w:color="auto"/>
                <w:left w:val="none" w:sz="0" w:space="0" w:color="auto"/>
                <w:bottom w:val="none" w:sz="0" w:space="0" w:color="auto"/>
                <w:right w:val="none" w:sz="0" w:space="0" w:color="auto"/>
              </w:divBdr>
            </w:div>
          </w:divsChild>
        </w:div>
        <w:div w:id="2142454872">
          <w:marLeft w:val="0"/>
          <w:marRight w:val="0"/>
          <w:marTop w:val="0"/>
          <w:marBottom w:val="0"/>
          <w:divBdr>
            <w:top w:val="none" w:sz="0" w:space="0" w:color="auto"/>
            <w:left w:val="none" w:sz="0" w:space="0" w:color="auto"/>
            <w:bottom w:val="none" w:sz="0" w:space="0" w:color="auto"/>
            <w:right w:val="none" w:sz="0" w:space="0" w:color="auto"/>
          </w:divBdr>
          <w:divsChild>
            <w:div w:id="6384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8805">
      <w:bodyDiv w:val="1"/>
      <w:marLeft w:val="0"/>
      <w:marRight w:val="0"/>
      <w:marTop w:val="0"/>
      <w:marBottom w:val="0"/>
      <w:divBdr>
        <w:top w:val="none" w:sz="0" w:space="0" w:color="auto"/>
        <w:left w:val="none" w:sz="0" w:space="0" w:color="auto"/>
        <w:bottom w:val="none" w:sz="0" w:space="0" w:color="auto"/>
        <w:right w:val="none" w:sz="0" w:space="0" w:color="auto"/>
      </w:divBdr>
    </w:div>
    <w:div w:id="173568807">
      <w:bodyDiv w:val="1"/>
      <w:marLeft w:val="0"/>
      <w:marRight w:val="0"/>
      <w:marTop w:val="0"/>
      <w:marBottom w:val="0"/>
      <w:divBdr>
        <w:top w:val="none" w:sz="0" w:space="0" w:color="auto"/>
        <w:left w:val="none" w:sz="0" w:space="0" w:color="auto"/>
        <w:bottom w:val="none" w:sz="0" w:space="0" w:color="auto"/>
        <w:right w:val="none" w:sz="0" w:space="0" w:color="auto"/>
      </w:divBdr>
    </w:div>
    <w:div w:id="181407510">
      <w:bodyDiv w:val="1"/>
      <w:marLeft w:val="0"/>
      <w:marRight w:val="0"/>
      <w:marTop w:val="0"/>
      <w:marBottom w:val="0"/>
      <w:divBdr>
        <w:top w:val="none" w:sz="0" w:space="0" w:color="auto"/>
        <w:left w:val="none" w:sz="0" w:space="0" w:color="auto"/>
        <w:bottom w:val="none" w:sz="0" w:space="0" w:color="auto"/>
        <w:right w:val="none" w:sz="0" w:space="0" w:color="auto"/>
      </w:divBdr>
    </w:div>
    <w:div w:id="184905077">
      <w:bodyDiv w:val="1"/>
      <w:marLeft w:val="0"/>
      <w:marRight w:val="0"/>
      <w:marTop w:val="0"/>
      <w:marBottom w:val="0"/>
      <w:divBdr>
        <w:top w:val="none" w:sz="0" w:space="0" w:color="auto"/>
        <w:left w:val="none" w:sz="0" w:space="0" w:color="auto"/>
        <w:bottom w:val="none" w:sz="0" w:space="0" w:color="auto"/>
        <w:right w:val="none" w:sz="0" w:space="0" w:color="auto"/>
      </w:divBdr>
    </w:div>
    <w:div w:id="193227148">
      <w:bodyDiv w:val="1"/>
      <w:marLeft w:val="0"/>
      <w:marRight w:val="0"/>
      <w:marTop w:val="0"/>
      <w:marBottom w:val="0"/>
      <w:divBdr>
        <w:top w:val="none" w:sz="0" w:space="0" w:color="auto"/>
        <w:left w:val="none" w:sz="0" w:space="0" w:color="auto"/>
        <w:bottom w:val="none" w:sz="0" w:space="0" w:color="auto"/>
        <w:right w:val="none" w:sz="0" w:space="0" w:color="auto"/>
      </w:divBdr>
    </w:div>
    <w:div w:id="198278817">
      <w:bodyDiv w:val="1"/>
      <w:marLeft w:val="0"/>
      <w:marRight w:val="0"/>
      <w:marTop w:val="0"/>
      <w:marBottom w:val="0"/>
      <w:divBdr>
        <w:top w:val="none" w:sz="0" w:space="0" w:color="auto"/>
        <w:left w:val="none" w:sz="0" w:space="0" w:color="auto"/>
        <w:bottom w:val="none" w:sz="0" w:space="0" w:color="auto"/>
        <w:right w:val="none" w:sz="0" w:space="0" w:color="auto"/>
      </w:divBdr>
    </w:div>
    <w:div w:id="199511627">
      <w:bodyDiv w:val="1"/>
      <w:marLeft w:val="0"/>
      <w:marRight w:val="0"/>
      <w:marTop w:val="0"/>
      <w:marBottom w:val="0"/>
      <w:divBdr>
        <w:top w:val="none" w:sz="0" w:space="0" w:color="auto"/>
        <w:left w:val="none" w:sz="0" w:space="0" w:color="auto"/>
        <w:bottom w:val="none" w:sz="0" w:space="0" w:color="auto"/>
        <w:right w:val="none" w:sz="0" w:space="0" w:color="auto"/>
      </w:divBdr>
    </w:div>
    <w:div w:id="208423371">
      <w:bodyDiv w:val="1"/>
      <w:marLeft w:val="0"/>
      <w:marRight w:val="0"/>
      <w:marTop w:val="0"/>
      <w:marBottom w:val="0"/>
      <w:divBdr>
        <w:top w:val="none" w:sz="0" w:space="0" w:color="auto"/>
        <w:left w:val="none" w:sz="0" w:space="0" w:color="auto"/>
        <w:bottom w:val="none" w:sz="0" w:space="0" w:color="auto"/>
        <w:right w:val="none" w:sz="0" w:space="0" w:color="auto"/>
      </w:divBdr>
    </w:div>
    <w:div w:id="215893891">
      <w:bodyDiv w:val="1"/>
      <w:marLeft w:val="0"/>
      <w:marRight w:val="0"/>
      <w:marTop w:val="0"/>
      <w:marBottom w:val="0"/>
      <w:divBdr>
        <w:top w:val="none" w:sz="0" w:space="0" w:color="auto"/>
        <w:left w:val="none" w:sz="0" w:space="0" w:color="auto"/>
        <w:bottom w:val="none" w:sz="0" w:space="0" w:color="auto"/>
        <w:right w:val="none" w:sz="0" w:space="0" w:color="auto"/>
      </w:divBdr>
    </w:div>
    <w:div w:id="218905534">
      <w:bodyDiv w:val="1"/>
      <w:marLeft w:val="0"/>
      <w:marRight w:val="0"/>
      <w:marTop w:val="0"/>
      <w:marBottom w:val="0"/>
      <w:divBdr>
        <w:top w:val="none" w:sz="0" w:space="0" w:color="auto"/>
        <w:left w:val="none" w:sz="0" w:space="0" w:color="auto"/>
        <w:bottom w:val="none" w:sz="0" w:space="0" w:color="auto"/>
        <w:right w:val="none" w:sz="0" w:space="0" w:color="auto"/>
      </w:divBdr>
    </w:div>
    <w:div w:id="226065203">
      <w:bodyDiv w:val="1"/>
      <w:marLeft w:val="0"/>
      <w:marRight w:val="0"/>
      <w:marTop w:val="0"/>
      <w:marBottom w:val="0"/>
      <w:divBdr>
        <w:top w:val="none" w:sz="0" w:space="0" w:color="auto"/>
        <w:left w:val="none" w:sz="0" w:space="0" w:color="auto"/>
        <w:bottom w:val="none" w:sz="0" w:space="0" w:color="auto"/>
        <w:right w:val="none" w:sz="0" w:space="0" w:color="auto"/>
      </w:divBdr>
    </w:div>
    <w:div w:id="233126828">
      <w:bodyDiv w:val="1"/>
      <w:marLeft w:val="0"/>
      <w:marRight w:val="0"/>
      <w:marTop w:val="0"/>
      <w:marBottom w:val="0"/>
      <w:divBdr>
        <w:top w:val="none" w:sz="0" w:space="0" w:color="auto"/>
        <w:left w:val="none" w:sz="0" w:space="0" w:color="auto"/>
        <w:bottom w:val="none" w:sz="0" w:space="0" w:color="auto"/>
        <w:right w:val="none" w:sz="0" w:space="0" w:color="auto"/>
      </w:divBdr>
    </w:div>
    <w:div w:id="237793809">
      <w:bodyDiv w:val="1"/>
      <w:marLeft w:val="0"/>
      <w:marRight w:val="0"/>
      <w:marTop w:val="0"/>
      <w:marBottom w:val="0"/>
      <w:divBdr>
        <w:top w:val="none" w:sz="0" w:space="0" w:color="auto"/>
        <w:left w:val="none" w:sz="0" w:space="0" w:color="auto"/>
        <w:bottom w:val="none" w:sz="0" w:space="0" w:color="auto"/>
        <w:right w:val="none" w:sz="0" w:space="0" w:color="auto"/>
      </w:divBdr>
    </w:div>
    <w:div w:id="242492150">
      <w:bodyDiv w:val="1"/>
      <w:marLeft w:val="0"/>
      <w:marRight w:val="0"/>
      <w:marTop w:val="0"/>
      <w:marBottom w:val="0"/>
      <w:divBdr>
        <w:top w:val="none" w:sz="0" w:space="0" w:color="auto"/>
        <w:left w:val="none" w:sz="0" w:space="0" w:color="auto"/>
        <w:bottom w:val="none" w:sz="0" w:space="0" w:color="auto"/>
        <w:right w:val="none" w:sz="0" w:space="0" w:color="auto"/>
      </w:divBdr>
    </w:div>
    <w:div w:id="247546048">
      <w:bodyDiv w:val="1"/>
      <w:marLeft w:val="0"/>
      <w:marRight w:val="0"/>
      <w:marTop w:val="0"/>
      <w:marBottom w:val="0"/>
      <w:divBdr>
        <w:top w:val="none" w:sz="0" w:space="0" w:color="auto"/>
        <w:left w:val="none" w:sz="0" w:space="0" w:color="auto"/>
        <w:bottom w:val="none" w:sz="0" w:space="0" w:color="auto"/>
        <w:right w:val="none" w:sz="0" w:space="0" w:color="auto"/>
      </w:divBdr>
    </w:div>
    <w:div w:id="255208542">
      <w:bodyDiv w:val="1"/>
      <w:marLeft w:val="0"/>
      <w:marRight w:val="0"/>
      <w:marTop w:val="0"/>
      <w:marBottom w:val="0"/>
      <w:divBdr>
        <w:top w:val="none" w:sz="0" w:space="0" w:color="auto"/>
        <w:left w:val="none" w:sz="0" w:space="0" w:color="auto"/>
        <w:bottom w:val="none" w:sz="0" w:space="0" w:color="auto"/>
        <w:right w:val="none" w:sz="0" w:space="0" w:color="auto"/>
      </w:divBdr>
    </w:div>
    <w:div w:id="272906320">
      <w:bodyDiv w:val="1"/>
      <w:marLeft w:val="0"/>
      <w:marRight w:val="0"/>
      <w:marTop w:val="0"/>
      <w:marBottom w:val="0"/>
      <w:divBdr>
        <w:top w:val="none" w:sz="0" w:space="0" w:color="auto"/>
        <w:left w:val="none" w:sz="0" w:space="0" w:color="auto"/>
        <w:bottom w:val="none" w:sz="0" w:space="0" w:color="auto"/>
        <w:right w:val="none" w:sz="0" w:space="0" w:color="auto"/>
      </w:divBdr>
    </w:div>
    <w:div w:id="274800025">
      <w:bodyDiv w:val="1"/>
      <w:marLeft w:val="0"/>
      <w:marRight w:val="0"/>
      <w:marTop w:val="0"/>
      <w:marBottom w:val="0"/>
      <w:divBdr>
        <w:top w:val="none" w:sz="0" w:space="0" w:color="auto"/>
        <w:left w:val="none" w:sz="0" w:space="0" w:color="auto"/>
        <w:bottom w:val="none" w:sz="0" w:space="0" w:color="auto"/>
        <w:right w:val="none" w:sz="0" w:space="0" w:color="auto"/>
      </w:divBdr>
    </w:div>
    <w:div w:id="275911868">
      <w:bodyDiv w:val="1"/>
      <w:marLeft w:val="0"/>
      <w:marRight w:val="0"/>
      <w:marTop w:val="0"/>
      <w:marBottom w:val="0"/>
      <w:divBdr>
        <w:top w:val="none" w:sz="0" w:space="0" w:color="auto"/>
        <w:left w:val="none" w:sz="0" w:space="0" w:color="auto"/>
        <w:bottom w:val="none" w:sz="0" w:space="0" w:color="auto"/>
        <w:right w:val="none" w:sz="0" w:space="0" w:color="auto"/>
      </w:divBdr>
    </w:div>
    <w:div w:id="291594536">
      <w:bodyDiv w:val="1"/>
      <w:marLeft w:val="0"/>
      <w:marRight w:val="0"/>
      <w:marTop w:val="0"/>
      <w:marBottom w:val="0"/>
      <w:divBdr>
        <w:top w:val="none" w:sz="0" w:space="0" w:color="auto"/>
        <w:left w:val="none" w:sz="0" w:space="0" w:color="auto"/>
        <w:bottom w:val="none" w:sz="0" w:space="0" w:color="auto"/>
        <w:right w:val="none" w:sz="0" w:space="0" w:color="auto"/>
      </w:divBdr>
    </w:div>
    <w:div w:id="294877609">
      <w:bodyDiv w:val="1"/>
      <w:marLeft w:val="0"/>
      <w:marRight w:val="0"/>
      <w:marTop w:val="0"/>
      <w:marBottom w:val="0"/>
      <w:divBdr>
        <w:top w:val="none" w:sz="0" w:space="0" w:color="auto"/>
        <w:left w:val="none" w:sz="0" w:space="0" w:color="auto"/>
        <w:bottom w:val="none" w:sz="0" w:space="0" w:color="auto"/>
        <w:right w:val="none" w:sz="0" w:space="0" w:color="auto"/>
      </w:divBdr>
    </w:div>
    <w:div w:id="296689298">
      <w:bodyDiv w:val="1"/>
      <w:marLeft w:val="0"/>
      <w:marRight w:val="0"/>
      <w:marTop w:val="0"/>
      <w:marBottom w:val="0"/>
      <w:divBdr>
        <w:top w:val="none" w:sz="0" w:space="0" w:color="auto"/>
        <w:left w:val="none" w:sz="0" w:space="0" w:color="auto"/>
        <w:bottom w:val="none" w:sz="0" w:space="0" w:color="auto"/>
        <w:right w:val="none" w:sz="0" w:space="0" w:color="auto"/>
      </w:divBdr>
    </w:div>
    <w:div w:id="300038304">
      <w:bodyDiv w:val="1"/>
      <w:marLeft w:val="0"/>
      <w:marRight w:val="0"/>
      <w:marTop w:val="0"/>
      <w:marBottom w:val="0"/>
      <w:divBdr>
        <w:top w:val="none" w:sz="0" w:space="0" w:color="auto"/>
        <w:left w:val="none" w:sz="0" w:space="0" w:color="auto"/>
        <w:bottom w:val="none" w:sz="0" w:space="0" w:color="auto"/>
        <w:right w:val="none" w:sz="0" w:space="0" w:color="auto"/>
      </w:divBdr>
    </w:div>
    <w:div w:id="300965264">
      <w:bodyDiv w:val="1"/>
      <w:marLeft w:val="0"/>
      <w:marRight w:val="0"/>
      <w:marTop w:val="0"/>
      <w:marBottom w:val="0"/>
      <w:divBdr>
        <w:top w:val="none" w:sz="0" w:space="0" w:color="auto"/>
        <w:left w:val="none" w:sz="0" w:space="0" w:color="auto"/>
        <w:bottom w:val="none" w:sz="0" w:space="0" w:color="auto"/>
        <w:right w:val="none" w:sz="0" w:space="0" w:color="auto"/>
      </w:divBdr>
    </w:div>
    <w:div w:id="302007265">
      <w:bodyDiv w:val="1"/>
      <w:marLeft w:val="0"/>
      <w:marRight w:val="0"/>
      <w:marTop w:val="0"/>
      <w:marBottom w:val="0"/>
      <w:divBdr>
        <w:top w:val="none" w:sz="0" w:space="0" w:color="auto"/>
        <w:left w:val="none" w:sz="0" w:space="0" w:color="auto"/>
        <w:bottom w:val="none" w:sz="0" w:space="0" w:color="auto"/>
        <w:right w:val="none" w:sz="0" w:space="0" w:color="auto"/>
      </w:divBdr>
    </w:div>
    <w:div w:id="306326222">
      <w:bodyDiv w:val="1"/>
      <w:marLeft w:val="0"/>
      <w:marRight w:val="0"/>
      <w:marTop w:val="0"/>
      <w:marBottom w:val="0"/>
      <w:divBdr>
        <w:top w:val="none" w:sz="0" w:space="0" w:color="auto"/>
        <w:left w:val="none" w:sz="0" w:space="0" w:color="auto"/>
        <w:bottom w:val="none" w:sz="0" w:space="0" w:color="auto"/>
        <w:right w:val="none" w:sz="0" w:space="0" w:color="auto"/>
      </w:divBdr>
    </w:div>
    <w:div w:id="307907292">
      <w:bodyDiv w:val="1"/>
      <w:marLeft w:val="0"/>
      <w:marRight w:val="0"/>
      <w:marTop w:val="0"/>
      <w:marBottom w:val="0"/>
      <w:divBdr>
        <w:top w:val="none" w:sz="0" w:space="0" w:color="auto"/>
        <w:left w:val="none" w:sz="0" w:space="0" w:color="auto"/>
        <w:bottom w:val="none" w:sz="0" w:space="0" w:color="auto"/>
        <w:right w:val="none" w:sz="0" w:space="0" w:color="auto"/>
      </w:divBdr>
    </w:div>
    <w:div w:id="314072632">
      <w:bodyDiv w:val="1"/>
      <w:marLeft w:val="0"/>
      <w:marRight w:val="0"/>
      <w:marTop w:val="0"/>
      <w:marBottom w:val="0"/>
      <w:divBdr>
        <w:top w:val="none" w:sz="0" w:space="0" w:color="auto"/>
        <w:left w:val="none" w:sz="0" w:space="0" w:color="auto"/>
        <w:bottom w:val="none" w:sz="0" w:space="0" w:color="auto"/>
        <w:right w:val="none" w:sz="0" w:space="0" w:color="auto"/>
      </w:divBdr>
    </w:div>
    <w:div w:id="316691399">
      <w:bodyDiv w:val="1"/>
      <w:marLeft w:val="0"/>
      <w:marRight w:val="0"/>
      <w:marTop w:val="0"/>
      <w:marBottom w:val="0"/>
      <w:divBdr>
        <w:top w:val="none" w:sz="0" w:space="0" w:color="auto"/>
        <w:left w:val="none" w:sz="0" w:space="0" w:color="auto"/>
        <w:bottom w:val="none" w:sz="0" w:space="0" w:color="auto"/>
        <w:right w:val="none" w:sz="0" w:space="0" w:color="auto"/>
      </w:divBdr>
    </w:div>
    <w:div w:id="317462782">
      <w:bodyDiv w:val="1"/>
      <w:marLeft w:val="0"/>
      <w:marRight w:val="0"/>
      <w:marTop w:val="0"/>
      <w:marBottom w:val="0"/>
      <w:divBdr>
        <w:top w:val="none" w:sz="0" w:space="0" w:color="auto"/>
        <w:left w:val="none" w:sz="0" w:space="0" w:color="auto"/>
        <w:bottom w:val="none" w:sz="0" w:space="0" w:color="auto"/>
        <w:right w:val="none" w:sz="0" w:space="0" w:color="auto"/>
      </w:divBdr>
    </w:div>
    <w:div w:id="322123600">
      <w:bodyDiv w:val="1"/>
      <w:marLeft w:val="0"/>
      <w:marRight w:val="0"/>
      <w:marTop w:val="0"/>
      <w:marBottom w:val="0"/>
      <w:divBdr>
        <w:top w:val="none" w:sz="0" w:space="0" w:color="auto"/>
        <w:left w:val="none" w:sz="0" w:space="0" w:color="auto"/>
        <w:bottom w:val="none" w:sz="0" w:space="0" w:color="auto"/>
        <w:right w:val="none" w:sz="0" w:space="0" w:color="auto"/>
      </w:divBdr>
    </w:div>
    <w:div w:id="322971824">
      <w:bodyDiv w:val="1"/>
      <w:marLeft w:val="0"/>
      <w:marRight w:val="0"/>
      <w:marTop w:val="0"/>
      <w:marBottom w:val="0"/>
      <w:divBdr>
        <w:top w:val="none" w:sz="0" w:space="0" w:color="auto"/>
        <w:left w:val="none" w:sz="0" w:space="0" w:color="auto"/>
        <w:bottom w:val="none" w:sz="0" w:space="0" w:color="auto"/>
        <w:right w:val="none" w:sz="0" w:space="0" w:color="auto"/>
      </w:divBdr>
    </w:div>
    <w:div w:id="323122305">
      <w:bodyDiv w:val="1"/>
      <w:marLeft w:val="0"/>
      <w:marRight w:val="0"/>
      <w:marTop w:val="0"/>
      <w:marBottom w:val="0"/>
      <w:divBdr>
        <w:top w:val="none" w:sz="0" w:space="0" w:color="auto"/>
        <w:left w:val="none" w:sz="0" w:space="0" w:color="auto"/>
        <w:bottom w:val="none" w:sz="0" w:space="0" w:color="auto"/>
        <w:right w:val="none" w:sz="0" w:space="0" w:color="auto"/>
      </w:divBdr>
    </w:div>
    <w:div w:id="326055882">
      <w:bodyDiv w:val="1"/>
      <w:marLeft w:val="0"/>
      <w:marRight w:val="0"/>
      <w:marTop w:val="0"/>
      <w:marBottom w:val="0"/>
      <w:divBdr>
        <w:top w:val="none" w:sz="0" w:space="0" w:color="auto"/>
        <w:left w:val="none" w:sz="0" w:space="0" w:color="auto"/>
        <w:bottom w:val="none" w:sz="0" w:space="0" w:color="auto"/>
        <w:right w:val="none" w:sz="0" w:space="0" w:color="auto"/>
      </w:divBdr>
    </w:div>
    <w:div w:id="339042811">
      <w:bodyDiv w:val="1"/>
      <w:marLeft w:val="0"/>
      <w:marRight w:val="0"/>
      <w:marTop w:val="0"/>
      <w:marBottom w:val="0"/>
      <w:divBdr>
        <w:top w:val="none" w:sz="0" w:space="0" w:color="auto"/>
        <w:left w:val="none" w:sz="0" w:space="0" w:color="auto"/>
        <w:bottom w:val="none" w:sz="0" w:space="0" w:color="auto"/>
        <w:right w:val="none" w:sz="0" w:space="0" w:color="auto"/>
      </w:divBdr>
    </w:div>
    <w:div w:id="341592336">
      <w:bodyDiv w:val="1"/>
      <w:marLeft w:val="0"/>
      <w:marRight w:val="0"/>
      <w:marTop w:val="0"/>
      <w:marBottom w:val="0"/>
      <w:divBdr>
        <w:top w:val="none" w:sz="0" w:space="0" w:color="auto"/>
        <w:left w:val="none" w:sz="0" w:space="0" w:color="auto"/>
        <w:bottom w:val="none" w:sz="0" w:space="0" w:color="auto"/>
        <w:right w:val="none" w:sz="0" w:space="0" w:color="auto"/>
      </w:divBdr>
    </w:div>
    <w:div w:id="341667231">
      <w:bodyDiv w:val="1"/>
      <w:marLeft w:val="0"/>
      <w:marRight w:val="0"/>
      <w:marTop w:val="0"/>
      <w:marBottom w:val="0"/>
      <w:divBdr>
        <w:top w:val="none" w:sz="0" w:space="0" w:color="auto"/>
        <w:left w:val="none" w:sz="0" w:space="0" w:color="auto"/>
        <w:bottom w:val="none" w:sz="0" w:space="0" w:color="auto"/>
        <w:right w:val="none" w:sz="0" w:space="0" w:color="auto"/>
      </w:divBdr>
    </w:div>
    <w:div w:id="341904647">
      <w:bodyDiv w:val="1"/>
      <w:marLeft w:val="0"/>
      <w:marRight w:val="0"/>
      <w:marTop w:val="0"/>
      <w:marBottom w:val="0"/>
      <w:divBdr>
        <w:top w:val="none" w:sz="0" w:space="0" w:color="auto"/>
        <w:left w:val="none" w:sz="0" w:space="0" w:color="auto"/>
        <w:bottom w:val="none" w:sz="0" w:space="0" w:color="auto"/>
        <w:right w:val="none" w:sz="0" w:space="0" w:color="auto"/>
      </w:divBdr>
    </w:div>
    <w:div w:id="344984784">
      <w:bodyDiv w:val="1"/>
      <w:marLeft w:val="0"/>
      <w:marRight w:val="0"/>
      <w:marTop w:val="0"/>
      <w:marBottom w:val="0"/>
      <w:divBdr>
        <w:top w:val="none" w:sz="0" w:space="0" w:color="auto"/>
        <w:left w:val="none" w:sz="0" w:space="0" w:color="auto"/>
        <w:bottom w:val="none" w:sz="0" w:space="0" w:color="auto"/>
        <w:right w:val="none" w:sz="0" w:space="0" w:color="auto"/>
      </w:divBdr>
    </w:div>
    <w:div w:id="349796838">
      <w:bodyDiv w:val="1"/>
      <w:marLeft w:val="0"/>
      <w:marRight w:val="0"/>
      <w:marTop w:val="0"/>
      <w:marBottom w:val="0"/>
      <w:divBdr>
        <w:top w:val="none" w:sz="0" w:space="0" w:color="auto"/>
        <w:left w:val="none" w:sz="0" w:space="0" w:color="auto"/>
        <w:bottom w:val="none" w:sz="0" w:space="0" w:color="auto"/>
        <w:right w:val="none" w:sz="0" w:space="0" w:color="auto"/>
      </w:divBdr>
    </w:div>
    <w:div w:id="361056131">
      <w:bodyDiv w:val="1"/>
      <w:marLeft w:val="0"/>
      <w:marRight w:val="0"/>
      <w:marTop w:val="0"/>
      <w:marBottom w:val="0"/>
      <w:divBdr>
        <w:top w:val="none" w:sz="0" w:space="0" w:color="auto"/>
        <w:left w:val="none" w:sz="0" w:space="0" w:color="auto"/>
        <w:bottom w:val="none" w:sz="0" w:space="0" w:color="auto"/>
        <w:right w:val="none" w:sz="0" w:space="0" w:color="auto"/>
      </w:divBdr>
    </w:div>
    <w:div w:id="370346157">
      <w:bodyDiv w:val="1"/>
      <w:marLeft w:val="0"/>
      <w:marRight w:val="0"/>
      <w:marTop w:val="0"/>
      <w:marBottom w:val="0"/>
      <w:divBdr>
        <w:top w:val="none" w:sz="0" w:space="0" w:color="auto"/>
        <w:left w:val="none" w:sz="0" w:space="0" w:color="auto"/>
        <w:bottom w:val="none" w:sz="0" w:space="0" w:color="auto"/>
        <w:right w:val="none" w:sz="0" w:space="0" w:color="auto"/>
      </w:divBdr>
    </w:div>
    <w:div w:id="370613826">
      <w:bodyDiv w:val="1"/>
      <w:marLeft w:val="0"/>
      <w:marRight w:val="0"/>
      <w:marTop w:val="0"/>
      <w:marBottom w:val="0"/>
      <w:divBdr>
        <w:top w:val="none" w:sz="0" w:space="0" w:color="auto"/>
        <w:left w:val="none" w:sz="0" w:space="0" w:color="auto"/>
        <w:bottom w:val="none" w:sz="0" w:space="0" w:color="auto"/>
        <w:right w:val="none" w:sz="0" w:space="0" w:color="auto"/>
      </w:divBdr>
    </w:div>
    <w:div w:id="379744350">
      <w:bodyDiv w:val="1"/>
      <w:marLeft w:val="0"/>
      <w:marRight w:val="0"/>
      <w:marTop w:val="0"/>
      <w:marBottom w:val="0"/>
      <w:divBdr>
        <w:top w:val="none" w:sz="0" w:space="0" w:color="auto"/>
        <w:left w:val="none" w:sz="0" w:space="0" w:color="auto"/>
        <w:bottom w:val="none" w:sz="0" w:space="0" w:color="auto"/>
        <w:right w:val="none" w:sz="0" w:space="0" w:color="auto"/>
      </w:divBdr>
    </w:div>
    <w:div w:id="382369299">
      <w:bodyDiv w:val="1"/>
      <w:marLeft w:val="0"/>
      <w:marRight w:val="0"/>
      <w:marTop w:val="0"/>
      <w:marBottom w:val="0"/>
      <w:divBdr>
        <w:top w:val="none" w:sz="0" w:space="0" w:color="auto"/>
        <w:left w:val="none" w:sz="0" w:space="0" w:color="auto"/>
        <w:bottom w:val="none" w:sz="0" w:space="0" w:color="auto"/>
        <w:right w:val="none" w:sz="0" w:space="0" w:color="auto"/>
      </w:divBdr>
    </w:div>
    <w:div w:id="383333675">
      <w:bodyDiv w:val="1"/>
      <w:marLeft w:val="0"/>
      <w:marRight w:val="0"/>
      <w:marTop w:val="0"/>
      <w:marBottom w:val="0"/>
      <w:divBdr>
        <w:top w:val="none" w:sz="0" w:space="0" w:color="auto"/>
        <w:left w:val="none" w:sz="0" w:space="0" w:color="auto"/>
        <w:bottom w:val="none" w:sz="0" w:space="0" w:color="auto"/>
        <w:right w:val="none" w:sz="0" w:space="0" w:color="auto"/>
      </w:divBdr>
    </w:div>
    <w:div w:id="384139263">
      <w:bodyDiv w:val="1"/>
      <w:marLeft w:val="0"/>
      <w:marRight w:val="0"/>
      <w:marTop w:val="0"/>
      <w:marBottom w:val="0"/>
      <w:divBdr>
        <w:top w:val="none" w:sz="0" w:space="0" w:color="auto"/>
        <w:left w:val="none" w:sz="0" w:space="0" w:color="auto"/>
        <w:bottom w:val="none" w:sz="0" w:space="0" w:color="auto"/>
        <w:right w:val="none" w:sz="0" w:space="0" w:color="auto"/>
      </w:divBdr>
    </w:div>
    <w:div w:id="389574047">
      <w:bodyDiv w:val="1"/>
      <w:marLeft w:val="0"/>
      <w:marRight w:val="0"/>
      <w:marTop w:val="0"/>
      <w:marBottom w:val="0"/>
      <w:divBdr>
        <w:top w:val="none" w:sz="0" w:space="0" w:color="auto"/>
        <w:left w:val="none" w:sz="0" w:space="0" w:color="auto"/>
        <w:bottom w:val="none" w:sz="0" w:space="0" w:color="auto"/>
        <w:right w:val="none" w:sz="0" w:space="0" w:color="auto"/>
      </w:divBdr>
    </w:div>
    <w:div w:id="394476858">
      <w:bodyDiv w:val="1"/>
      <w:marLeft w:val="0"/>
      <w:marRight w:val="0"/>
      <w:marTop w:val="0"/>
      <w:marBottom w:val="0"/>
      <w:divBdr>
        <w:top w:val="none" w:sz="0" w:space="0" w:color="auto"/>
        <w:left w:val="none" w:sz="0" w:space="0" w:color="auto"/>
        <w:bottom w:val="none" w:sz="0" w:space="0" w:color="auto"/>
        <w:right w:val="none" w:sz="0" w:space="0" w:color="auto"/>
      </w:divBdr>
    </w:div>
    <w:div w:id="396321037">
      <w:bodyDiv w:val="1"/>
      <w:marLeft w:val="0"/>
      <w:marRight w:val="0"/>
      <w:marTop w:val="0"/>
      <w:marBottom w:val="0"/>
      <w:divBdr>
        <w:top w:val="none" w:sz="0" w:space="0" w:color="auto"/>
        <w:left w:val="none" w:sz="0" w:space="0" w:color="auto"/>
        <w:bottom w:val="none" w:sz="0" w:space="0" w:color="auto"/>
        <w:right w:val="none" w:sz="0" w:space="0" w:color="auto"/>
      </w:divBdr>
    </w:div>
    <w:div w:id="398212698">
      <w:bodyDiv w:val="1"/>
      <w:marLeft w:val="0"/>
      <w:marRight w:val="0"/>
      <w:marTop w:val="0"/>
      <w:marBottom w:val="0"/>
      <w:divBdr>
        <w:top w:val="none" w:sz="0" w:space="0" w:color="auto"/>
        <w:left w:val="none" w:sz="0" w:space="0" w:color="auto"/>
        <w:bottom w:val="none" w:sz="0" w:space="0" w:color="auto"/>
        <w:right w:val="none" w:sz="0" w:space="0" w:color="auto"/>
      </w:divBdr>
    </w:div>
    <w:div w:id="401411082">
      <w:bodyDiv w:val="1"/>
      <w:marLeft w:val="0"/>
      <w:marRight w:val="0"/>
      <w:marTop w:val="0"/>
      <w:marBottom w:val="0"/>
      <w:divBdr>
        <w:top w:val="none" w:sz="0" w:space="0" w:color="auto"/>
        <w:left w:val="none" w:sz="0" w:space="0" w:color="auto"/>
        <w:bottom w:val="none" w:sz="0" w:space="0" w:color="auto"/>
        <w:right w:val="none" w:sz="0" w:space="0" w:color="auto"/>
      </w:divBdr>
    </w:div>
    <w:div w:id="401605595">
      <w:bodyDiv w:val="1"/>
      <w:marLeft w:val="0"/>
      <w:marRight w:val="0"/>
      <w:marTop w:val="0"/>
      <w:marBottom w:val="0"/>
      <w:divBdr>
        <w:top w:val="none" w:sz="0" w:space="0" w:color="auto"/>
        <w:left w:val="none" w:sz="0" w:space="0" w:color="auto"/>
        <w:bottom w:val="none" w:sz="0" w:space="0" w:color="auto"/>
        <w:right w:val="none" w:sz="0" w:space="0" w:color="auto"/>
      </w:divBdr>
    </w:div>
    <w:div w:id="402719927">
      <w:bodyDiv w:val="1"/>
      <w:marLeft w:val="0"/>
      <w:marRight w:val="0"/>
      <w:marTop w:val="0"/>
      <w:marBottom w:val="0"/>
      <w:divBdr>
        <w:top w:val="none" w:sz="0" w:space="0" w:color="auto"/>
        <w:left w:val="none" w:sz="0" w:space="0" w:color="auto"/>
        <w:bottom w:val="none" w:sz="0" w:space="0" w:color="auto"/>
        <w:right w:val="none" w:sz="0" w:space="0" w:color="auto"/>
      </w:divBdr>
    </w:div>
    <w:div w:id="403644125">
      <w:bodyDiv w:val="1"/>
      <w:marLeft w:val="0"/>
      <w:marRight w:val="0"/>
      <w:marTop w:val="0"/>
      <w:marBottom w:val="0"/>
      <w:divBdr>
        <w:top w:val="none" w:sz="0" w:space="0" w:color="auto"/>
        <w:left w:val="none" w:sz="0" w:space="0" w:color="auto"/>
        <w:bottom w:val="none" w:sz="0" w:space="0" w:color="auto"/>
        <w:right w:val="none" w:sz="0" w:space="0" w:color="auto"/>
      </w:divBdr>
    </w:div>
    <w:div w:id="404033081">
      <w:bodyDiv w:val="1"/>
      <w:marLeft w:val="0"/>
      <w:marRight w:val="0"/>
      <w:marTop w:val="0"/>
      <w:marBottom w:val="0"/>
      <w:divBdr>
        <w:top w:val="none" w:sz="0" w:space="0" w:color="auto"/>
        <w:left w:val="none" w:sz="0" w:space="0" w:color="auto"/>
        <w:bottom w:val="none" w:sz="0" w:space="0" w:color="auto"/>
        <w:right w:val="none" w:sz="0" w:space="0" w:color="auto"/>
      </w:divBdr>
    </w:div>
    <w:div w:id="405616534">
      <w:bodyDiv w:val="1"/>
      <w:marLeft w:val="0"/>
      <w:marRight w:val="0"/>
      <w:marTop w:val="0"/>
      <w:marBottom w:val="0"/>
      <w:divBdr>
        <w:top w:val="none" w:sz="0" w:space="0" w:color="auto"/>
        <w:left w:val="none" w:sz="0" w:space="0" w:color="auto"/>
        <w:bottom w:val="none" w:sz="0" w:space="0" w:color="auto"/>
        <w:right w:val="none" w:sz="0" w:space="0" w:color="auto"/>
      </w:divBdr>
    </w:div>
    <w:div w:id="406077193">
      <w:bodyDiv w:val="1"/>
      <w:marLeft w:val="0"/>
      <w:marRight w:val="0"/>
      <w:marTop w:val="0"/>
      <w:marBottom w:val="0"/>
      <w:divBdr>
        <w:top w:val="none" w:sz="0" w:space="0" w:color="auto"/>
        <w:left w:val="none" w:sz="0" w:space="0" w:color="auto"/>
        <w:bottom w:val="none" w:sz="0" w:space="0" w:color="auto"/>
        <w:right w:val="none" w:sz="0" w:space="0" w:color="auto"/>
      </w:divBdr>
    </w:div>
    <w:div w:id="408506809">
      <w:bodyDiv w:val="1"/>
      <w:marLeft w:val="0"/>
      <w:marRight w:val="0"/>
      <w:marTop w:val="0"/>
      <w:marBottom w:val="0"/>
      <w:divBdr>
        <w:top w:val="none" w:sz="0" w:space="0" w:color="auto"/>
        <w:left w:val="none" w:sz="0" w:space="0" w:color="auto"/>
        <w:bottom w:val="none" w:sz="0" w:space="0" w:color="auto"/>
        <w:right w:val="none" w:sz="0" w:space="0" w:color="auto"/>
      </w:divBdr>
    </w:div>
    <w:div w:id="410586444">
      <w:bodyDiv w:val="1"/>
      <w:marLeft w:val="0"/>
      <w:marRight w:val="0"/>
      <w:marTop w:val="0"/>
      <w:marBottom w:val="0"/>
      <w:divBdr>
        <w:top w:val="none" w:sz="0" w:space="0" w:color="auto"/>
        <w:left w:val="none" w:sz="0" w:space="0" w:color="auto"/>
        <w:bottom w:val="none" w:sz="0" w:space="0" w:color="auto"/>
        <w:right w:val="none" w:sz="0" w:space="0" w:color="auto"/>
      </w:divBdr>
      <w:divsChild>
        <w:div w:id="776995129">
          <w:marLeft w:val="0"/>
          <w:marRight w:val="0"/>
          <w:marTop w:val="0"/>
          <w:marBottom w:val="0"/>
          <w:divBdr>
            <w:top w:val="none" w:sz="0" w:space="0" w:color="auto"/>
            <w:left w:val="none" w:sz="0" w:space="0" w:color="auto"/>
            <w:bottom w:val="none" w:sz="0" w:space="0" w:color="auto"/>
            <w:right w:val="none" w:sz="0" w:space="0" w:color="auto"/>
          </w:divBdr>
        </w:div>
        <w:div w:id="2021613879">
          <w:marLeft w:val="0"/>
          <w:marRight w:val="0"/>
          <w:marTop w:val="0"/>
          <w:marBottom w:val="0"/>
          <w:divBdr>
            <w:top w:val="none" w:sz="0" w:space="0" w:color="auto"/>
            <w:left w:val="none" w:sz="0" w:space="0" w:color="auto"/>
            <w:bottom w:val="none" w:sz="0" w:space="0" w:color="auto"/>
            <w:right w:val="none" w:sz="0" w:space="0" w:color="auto"/>
          </w:divBdr>
        </w:div>
        <w:div w:id="1058477974">
          <w:marLeft w:val="0"/>
          <w:marRight w:val="0"/>
          <w:marTop w:val="0"/>
          <w:marBottom w:val="0"/>
          <w:divBdr>
            <w:top w:val="none" w:sz="0" w:space="0" w:color="auto"/>
            <w:left w:val="none" w:sz="0" w:space="0" w:color="auto"/>
            <w:bottom w:val="none" w:sz="0" w:space="0" w:color="auto"/>
            <w:right w:val="none" w:sz="0" w:space="0" w:color="auto"/>
          </w:divBdr>
        </w:div>
      </w:divsChild>
    </w:div>
    <w:div w:id="412895241">
      <w:bodyDiv w:val="1"/>
      <w:marLeft w:val="0"/>
      <w:marRight w:val="0"/>
      <w:marTop w:val="0"/>
      <w:marBottom w:val="0"/>
      <w:divBdr>
        <w:top w:val="none" w:sz="0" w:space="0" w:color="auto"/>
        <w:left w:val="none" w:sz="0" w:space="0" w:color="auto"/>
        <w:bottom w:val="none" w:sz="0" w:space="0" w:color="auto"/>
        <w:right w:val="none" w:sz="0" w:space="0" w:color="auto"/>
      </w:divBdr>
    </w:div>
    <w:div w:id="415984171">
      <w:bodyDiv w:val="1"/>
      <w:marLeft w:val="0"/>
      <w:marRight w:val="0"/>
      <w:marTop w:val="0"/>
      <w:marBottom w:val="0"/>
      <w:divBdr>
        <w:top w:val="none" w:sz="0" w:space="0" w:color="auto"/>
        <w:left w:val="none" w:sz="0" w:space="0" w:color="auto"/>
        <w:bottom w:val="none" w:sz="0" w:space="0" w:color="auto"/>
        <w:right w:val="none" w:sz="0" w:space="0" w:color="auto"/>
      </w:divBdr>
    </w:div>
    <w:div w:id="418403742">
      <w:bodyDiv w:val="1"/>
      <w:marLeft w:val="0"/>
      <w:marRight w:val="0"/>
      <w:marTop w:val="0"/>
      <w:marBottom w:val="0"/>
      <w:divBdr>
        <w:top w:val="none" w:sz="0" w:space="0" w:color="auto"/>
        <w:left w:val="none" w:sz="0" w:space="0" w:color="auto"/>
        <w:bottom w:val="none" w:sz="0" w:space="0" w:color="auto"/>
        <w:right w:val="none" w:sz="0" w:space="0" w:color="auto"/>
      </w:divBdr>
    </w:div>
    <w:div w:id="419058573">
      <w:bodyDiv w:val="1"/>
      <w:marLeft w:val="0"/>
      <w:marRight w:val="0"/>
      <w:marTop w:val="0"/>
      <w:marBottom w:val="0"/>
      <w:divBdr>
        <w:top w:val="none" w:sz="0" w:space="0" w:color="auto"/>
        <w:left w:val="none" w:sz="0" w:space="0" w:color="auto"/>
        <w:bottom w:val="none" w:sz="0" w:space="0" w:color="auto"/>
        <w:right w:val="none" w:sz="0" w:space="0" w:color="auto"/>
      </w:divBdr>
      <w:divsChild>
        <w:div w:id="1439718103">
          <w:marLeft w:val="0"/>
          <w:marRight w:val="0"/>
          <w:marTop w:val="0"/>
          <w:marBottom w:val="0"/>
          <w:divBdr>
            <w:top w:val="none" w:sz="0" w:space="0" w:color="auto"/>
            <w:left w:val="none" w:sz="0" w:space="0" w:color="auto"/>
            <w:bottom w:val="none" w:sz="0" w:space="0" w:color="auto"/>
            <w:right w:val="none" w:sz="0" w:space="0" w:color="auto"/>
          </w:divBdr>
          <w:divsChild>
            <w:div w:id="571744264">
              <w:marLeft w:val="0"/>
              <w:marRight w:val="0"/>
              <w:marTop w:val="0"/>
              <w:marBottom w:val="0"/>
              <w:divBdr>
                <w:top w:val="none" w:sz="0" w:space="0" w:color="auto"/>
                <w:left w:val="none" w:sz="0" w:space="0" w:color="auto"/>
                <w:bottom w:val="none" w:sz="0" w:space="0" w:color="auto"/>
                <w:right w:val="none" w:sz="0" w:space="0" w:color="auto"/>
              </w:divBdr>
              <w:divsChild>
                <w:div w:id="1721436442">
                  <w:marLeft w:val="0"/>
                  <w:marRight w:val="0"/>
                  <w:marTop w:val="0"/>
                  <w:marBottom w:val="0"/>
                  <w:divBdr>
                    <w:top w:val="none" w:sz="0" w:space="0" w:color="auto"/>
                    <w:left w:val="none" w:sz="0" w:space="0" w:color="auto"/>
                    <w:bottom w:val="none" w:sz="0" w:space="0" w:color="auto"/>
                    <w:right w:val="none" w:sz="0" w:space="0" w:color="auto"/>
                  </w:divBdr>
                  <w:divsChild>
                    <w:div w:id="390233576">
                      <w:marLeft w:val="0"/>
                      <w:marRight w:val="0"/>
                      <w:marTop w:val="0"/>
                      <w:marBottom w:val="0"/>
                      <w:divBdr>
                        <w:top w:val="none" w:sz="0" w:space="0" w:color="auto"/>
                        <w:left w:val="none" w:sz="0" w:space="0" w:color="auto"/>
                        <w:bottom w:val="none" w:sz="0" w:space="0" w:color="auto"/>
                        <w:right w:val="none" w:sz="0" w:space="0" w:color="auto"/>
                      </w:divBdr>
                      <w:divsChild>
                        <w:div w:id="1570115722">
                          <w:marLeft w:val="0"/>
                          <w:marRight w:val="0"/>
                          <w:marTop w:val="0"/>
                          <w:marBottom w:val="0"/>
                          <w:divBdr>
                            <w:top w:val="none" w:sz="0" w:space="0" w:color="auto"/>
                            <w:left w:val="none" w:sz="0" w:space="0" w:color="auto"/>
                            <w:bottom w:val="none" w:sz="0" w:space="0" w:color="auto"/>
                            <w:right w:val="none" w:sz="0" w:space="0" w:color="auto"/>
                          </w:divBdr>
                          <w:divsChild>
                            <w:div w:id="1658268040">
                              <w:marLeft w:val="0"/>
                              <w:marRight w:val="0"/>
                              <w:marTop w:val="0"/>
                              <w:marBottom w:val="0"/>
                              <w:divBdr>
                                <w:top w:val="none" w:sz="0" w:space="0" w:color="auto"/>
                                <w:left w:val="none" w:sz="0" w:space="0" w:color="auto"/>
                                <w:bottom w:val="none" w:sz="0" w:space="0" w:color="auto"/>
                                <w:right w:val="none" w:sz="0" w:space="0" w:color="auto"/>
                              </w:divBdr>
                              <w:divsChild>
                                <w:div w:id="911963700">
                                  <w:marLeft w:val="0"/>
                                  <w:marRight w:val="0"/>
                                  <w:marTop w:val="0"/>
                                  <w:marBottom w:val="0"/>
                                  <w:divBdr>
                                    <w:top w:val="none" w:sz="0" w:space="0" w:color="auto"/>
                                    <w:left w:val="none" w:sz="0" w:space="0" w:color="auto"/>
                                    <w:bottom w:val="none" w:sz="0" w:space="0" w:color="auto"/>
                                    <w:right w:val="none" w:sz="0" w:space="0" w:color="auto"/>
                                  </w:divBdr>
                                  <w:divsChild>
                                    <w:div w:id="1128428170">
                                      <w:marLeft w:val="0"/>
                                      <w:marRight w:val="0"/>
                                      <w:marTop w:val="0"/>
                                      <w:marBottom w:val="0"/>
                                      <w:divBdr>
                                        <w:top w:val="none" w:sz="0" w:space="0" w:color="auto"/>
                                        <w:left w:val="none" w:sz="0" w:space="0" w:color="auto"/>
                                        <w:bottom w:val="none" w:sz="0" w:space="0" w:color="auto"/>
                                        <w:right w:val="none" w:sz="0" w:space="0" w:color="auto"/>
                                      </w:divBdr>
                                      <w:divsChild>
                                        <w:div w:id="583300716">
                                          <w:marLeft w:val="0"/>
                                          <w:marRight w:val="0"/>
                                          <w:marTop w:val="0"/>
                                          <w:marBottom w:val="0"/>
                                          <w:divBdr>
                                            <w:top w:val="none" w:sz="0" w:space="0" w:color="auto"/>
                                            <w:left w:val="none" w:sz="0" w:space="0" w:color="auto"/>
                                            <w:bottom w:val="none" w:sz="0" w:space="0" w:color="auto"/>
                                            <w:right w:val="none" w:sz="0" w:space="0" w:color="auto"/>
                                          </w:divBdr>
                                          <w:divsChild>
                                            <w:div w:id="1142887436">
                                              <w:marLeft w:val="0"/>
                                              <w:marRight w:val="0"/>
                                              <w:marTop w:val="0"/>
                                              <w:marBottom w:val="0"/>
                                              <w:divBdr>
                                                <w:top w:val="none" w:sz="0" w:space="0" w:color="auto"/>
                                                <w:left w:val="none" w:sz="0" w:space="0" w:color="auto"/>
                                                <w:bottom w:val="none" w:sz="0" w:space="0" w:color="auto"/>
                                                <w:right w:val="none" w:sz="0" w:space="0" w:color="auto"/>
                                              </w:divBdr>
                                              <w:divsChild>
                                                <w:div w:id="217713890">
                                                  <w:marLeft w:val="0"/>
                                                  <w:marRight w:val="0"/>
                                                  <w:marTop w:val="0"/>
                                                  <w:marBottom w:val="0"/>
                                                  <w:divBdr>
                                                    <w:top w:val="none" w:sz="0" w:space="0" w:color="auto"/>
                                                    <w:left w:val="none" w:sz="0" w:space="0" w:color="auto"/>
                                                    <w:bottom w:val="none" w:sz="0" w:space="0" w:color="auto"/>
                                                    <w:right w:val="none" w:sz="0" w:space="0" w:color="auto"/>
                                                  </w:divBdr>
                                                  <w:divsChild>
                                                    <w:div w:id="1743864640">
                                                      <w:marLeft w:val="0"/>
                                                      <w:marRight w:val="0"/>
                                                      <w:marTop w:val="0"/>
                                                      <w:marBottom w:val="0"/>
                                                      <w:divBdr>
                                                        <w:top w:val="none" w:sz="0" w:space="0" w:color="auto"/>
                                                        <w:left w:val="none" w:sz="0" w:space="0" w:color="auto"/>
                                                        <w:bottom w:val="none" w:sz="0" w:space="0" w:color="auto"/>
                                                        <w:right w:val="none" w:sz="0" w:space="0" w:color="auto"/>
                                                      </w:divBdr>
                                                      <w:divsChild>
                                                        <w:div w:id="80315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695961">
      <w:bodyDiv w:val="1"/>
      <w:marLeft w:val="0"/>
      <w:marRight w:val="0"/>
      <w:marTop w:val="0"/>
      <w:marBottom w:val="0"/>
      <w:divBdr>
        <w:top w:val="none" w:sz="0" w:space="0" w:color="auto"/>
        <w:left w:val="none" w:sz="0" w:space="0" w:color="auto"/>
        <w:bottom w:val="none" w:sz="0" w:space="0" w:color="auto"/>
        <w:right w:val="none" w:sz="0" w:space="0" w:color="auto"/>
      </w:divBdr>
    </w:div>
    <w:div w:id="429399493">
      <w:bodyDiv w:val="1"/>
      <w:marLeft w:val="0"/>
      <w:marRight w:val="0"/>
      <w:marTop w:val="0"/>
      <w:marBottom w:val="0"/>
      <w:divBdr>
        <w:top w:val="none" w:sz="0" w:space="0" w:color="auto"/>
        <w:left w:val="none" w:sz="0" w:space="0" w:color="auto"/>
        <w:bottom w:val="none" w:sz="0" w:space="0" w:color="auto"/>
        <w:right w:val="none" w:sz="0" w:space="0" w:color="auto"/>
      </w:divBdr>
    </w:div>
    <w:div w:id="440489090">
      <w:bodyDiv w:val="1"/>
      <w:marLeft w:val="0"/>
      <w:marRight w:val="0"/>
      <w:marTop w:val="0"/>
      <w:marBottom w:val="0"/>
      <w:divBdr>
        <w:top w:val="none" w:sz="0" w:space="0" w:color="auto"/>
        <w:left w:val="none" w:sz="0" w:space="0" w:color="auto"/>
        <w:bottom w:val="none" w:sz="0" w:space="0" w:color="auto"/>
        <w:right w:val="none" w:sz="0" w:space="0" w:color="auto"/>
      </w:divBdr>
    </w:div>
    <w:div w:id="447090151">
      <w:bodyDiv w:val="1"/>
      <w:marLeft w:val="0"/>
      <w:marRight w:val="0"/>
      <w:marTop w:val="0"/>
      <w:marBottom w:val="0"/>
      <w:divBdr>
        <w:top w:val="none" w:sz="0" w:space="0" w:color="auto"/>
        <w:left w:val="none" w:sz="0" w:space="0" w:color="auto"/>
        <w:bottom w:val="none" w:sz="0" w:space="0" w:color="auto"/>
        <w:right w:val="none" w:sz="0" w:space="0" w:color="auto"/>
      </w:divBdr>
    </w:div>
    <w:div w:id="452750291">
      <w:bodyDiv w:val="1"/>
      <w:marLeft w:val="0"/>
      <w:marRight w:val="0"/>
      <w:marTop w:val="0"/>
      <w:marBottom w:val="0"/>
      <w:divBdr>
        <w:top w:val="none" w:sz="0" w:space="0" w:color="auto"/>
        <w:left w:val="none" w:sz="0" w:space="0" w:color="auto"/>
        <w:bottom w:val="none" w:sz="0" w:space="0" w:color="auto"/>
        <w:right w:val="none" w:sz="0" w:space="0" w:color="auto"/>
      </w:divBdr>
    </w:div>
    <w:div w:id="453066367">
      <w:bodyDiv w:val="1"/>
      <w:marLeft w:val="0"/>
      <w:marRight w:val="0"/>
      <w:marTop w:val="0"/>
      <w:marBottom w:val="0"/>
      <w:divBdr>
        <w:top w:val="none" w:sz="0" w:space="0" w:color="auto"/>
        <w:left w:val="none" w:sz="0" w:space="0" w:color="auto"/>
        <w:bottom w:val="none" w:sz="0" w:space="0" w:color="auto"/>
        <w:right w:val="none" w:sz="0" w:space="0" w:color="auto"/>
      </w:divBdr>
    </w:div>
    <w:div w:id="456290999">
      <w:bodyDiv w:val="1"/>
      <w:marLeft w:val="0"/>
      <w:marRight w:val="0"/>
      <w:marTop w:val="0"/>
      <w:marBottom w:val="0"/>
      <w:divBdr>
        <w:top w:val="none" w:sz="0" w:space="0" w:color="auto"/>
        <w:left w:val="none" w:sz="0" w:space="0" w:color="auto"/>
        <w:bottom w:val="none" w:sz="0" w:space="0" w:color="auto"/>
        <w:right w:val="none" w:sz="0" w:space="0" w:color="auto"/>
      </w:divBdr>
      <w:divsChild>
        <w:div w:id="910627089">
          <w:marLeft w:val="0"/>
          <w:marRight w:val="0"/>
          <w:marTop w:val="0"/>
          <w:marBottom w:val="0"/>
          <w:divBdr>
            <w:top w:val="none" w:sz="0" w:space="0" w:color="auto"/>
            <w:left w:val="none" w:sz="0" w:space="0" w:color="auto"/>
            <w:bottom w:val="none" w:sz="0" w:space="0" w:color="auto"/>
            <w:right w:val="none" w:sz="0" w:space="0" w:color="auto"/>
          </w:divBdr>
        </w:div>
        <w:div w:id="1926500599">
          <w:marLeft w:val="0"/>
          <w:marRight w:val="0"/>
          <w:marTop w:val="0"/>
          <w:marBottom w:val="0"/>
          <w:divBdr>
            <w:top w:val="none" w:sz="0" w:space="0" w:color="auto"/>
            <w:left w:val="none" w:sz="0" w:space="0" w:color="auto"/>
            <w:bottom w:val="none" w:sz="0" w:space="0" w:color="auto"/>
            <w:right w:val="none" w:sz="0" w:space="0" w:color="auto"/>
          </w:divBdr>
        </w:div>
        <w:div w:id="439491710">
          <w:marLeft w:val="0"/>
          <w:marRight w:val="0"/>
          <w:marTop w:val="0"/>
          <w:marBottom w:val="0"/>
          <w:divBdr>
            <w:top w:val="none" w:sz="0" w:space="0" w:color="auto"/>
            <w:left w:val="none" w:sz="0" w:space="0" w:color="auto"/>
            <w:bottom w:val="none" w:sz="0" w:space="0" w:color="auto"/>
            <w:right w:val="none" w:sz="0" w:space="0" w:color="auto"/>
          </w:divBdr>
        </w:div>
      </w:divsChild>
    </w:div>
    <w:div w:id="457261282">
      <w:bodyDiv w:val="1"/>
      <w:marLeft w:val="0"/>
      <w:marRight w:val="0"/>
      <w:marTop w:val="0"/>
      <w:marBottom w:val="0"/>
      <w:divBdr>
        <w:top w:val="none" w:sz="0" w:space="0" w:color="auto"/>
        <w:left w:val="none" w:sz="0" w:space="0" w:color="auto"/>
        <w:bottom w:val="none" w:sz="0" w:space="0" w:color="auto"/>
        <w:right w:val="none" w:sz="0" w:space="0" w:color="auto"/>
      </w:divBdr>
    </w:div>
    <w:div w:id="463889932">
      <w:bodyDiv w:val="1"/>
      <w:marLeft w:val="0"/>
      <w:marRight w:val="0"/>
      <w:marTop w:val="0"/>
      <w:marBottom w:val="0"/>
      <w:divBdr>
        <w:top w:val="none" w:sz="0" w:space="0" w:color="auto"/>
        <w:left w:val="none" w:sz="0" w:space="0" w:color="auto"/>
        <w:bottom w:val="none" w:sz="0" w:space="0" w:color="auto"/>
        <w:right w:val="none" w:sz="0" w:space="0" w:color="auto"/>
      </w:divBdr>
    </w:div>
    <w:div w:id="488253509">
      <w:bodyDiv w:val="1"/>
      <w:marLeft w:val="0"/>
      <w:marRight w:val="0"/>
      <w:marTop w:val="0"/>
      <w:marBottom w:val="0"/>
      <w:divBdr>
        <w:top w:val="none" w:sz="0" w:space="0" w:color="auto"/>
        <w:left w:val="none" w:sz="0" w:space="0" w:color="auto"/>
        <w:bottom w:val="none" w:sz="0" w:space="0" w:color="auto"/>
        <w:right w:val="none" w:sz="0" w:space="0" w:color="auto"/>
      </w:divBdr>
    </w:div>
    <w:div w:id="491215102">
      <w:bodyDiv w:val="1"/>
      <w:marLeft w:val="0"/>
      <w:marRight w:val="0"/>
      <w:marTop w:val="0"/>
      <w:marBottom w:val="0"/>
      <w:divBdr>
        <w:top w:val="none" w:sz="0" w:space="0" w:color="auto"/>
        <w:left w:val="none" w:sz="0" w:space="0" w:color="auto"/>
        <w:bottom w:val="none" w:sz="0" w:space="0" w:color="auto"/>
        <w:right w:val="none" w:sz="0" w:space="0" w:color="auto"/>
      </w:divBdr>
    </w:div>
    <w:div w:id="491334037">
      <w:bodyDiv w:val="1"/>
      <w:marLeft w:val="0"/>
      <w:marRight w:val="0"/>
      <w:marTop w:val="0"/>
      <w:marBottom w:val="0"/>
      <w:divBdr>
        <w:top w:val="none" w:sz="0" w:space="0" w:color="auto"/>
        <w:left w:val="none" w:sz="0" w:space="0" w:color="auto"/>
        <w:bottom w:val="none" w:sz="0" w:space="0" w:color="auto"/>
        <w:right w:val="none" w:sz="0" w:space="0" w:color="auto"/>
      </w:divBdr>
    </w:div>
    <w:div w:id="491990936">
      <w:bodyDiv w:val="1"/>
      <w:marLeft w:val="0"/>
      <w:marRight w:val="0"/>
      <w:marTop w:val="0"/>
      <w:marBottom w:val="0"/>
      <w:divBdr>
        <w:top w:val="none" w:sz="0" w:space="0" w:color="auto"/>
        <w:left w:val="none" w:sz="0" w:space="0" w:color="auto"/>
        <w:bottom w:val="none" w:sz="0" w:space="0" w:color="auto"/>
        <w:right w:val="none" w:sz="0" w:space="0" w:color="auto"/>
      </w:divBdr>
    </w:div>
    <w:div w:id="492260810">
      <w:bodyDiv w:val="1"/>
      <w:marLeft w:val="0"/>
      <w:marRight w:val="0"/>
      <w:marTop w:val="0"/>
      <w:marBottom w:val="0"/>
      <w:divBdr>
        <w:top w:val="none" w:sz="0" w:space="0" w:color="auto"/>
        <w:left w:val="none" w:sz="0" w:space="0" w:color="auto"/>
        <w:bottom w:val="none" w:sz="0" w:space="0" w:color="auto"/>
        <w:right w:val="none" w:sz="0" w:space="0" w:color="auto"/>
      </w:divBdr>
    </w:div>
    <w:div w:id="504325316">
      <w:bodyDiv w:val="1"/>
      <w:marLeft w:val="0"/>
      <w:marRight w:val="0"/>
      <w:marTop w:val="0"/>
      <w:marBottom w:val="0"/>
      <w:divBdr>
        <w:top w:val="none" w:sz="0" w:space="0" w:color="auto"/>
        <w:left w:val="none" w:sz="0" w:space="0" w:color="auto"/>
        <w:bottom w:val="none" w:sz="0" w:space="0" w:color="auto"/>
        <w:right w:val="none" w:sz="0" w:space="0" w:color="auto"/>
      </w:divBdr>
    </w:div>
    <w:div w:id="526601345">
      <w:bodyDiv w:val="1"/>
      <w:marLeft w:val="0"/>
      <w:marRight w:val="0"/>
      <w:marTop w:val="0"/>
      <w:marBottom w:val="0"/>
      <w:divBdr>
        <w:top w:val="none" w:sz="0" w:space="0" w:color="auto"/>
        <w:left w:val="none" w:sz="0" w:space="0" w:color="auto"/>
        <w:bottom w:val="none" w:sz="0" w:space="0" w:color="auto"/>
        <w:right w:val="none" w:sz="0" w:space="0" w:color="auto"/>
      </w:divBdr>
    </w:div>
    <w:div w:id="528957359">
      <w:bodyDiv w:val="1"/>
      <w:marLeft w:val="0"/>
      <w:marRight w:val="0"/>
      <w:marTop w:val="0"/>
      <w:marBottom w:val="0"/>
      <w:divBdr>
        <w:top w:val="none" w:sz="0" w:space="0" w:color="auto"/>
        <w:left w:val="none" w:sz="0" w:space="0" w:color="auto"/>
        <w:bottom w:val="none" w:sz="0" w:space="0" w:color="auto"/>
        <w:right w:val="none" w:sz="0" w:space="0" w:color="auto"/>
      </w:divBdr>
    </w:div>
    <w:div w:id="536478372">
      <w:bodyDiv w:val="1"/>
      <w:marLeft w:val="0"/>
      <w:marRight w:val="0"/>
      <w:marTop w:val="0"/>
      <w:marBottom w:val="0"/>
      <w:divBdr>
        <w:top w:val="none" w:sz="0" w:space="0" w:color="auto"/>
        <w:left w:val="none" w:sz="0" w:space="0" w:color="auto"/>
        <w:bottom w:val="none" w:sz="0" w:space="0" w:color="auto"/>
        <w:right w:val="none" w:sz="0" w:space="0" w:color="auto"/>
      </w:divBdr>
    </w:div>
    <w:div w:id="538975965">
      <w:bodyDiv w:val="1"/>
      <w:marLeft w:val="0"/>
      <w:marRight w:val="0"/>
      <w:marTop w:val="0"/>
      <w:marBottom w:val="0"/>
      <w:divBdr>
        <w:top w:val="none" w:sz="0" w:space="0" w:color="auto"/>
        <w:left w:val="none" w:sz="0" w:space="0" w:color="auto"/>
        <w:bottom w:val="none" w:sz="0" w:space="0" w:color="auto"/>
        <w:right w:val="none" w:sz="0" w:space="0" w:color="auto"/>
      </w:divBdr>
    </w:div>
    <w:div w:id="550918786">
      <w:bodyDiv w:val="1"/>
      <w:marLeft w:val="0"/>
      <w:marRight w:val="0"/>
      <w:marTop w:val="0"/>
      <w:marBottom w:val="0"/>
      <w:divBdr>
        <w:top w:val="none" w:sz="0" w:space="0" w:color="auto"/>
        <w:left w:val="none" w:sz="0" w:space="0" w:color="auto"/>
        <w:bottom w:val="none" w:sz="0" w:space="0" w:color="auto"/>
        <w:right w:val="none" w:sz="0" w:space="0" w:color="auto"/>
      </w:divBdr>
    </w:div>
    <w:div w:id="551036099">
      <w:bodyDiv w:val="1"/>
      <w:marLeft w:val="0"/>
      <w:marRight w:val="0"/>
      <w:marTop w:val="0"/>
      <w:marBottom w:val="0"/>
      <w:divBdr>
        <w:top w:val="none" w:sz="0" w:space="0" w:color="auto"/>
        <w:left w:val="none" w:sz="0" w:space="0" w:color="auto"/>
        <w:bottom w:val="none" w:sz="0" w:space="0" w:color="auto"/>
        <w:right w:val="none" w:sz="0" w:space="0" w:color="auto"/>
      </w:divBdr>
    </w:div>
    <w:div w:id="556210802">
      <w:bodyDiv w:val="1"/>
      <w:marLeft w:val="0"/>
      <w:marRight w:val="0"/>
      <w:marTop w:val="0"/>
      <w:marBottom w:val="0"/>
      <w:divBdr>
        <w:top w:val="none" w:sz="0" w:space="0" w:color="auto"/>
        <w:left w:val="none" w:sz="0" w:space="0" w:color="auto"/>
        <w:bottom w:val="none" w:sz="0" w:space="0" w:color="auto"/>
        <w:right w:val="none" w:sz="0" w:space="0" w:color="auto"/>
      </w:divBdr>
    </w:div>
    <w:div w:id="556863947">
      <w:bodyDiv w:val="1"/>
      <w:marLeft w:val="0"/>
      <w:marRight w:val="0"/>
      <w:marTop w:val="0"/>
      <w:marBottom w:val="0"/>
      <w:divBdr>
        <w:top w:val="none" w:sz="0" w:space="0" w:color="auto"/>
        <w:left w:val="none" w:sz="0" w:space="0" w:color="auto"/>
        <w:bottom w:val="none" w:sz="0" w:space="0" w:color="auto"/>
        <w:right w:val="none" w:sz="0" w:space="0" w:color="auto"/>
      </w:divBdr>
    </w:div>
    <w:div w:id="558833329">
      <w:bodyDiv w:val="1"/>
      <w:marLeft w:val="0"/>
      <w:marRight w:val="0"/>
      <w:marTop w:val="0"/>
      <w:marBottom w:val="0"/>
      <w:divBdr>
        <w:top w:val="none" w:sz="0" w:space="0" w:color="auto"/>
        <w:left w:val="none" w:sz="0" w:space="0" w:color="auto"/>
        <w:bottom w:val="none" w:sz="0" w:space="0" w:color="auto"/>
        <w:right w:val="none" w:sz="0" w:space="0" w:color="auto"/>
      </w:divBdr>
    </w:div>
    <w:div w:id="579019964">
      <w:bodyDiv w:val="1"/>
      <w:marLeft w:val="0"/>
      <w:marRight w:val="0"/>
      <w:marTop w:val="0"/>
      <w:marBottom w:val="0"/>
      <w:divBdr>
        <w:top w:val="none" w:sz="0" w:space="0" w:color="auto"/>
        <w:left w:val="none" w:sz="0" w:space="0" w:color="auto"/>
        <w:bottom w:val="none" w:sz="0" w:space="0" w:color="auto"/>
        <w:right w:val="none" w:sz="0" w:space="0" w:color="auto"/>
      </w:divBdr>
    </w:div>
    <w:div w:id="581646230">
      <w:bodyDiv w:val="1"/>
      <w:marLeft w:val="0"/>
      <w:marRight w:val="0"/>
      <w:marTop w:val="0"/>
      <w:marBottom w:val="0"/>
      <w:divBdr>
        <w:top w:val="none" w:sz="0" w:space="0" w:color="auto"/>
        <w:left w:val="none" w:sz="0" w:space="0" w:color="auto"/>
        <w:bottom w:val="none" w:sz="0" w:space="0" w:color="auto"/>
        <w:right w:val="none" w:sz="0" w:space="0" w:color="auto"/>
      </w:divBdr>
      <w:divsChild>
        <w:div w:id="26831931">
          <w:marLeft w:val="0"/>
          <w:marRight w:val="0"/>
          <w:marTop w:val="0"/>
          <w:marBottom w:val="0"/>
          <w:divBdr>
            <w:top w:val="none" w:sz="0" w:space="0" w:color="auto"/>
            <w:left w:val="none" w:sz="0" w:space="0" w:color="auto"/>
            <w:bottom w:val="none" w:sz="0" w:space="0" w:color="auto"/>
            <w:right w:val="none" w:sz="0" w:space="0" w:color="auto"/>
          </w:divBdr>
          <w:divsChild>
            <w:div w:id="1129544382">
              <w:marLeft w:val="0"/>
              <w:marRight w:val="0"/>
              <w:marTop w:val="0"/>
              <w:marBottom w:val="0"/>
              <w:divBdr>
                <w:top w:val="none" w:sz="0" w:space="0" w:color="auto"/>
                <w:left w:val="none" w:sz="0" w:space="0" w:color="auto"/>
                <w:bottom w:val="none" w:sz="0" w:space="0" w:color="auto"/>
                <w:right w:val="none" w:sz="0" w:space="0" w:color="auto"/>
              </w:divBdr>
            </w:div>
          </w:divsChild>
        </w:div>
        <w:div w:id="629825138">
          <w:marLeft w:val="0"/>
          <w:marRight w:val="0"/>
          <w:marTop w:val="0"/>
          <w:marBottom w:val="0"/>
          <w:divBdr>
            <w:top w:val="none" w:sz="0" w:space="0" w:color="auto"/>
            <w:left w:val="none" w:sz="0" w:space="0" w:color="auto"/>
            <w:bottom w:val="none" w:sz="0" w:space="0" w:color="auto"/>
            <w:right w:val="none" w:sz="0" w:space="0" w:color="auto"/>
          </w:divBdr>
          <w:divsChild>
            <w:div w:id="1964383311">
              <w:marLeft w:val="0"/>
              <w:marRight w:val="0"/>
              <w:marTop w:val="0"/>
              <w:marBottom w:val="0"/>
              <w:divBdr>
                <w:top w:val="none" w:sz="0" w:space="0" w:color="auto"/>
                <w:left w:val="none" w:sz="0" w:space="0" w:color="auto"/>
                <w:bottom w:val="none" w:sz="0" w:space="0" w:color="auto"/>
                <w:right w:val="none" w:sz="0" w:space="0" w:color="auto"/>
              </w:divBdr>
            </w:div>
          </w:divsChild>
        </w:div>
        <w:div w:id="715543182">
          <w:marLeft w:val="0"/>
          <w:marRight w:val="0"/>
          <w:marTop w:val="0"/>
          <w:marBottom w:val="0"/>
          <w:divBdr>
            <w:top w:val="none" w:sz="0" w:space="0" w:color="auto"/>
            <w:left w:val="none" w:sz="0" w:space="0" w:color="auto"/>
            <w:bottom w:val="none" w:sz="0" w:space="0" w:color="auto"/>
            <w:right w:val="none" w:sz="0" w:space="0" w:color="auto"/>
          </w:divBdr>
          <w:divsChild>
            <w:div w:id="1970628583">
              <w:marLeft w:val="0"/>
              <w:marRight w:val="0"/>
              <w:marTop w:val="0"/>
              <w:marBottom w:val="0"/>
              <w:divBdr>
                <w:top w:val="none" w:sz="0" w:space="0" w:color="auto"/>
                <w:left w:val="none" w:sz="0" w:space="0" w:color="auto"/>
                <w:bottom w:val="none" w:sz="0" w:space="0" w:color="auto"/>
                <w:right w:val="none" w:sz="0" w:space="0" w:color="auto"/>
              </w:divBdr>
            </w:div>
          </w:divsChild>
        </w:div>
        <w:div w:id="1008560396">
          <w:marLeft w:val="0"/>
          <w:marRight w:val="0"/>
          <w:marTop w:val="0"/>
          <w:marBottom w:val="0"/>
          <w:divBdr>
            <w:top w:val="none" w:sz="0" w:space="0" w:color="auto"/>
            <w:left w:val="none" w:sz="0" w:space="0" w:color="auto"/>
            <w:bottom w:val="none" w:sz="0" w:space="0" w:color="auto"/>
            <w:right w:val="none" w:sz="0" w:space="0" w:color="auto"/>
          </w:divBdr>
          <w:divsChild>
            <w:div w:id="14692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3998">
      <w:bodyDiv w:val="1"/>
      <w:marLeft w:val="0"/>
      <w:marRight w:val="0"/>
      <w:marTop w:val="0"/>
      <w:marBottom w:val="0"/>
      <w:divBdr>
        <w:top w:val="none" w:sz="0" w:space="0" w:color="auto"/>
        <w:left w:val="none" w:sz="0" w:space="0" w:color="auto"/>
        <w:bottom w:val="none" w:sz="0" w:space="0" w:color="auto"/>
        <w:right w:val="none" w:sz="0" w:space="0" w:color="auto"/>
      </w:divBdr>
    </w:div>
    <w:div w:id="586302963">
      <w:bodyDiv w:val="1"/>
      <w:marLeft w:val="0"/>
      <w:marRight w:val="0"/>
      <w:marTop w:val="0"/>
      <w:marBottom w:val="0"/>
      <w:divBdr>
        <w:top w:val="none" w:sz="0" w:space="0" w:color="auto"/>
        <w:left w:val="none" w:sz="0" w:space="0" w:color="auto"/>
        <w:bottom w:val="none" w:sz="0" w:space="0" w:color="auto"/>
        <w:right w:val="none" w:sz="0" w:space="0" w:color="auto"/>
      </w:divBdr>
    </w:div>
    <w:div w:id="587809448">
      <w:bodyDiv w:val="1"/>
      <w:marLeft w:val="0"/>
      <w:marRight w:val="0"/>
      <w:marTop w:val="0"/>
      <w:marBottom w:val="0"/>
      <w:divBdr>
        <w:top w:val="none" w:sz="0" w:space="0" w:color="auto"/>
        <w:left w:val="none" w:sz="0" w:space="0" w:color="auto"/>
        <w:bottom w:val="none" w:sz="0" w:space="0" w:color="auto"/>
        <w:right w:val="none" w:sz="0" w:space="0" w:color="auto"/>
      </w:divBdr>
    </w:div>
    <w:div w:id="588539430">
      <w:bodyDiv w:val="1"/>
      <w:marLeft w:val="0"/>
      <w:marRight w:val="0"/>
      <w:marTop w:val="0"/>
      <w:marBottom w:val="0"/>
      <w:divBdr>
        <w:top w:val="none" w:sz="0" w:space="0" w:color="auto"/>
        <w:left w:val="none" w:sz="0" w:space="0" w:color="auto"/>
        <w:bottom w:val="none" w:sz="0" w:space="0" w:color="auto"/>
        <w:right w:val="none" w:sz="0" w:space="0" w:color="auto"/>
      </w:divBdr>
    </w:div>
    <w:div w:id="589587554">
      <w:bodyDiv w:val="1"/>
      <w:marLeft w:val="0"/>
      <w:marRight w:val="0"/>
      <w:marTop w:val="0"/>
      <w:marBottom w:val="0"/>
      <w:divBdr>
        <w:top w:val="none" w:sz="0" w:space="0" w:color="auto"/>
        <w:left w:val="none" w:sz="0" w:space="0" w:color="auto"/>
        <w:bottom w:val="none" w:sz="0" w:space="0" w:color="auto"/>
        <w:right w:val="none" w:sz="0" w:space="0" w:color="auto"/>
      </w:divBdr>
    </w:div>
    <w:div w:id="592276433">
      <w:bodyDiv w:val="1"/>
      <w:marLeft w:val="0"/>
      <w:marRight w:val="0"/>
      <w:marTop w:val="0"/>
      <w:marBottom w:val="0"/>
      <w:divBdr>
        <w:top w:val="none" w:sz="0" w:space="0" w:color="auto"/>
        <w:left w:val="none" w:sz="0" w:space="0" w:color="auto"/>
        <w:bottom w:val="none" w:sz="0" w:space="0" w:color="auto"/>
        <w:right w:val="none" w:sz="0" w:space="0" w:color="auto"/>
      </w:divBdr>
    </w:div>
    <w:div w:id="593830067">
      <w:bodyDiv w:val="1"/>
      <w:marLeft w:val="0"/>
      <w:marRight w:val="0"/>
      <w:marTop w:val="0"/>
      <w:marBottom w:val="0"/>
      <w:divBdr>
        <w:top w:val="none" w:sz="0" w:space="0" w:color="auto"/>
        <w:left w:val="none" w:sz="0" w:space="0" w:color="auto"/>
        <w:bottom w:val="none" w:sz="0" w:space="0" w:color="auto"/>
        <w:right w:val="none" w:sz="0" w:space="0" w:color="auto"/>
      </w:divBdr>
    </w:div>
    <w:div w:id="595213154">
      <w:bodyDiv w:val="1"/>
      <w:marLeft w:val="0"/>
      <w:marRight w:val="0"/>
      <w:marTop w:val="0"/>
      <w:marBottom w:val="0"/>
      <w:divBdr>
        <w:top w:val="none" w:sz="0" w:space="0" w:color="auto"/>
        <w:left w:val="none" w:sz="0" w:space="0" w:color="auto"/>
        <w:bottom w:val="none" w:sz="0" w:space="0" w:color="auto"/>
        <w:right w:val="none" w:sz="0" w:space="0" w:color="auto"/>
      </w:divBdr>
    </w:div>
    <w:div w:id="597175648">
      <w:bodyDiv w:val="1"/>
      <w:marLeft w:val="0"/>
      <w:marRight w:val="0"/>
      <w:marTop w:val="0"/>
      <w:marBottom w:val="0"/>
      <w:divBdr>
        <w:top w:val="none" w:sz="0" w:space="0" w:color="auto"/>
        <w:left w:val="none" w:sz="0" w:space="0" w:color="auto"/>
        <w:bottom w:val="none" w:sz="0" w:space="0" w:color="auto"/>
        <w:right w:val="none" w:sz="0" w:space="0" w:color="auto"/>
      </w:divBdr>
    </w:div>
    <w:div w:id="601188649">
      <w:bodyDiv w:val="1"/>
      <w:marLeft w:val="0"/>
      <w:marRight w:val="0"/>
      <w:marTop w:val="0"/>
      <w:marBottom w:val="0"/>
      <w:divBdr>
        <w:top w:val="none" w:sz="0" w:space="0" w:color="auto"/>
        <w:left w:val="none" w:sz="0" w:space="0" w:color="auto"/>
        <w:bottom w:val="none" w:sz="0" w:space="0" w:color="auto"/>
        <w:right w:val="none" w:sz="0" w:space="0" w:color="auto"/>
      </w:divBdr>
      <w:divsChild>
        <w:div w:id="1404792884">
          <w:marLeft w:val="0"/>
          <w:marRight w:val="0"/>
          <w:marTop w:val="0"/>
          <w:marBottom w:val="0"/>
          <w:divBdr>
            <w:top w:val="none" w:sz="0" w:space="0" w:color="auto"/>
            <w:left w:val="none" w:sz="0" w:space="0" w:color="auto"/>
            <w:bottom w:val="none" w:sz="0" w:space="0" w:color="auto"/>
            <w:right w:val="none" w:sz="0" w:space="0" w:color="auto"/>
          </w:divBdr>
          <w:divsChild>
            <w:div w:id="211088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734">
      <w:bodyDiv w:val="1"/>
      <w:marLeft w:val="0"/>
      <w:marRight w:val="0"/>
      <w:marTop w:val="0"/>
      <w:marBottom w:val="0"/>
      <w:divBdr>
        <w:top w:val="none" w:sz="0" w:space="0" w:color="auto"/>
        <w:left w:val="none" w:sz="0" w:space="0" w:color="auto"/>
        <w:bottom w:val="none" w:sz="0" w:space="0" w:color="auto"/>
        <w:right w:val="none" w:sz="0" w:space="0" w:color="auto"/>
      </w:divBdr>
    </w:div>
    <w:div w:id="606499775">
      <w:bodyDiv w:val="1"/>
      <w:marLeft w:val="0"/>
      <w:marRight w:val="0"/>
      <w:marTop w:val="0"/>
      <w:marBottom w:val="0"/>
      <w:divBdr>
        <w:top w:val="none" w:sz="0" w:space="0" w:color="auto"/>
        <w:left w:val="none" w:sz="0" w:space="0" w:color="auto"/>
        <w:bottom w:val="none" w:sz="0" w:space="0" w:color="auto"/>
        <w:right w:val="none" w:sz="0" w:space="0" w:color="auto"/>
      </w:divBdr>
    </w:div>
    <w:div w:id="609975186">
      <w:bodyDiv w:val="1"/>
      <w:marLeft w:val="0"/>
      <w:marRight w:val="0"/>
      <w:marTop w:val="0"/>
      <w:marBottom w:val="0"/>
      <w:divBdr>
        <w:top w:val="none" w:sz="0" w:space="0" w:color="auto"/>
        <w:left w:val="none" w:sz="0" w:space="0" w:color="auto"/>
        <w:bottom w:val="none" w:sz="0" w:space="0" w:color="auto"/>
        <w:right w:val="none" w:sz="0" w:space="0" w:color="auto"/>
      </w:divBdr>
    </w:div>
    <w:div w:id="610478021">
      <w:bodyDiv w:val="1"/>
      <w:marLeft w:val="0"/>
      <w:marRight w:val="0"/>
      <w:marTop w:val="0"/>
      <w:marBottom w:val="0"/>
      <w:divBdr>
        <w:top w:val="none" w:sz="0" w:space="0" w:color="auto"/>
        <w:left w:val="none" w:sz="0" w:space="0" w:color="auto"/>
        <w:bottom w:val="none" w:sz="0" w:space="0" w:color="auto"/>
        <w:right w:val="none" w:sz="0" w:space="0" w:color="auto"/>
      </w:divBdr>
    </w:div>
    <w:div w:id="610821201">
      <w:bodyDiv w:val="1"/>
      <w:marLeft w:val="0"/>
      <w:marRight w:val="0"/>
      <w:marTop w:val="0"/>
      <w:marBottom w:val="0"/>
      <w:divBdr>
        <w:top w:val="none" w:sz="0" w:space="0" w:color="auto"/>
        <w:left w:val="none" w:sz="0" w:space="0" w:color="auto"/>
        <w:bottom w:val="none" w:sz="0" w:space="0" w:color="auto"/>
        <w:right w:val="none" w:sz="0" w:space="0" w:color="auto"/>
      </w:divBdr>
    </w:div>
    <w:div w:id="612830599">
      <w:bodyDiv w:val="1"/>
      <w:marLeft w:val="0"/>
      <w:marRight w:val="0"/>
      <w:marTop w:val="0"/>
      <w:marBottom w:val="0"/>
      <w:divBdr>
        <w:top w:val="none" w:sz="0" w:space="0" w:color="auto"/>
        <w:left w:val="none" w:sz="0" w:space="0" w:color="auto"/>
        <w:bottom w:val="none" w:sz="0" w:space="0" w:color="auto"/>
        <w:right w:val="none" w:sz="0" w:space="0" w:color="auto"/>
      </w:divBdr>
    </w:div>
    <w:div w:id="613635704">
      <w:bodyDiv w:val="1"/>
      <w:marLeft w:val="0"/>
      <w:marRight w:val="0"/>
      <w:marTop w:val="0"/>
      <w:marBottom w:val="0"/>
      <w:divBdr>
        <w:top w:val="none" w:sz="0" w:space="0" w:color="auto"/>
        <w:left w:val="none" w:sz="0" w:space="0" w:color="auto"/>
        <w:bottom w:val="none" w:sz="0" w:space="0" w:color="auto"/>
        <w:right w:val="none" w:sz="0" w:space="0" w:color="auto"/>
      </w:divBdr>
    </w:div>
    <w:div w:id="623774124">
      <w:bodyDiv w:val="1"/>
      <w:marLeft w:val="0"/>
      <w:marRight w:val="0"/>
      <w:marTop w:val="0"/>
      <w:marBottom w:val="0"/>
      <w:divBdr>
        <w:top w:val="none" w:sz="0" w:space="0" w:color="auto"/>
        <w:left w:val="none" w:sz="0" w:space="0" w:color="auto"/>
        <w:bottom w:val="none" w:sz="0" w:space="0" w:color="auto"/>
        <w:right w:val="none" w:sz="0" w:space="0" w:color="auto"/>
      </w:divBdr>
    </w:div>
    <w:div w:id="630870068">
      <w:bodyDiv w:val="1"/>
      <w:marLeft w:val="0"/>
      <w:marRight w:val="0"/>
      <w:marTop w:val="0"/>
      <w:marBottom w:val="0"/>
      <w:divBdr>
        <w:top w:val="none" w:sz="0" w:space="0" w:color="auto"/>
        <w:left w:val="none" w:sz="0" w:space="0" w:color="auto"/>
        <w:bottom w:val="none" w:sz="0" w:space="0" w:color="auto"/>
        <w:right w:val="none" w:sz="0" w:space="0" w:color="auto"/>
      </w:divBdr>
    </w:div>
    <w:div w:id="632834510">
      <w:bodyDiv w:val="1"/>
      <w:marLeft w:val="0"/>
      <w:marRight w:val="0"/>
      <w:marTop w:val="0"/>
      <w:marBottom w:val="0"/>
      <w:divBdr>
        <w:top w:val="none" w:sz="0" w:space="0" w:color="auto"/>
        <w:left w:val="none" w:sz="0" w:space="0" w:color="auto"/>
        <w:bottom w:val="none" w:sz="0" w:space="0" w:color="auto"/>
        <w:right w:val="none" w:sz="0" w:space="0" w:color="auto"/>
      </w:divBdr>
    </w:div>
    <w:div w:id="632910994">
      <w:bodyDiv w:val="1"/>
      <w:marLeft w:val="0"/>
      <w:marRight w:val="0"/>
      <w:marTop w:val="0"/>
      <w:marBottom w:val="0"/>
      <w:divBdr>
        <w:top w:val="none" w:sz="0" w:space="0" w:color="auto"/>
        <w:left w:val="none" w:sz="0" w:space="0" w:color="auto"/>
        <w:bottom w:val="none" w:sz="0" w:space="0" w:color="auto"/>
        <w:right w:val="none" w:sz="0" w:space="0" w:color="auto"/>
      </w:divBdr>
    </w:div>
    <w:div w:id="635069356">
      <w:bodyDiv w:val="1"/>
      <w:marLeft w:val="0"/>
      <w:marRight w:val="0"/>
      <w:marTop w:val="0"/>
      <w:marBottom w:val="0"/>
      <w:divBdr>
        <w:top w:val="none" w:sz="0" w:space="0" w:color="auto"/>
        <w:left w:val="none" w:sz="0" w:space="0" w:color="auto"/>
        <w:bottom w:val="none" w:sz="0" w:space="0" w:color="auto"/>
        <w:right w:val="none" w:sz="0" w:space="0" w:color="auto"/>
      </w:divBdr>
    </w:div>
    <w:div w:id="642930340">
      <w:bodyDiv w:val="1"/>
      <w:marLeft w:val="0"/>
      <w:marRight w:val="0"/>
      <w:marTop w:val="0"/>
      <w:marBottom w:val="0"/>
      <w:divBdr>
        <w:top w:val="none" w:sz="0" w:space="0" w:color="auto"/>
        <w:left w:val="none" w:sz="0" w:space="0" w:color="auto"/>
        <w:bottom w:val="none" w:sz="0" w:space="0" w:color="auto"/>
        <w:right w:val="none" w:sz="0" w:space="0" w:color="auto"/>
      </w:divBdr>
    </w:div>
    <w:div w:id="644696927">
      <w:bodyDiv w:val="1"/>
      <w:marLeft w:val="0"/>
      <w:marRight w:val="0"/>
      <w:marTop w:val="0"/>
      <w:marBottom w:val="0"/>
      <w:divBdr>
        <w:top w:val="none" w:sz="0" w:space="0" w:color="auto"/>
        <w:left w:val="none" w:sz="0" w:space="0" w:color="auto"/>
        <w:bottom w:val="none" w:sz="0" w:space="0" w:color="auto"/>
        <w:right w:val="none" w:sz="0" w:space="0" w:color="auto"/>
      </w:divBdr>
      <w:divsChild>
        <w:div w:id="252713740">
          <w:marLeft w:val="0"/>
          <w:marRight w:val="0"/>
          <w:marTop w:val="0"/>
          <w:marBottom w:val="0"/>
          <w:divBdr>
            <w:top w:val="none" w:sz="0" w:space="0" w:color="auto"/>
            <w:left w:val="none" w:sz="0" w:space="0" w:color="auto"/>
            <w:bottom w:val="none" w:sz="0" w:space="0" w:color="auto"/>
            <w:right w:val="none" w:sz="0" w:space="0" w:color="auto"/>
          </w:divBdr>
        </w:div>
        <w:div w:id="1314067091">
          <w:marLeft w:val="0"/>
          <w:marRight w:val="0"/>
          <w:marTop w:val="0"/>
          <w:marBottom w:val="0"/>
          <w:divBdr>
            <w:top w:val="none" w:sz="0" w:space="0" w:color="auto"/>
            <w:left w:val="none" w:sz="0" w:space="0" w:color="auto"/>
            <w:bottom w:val="none" w:sz="0" w:space="0" w:color="auto"/>
            <w:right w:val="none" w:sz="0" w:space="0" w:color="auto"/>
          </w:divBdr>
        </w:div>
        <w:div w:id="1204563023">
          <w:marLeft w:val="0"/>
          <w:marRight w:val="0"/>
          <w:marTop w:val="0"/>
          <w:marBottom w:val="0"/>
          <w:divBdr>
            <w:top w:val="none" w:sz="0" w:space="0" w:color="auto"/>
            <w:left w:val="none" w:sz="0" w:space="0" w:color="auto"/>
            <w:bottom w:val="none" w:sz="0" w:space="0" w:color="auto"/>
            <w:right w:val="none" w:sz="0" w:space="0" w:color="auto"/>
          </w:divBdr>
        </w:div>
        <w:div w:id="1475217893">
          <w:marLeft w:val="0"/>
          <w:marRight w:val="0"/>
          <w:marTop w:val="0"/>
          <w:marBottom w:val="0"/>
          <w:divBdr>
            <w:top w:val="none" w:sz="0" w:space="0" w:color="auto"/>
            <w:left w:val="none" w:sz="0" w:space="0" w:color="auto"/>
            <w:bottom w:val="none" w:sz="0" w:space="0" w:color="auto"/>
            <w:right w:val="none" w:sz="0" w:space="0" w:color="auto"/>
          </w:divBdr>
        </w:div>
        <w:div w:id="1407990188">
          <w:marLeft w:val="0"/>
          <w:marRight w:val="0"/>
          <w:marTop w:val="0"/>
          <w:marBottom w:val="0"/>
          <w:divBdr>
            <w:top w:val="none" w:sz="0" w:space="0" w:color="auto"/>
            <w:left w:val="none" w:sz="0" w:space="0" w:color="auto"/>
            <w:bottom w:val="none" w:sz="0" w:space="0" w:color="auto"/>
            <w:right w:val="none" w:sz="0" w:space="0" w:color="auto"/>
          </w:divBdr>
        </w:div>
        <w:div w:id="1810631878">
          <w:marLeft w:val="0"/>
          <w:marRight w:val="0"/>
          <w:marTop w:val="0"/>
          <w:marBottom w:val="0"/>
          <w:divBdr>
            <w:top w:val="none" w:sz="0" w:space="0" w:color="auto"/>
            <w:left w:val="none" w:sz="0" w:space="0" w:color="auto"/>
            <w:bottom w:val="none" w:sz="0" w:space="0" w:color="auto"/>
            <w:right w:val="none" w:sz="0" w:space="0" w:color="auto"/>
          </w:divBdr>
        </w:div>
      </w:divsChild>
    </w:div>
    <w:div w:id="645159016">
      <w:bodyDiv w:val="1"/>
      <w:marLeft w:val="0"/>
      <w:marRight w:val="0"/>
      <w:marTop w:val="0"/>
      <w:marBottom w:val="0"/>
      <w:divBdr>
        <w:top w:val="none" w:sz="0" w:space="0" w:color="auto"/>
        <w:left w:val="none" w:sz="0" w:space="0" w:color="auto"/>
        <w:bottom w:val="none" w:sz="0" w:space="0" w:color="auto"/>
        <w:right w:val="none" w:sz="0" w:space="0" w:color="auto"/>
      </w:divBdr>
    </w:div>
    <w:div w:id="649750377">
      <w:bodyDiv w:val="1"/>
      <w:marLeft w:val="0"/>
      <w:marRight w:val="0"/>
      <w:marTop w:val="0"/>
      <w:marBottom w:val="0"/>
      <w:divBdr>
        <w:top w:val="none" w:sz="0" w:space="0" w:color="auto"/>
        <w:left w:val="none" w:sz="0" w:space="0" w:color="auto"/>
        <w:bottom w:val="none" w:sz="0" w:space="0" w:color="auto"/>
        <w:right w:val="none" w:sz="0" w:space="0" w:color="auto"/>
      </w:divBdr>
      <w:divsChild>
        <w:div w:id="1120996772">
          <w:marLeft w:val="0"/>
          <w:marRight w:val="0"/>
          <w:marTop w:val="0"/>
          <w:marBottom w:val="0"/>
          <w:divBdr>
            <w:top w:val="none" w:sz="0" w:space="0" w:color="auto"/>
            <w:left w:val="none" w:sz="0" w:space="0" w:color="auto"/>
            <w:bottom w:val="none" w:sz="0" w:space="0" w:color="auto"/>
            <w:right w:val="none" w:sz="0" w:space="0" w:color="auto"/>
          </w:divBdr>
        </w:div>
        <w:div w:id="1772622430">
          <w:marLeft w:val="0"/>
          <w:marRight w:val="0"/>
          <w:marTop w:val="0"/>
          <w:marBottom w:val="0"/>
          <w:divBdr>
            <w:top w:val="none" w:sz="0" w:space="0" w:color="auto"/>
            <w:left w:val="none" w:sz="0" w:space="0" w:color="auto"/>
            <w:bottom w:val="none" w:sz="0" w:space="0" w:color="auto"/>
            <w:right w:val="none" w:sz="0" w:space="0" w:color="auto"/>
          </w:divBdr>
        </w:div>
        <w:div w:id="1495296257">
          <w:marLeft w:val="0"/>
          <w:marRight w:val="0"/>
          <w:marTop w:val="0"/>
          <w:marBottom w:val="0"/>
          <w:divBdr>
            <w:top w:val="none" w:sz="0" w:space="0" w:color="auto"/>
            <w:left w:val="none" w:sz="0" w:space="0" w:color="auto"/>
            <w:bottom w:val="none" w:sz="0" w:space="0" w:color="auto"/>
            <w:right w:val="none" w:sz="0" w:space="0" w:color="auto"/>
          </w:divBdr>
        </w:div>
        <w:div w:id="40373555">
          <w:marLeft w:val="0"/>
          <w:marRight w:val="0"/>
          <w:marTop w:val="0"/>
          <w:marBottom w:val="0"/>
          <w:divBdr>
            <w:top w:val="none" w:sz="0" w:space="0" w:color="auto"/>
            <w:left w:val="none" w:sz="0" w:space="0" w:color="auto"/>
            <w:bottom w:val="none" w:sz="0" w:space="0" w:color="auto"/>
            <w:right w:val="none" w:sz="0" w:space="0" w:color="auto"/>
          </w:divBdr>
        </w:div>
        <w:div w:id="1521773761">
          <w:marLeft w:val="0"/>
          <w:marRight w:val="0"/>
          <w:marTop w:val="0"/>
          <w:marBottom w:val="0"/>
          <w:divBdr>
            <w:top w:val="none" w:sz="0" w:space="0" w:color="auto"/>
            <w:left w:val="none" w:sz="0" w:space="0" w:color="auto"/>
            <w:bottom w:val="none" w:sz="0" w:space="0" w:color="auto"/>
            <w:right w:val="none" w:sz="0" w:space="0" w:color="auto"/>
          </w:divBdr>
        </w:div>
        <w:div w:id="284896817">
          <w:marLeft w:val="0"/>
          <w:marRight w:val="0"/>
          <w:marTop w:val="0"/>
          <w:marBottom w:val="0"/>
          <w:divBdr>
            <w:top w:val="none" w:sz="0" w:space="0" w:color="auto"/>
            <w:left w:val="none" w:sz="0" w:space="0" w:color="auto"/>
            <w:bottom w:val="none" w:sz="0" w:space="0" w:color="auto"/>
            <w:right w:val="none" w:sz="0" w:space="0" w:color="auto"/>
          </w:divBdr>
        </w:div>
        <w:div w:id="1213032823">
          <w:marLeft w:val="0"/>
          <w:marRight w:val="0"/>
          <w:marTop w:val="0"/>
          <w:marBottom w:val="0"/>
          <w:divBdr>
            <w:top w:val="none" w:sz="0" w:space="0" w:color="auto"/>
            <w:left w:val="none" w:sz="0" w:space="0" w:color="auto"/>
            <w:bottom w:val="none" w:sz="0" w:space="0" w:color="auto"/>
            <w:right w:val="none" w:sz="0" w:space="0" w:color="auto"/>
          </w:divBdr>
        </w:div>
        <w:div w:id="1270746581">
          <w:marLeft w:val="0"/>
          <w:marRight w:val="0"/>
          <w:marTop w:val="0"/>
          <w:marBottom w:val="0"/>
          <w:divBdr>
            <w:top w:val="none" w:sz="0" w:space="0" w:color="auto"/>
            <w:left w:val="none" w:sz="0" w:space="0" w:color="auto"/>
            <w:bottom w:val="none" w:sz="0" w:space="0" w:color="auto"/>
            <w:right w:val="none" w:sz="0" w:space="0" w:color="auto"/>
          </w:divBdr>
        </w:div>
      </w:divsChild>
    </w:div>
    <w:div w:id="650407719">
      <w:bodyDiv w:val="1"/>
      <w:marLeft w:val="0"/>
      <w:marRight w:val="0"/>
      <w:marTop w:val="0"/>
      <w:marBottom w:val="0"/>
      <w:divBdr>
        <w:top w:val="none" w:sz="0" w:space="0" w:color="auto"/>
        <w:left w:val="none" w:sz="0" w:space="0" w:color="auto"/>
        <w:bottom w:val="none" w:sz="0" w:space="0" w:color="auto"/>
        <w:right w:val="none" w:sz="0" w:space="0" w:color="auto"/>
      </w:divBdr>
      <w:divsChild>
        <w:div w:id="1301153033">
          <w:marLeft w:val="0"/>
          <w:marRight w:val="0"/>
          <w:marTop w:val="0"/>
          <w:marBottom w:val="0"/>
          <w:divBdr>
            <w:top w:val="none" w:sz="0" w:space="0" w:color="auto"/>
            <w:left w:val="none" w:sz="0" w:space="0" w:color="auto"/>
            <w:bottom w:val="none" w:sz="0" w:space="0" w:color="auto"/>
            <w:right w:val="none" w:sz="0" w:space="0" w:color="auto"/>
          </w:divBdr>
          <w:divsChild>
            <w:div w:id="9852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03855">
      <w:bodyDiv w:val="1"/>
      <w:marLeft w:val="0"/>
      <w:marRight w:val="0"/>
      <w:marTop w:val="0"/>
      <w:marBottom w:val="0"/>
      <w:divBdr>
        <w:top w:val="none" w:sz="0" w:space="0" w:color="auto"/>
        <w:left w:val="none" w:sz="0" w:space="0" w:color="auto"/>
        <w:bottom w:val="none" w:sz="0" w:space="0" w:color="auto"/>
        <w:right w:val="none" w:sz="0" w:space="0" w:color="auto"/>
      </w:divBdr>
    </w:div>
    <w:div w:id="657735395">
      <w:bodyDiv w:val="1"/>
      <w:marLeft w:val="0"/>
      <w:marRight w:val="0"/>
      <w:marTop w:val="0"/>
      <w:marBottom w:val="0"/>
      <w:divBdr>
        <w:top w:val="none" w:sz="0" w:space="0" w:color="auto"/>
        <w:left w:val="none" w:sz="0" w:space="0" w:color="auto"/>
        <w:bottom w:val="none" w:sz="0" w:space="0" w:color="auto"/>
        <w:right w:val="none" w:sz="0" w:space="0" w:color="auto"/>
      </w:divBdr>
    </w:div>
    <w:div w:id="657882556">
      <w:bodyDiv w:val="1"/>
      <w:marLeft w:val="0"/>
      <w:marRight w:val="0"/>
      <w:marTop w:val="0"/>
      <w:marBottom w:val="0"/>
      <w:divBdr>
        <w:top w:val="none" w:sz="0" w:space="0" w:color="auto"/>
        <w:left w:val="none" w:sz="0" w:space="0" w:color="auto"/>
        <w:bottom w:val="none" w:sz="0" w:space="0" w:color="auto"/>
        <w:right w:val="none" w:sz="0" w:space="0" w:color="auto"/>
      </w:divBdr>
    </w:div>
    <w:div w:id="661589757">
      <w:bodyDiv w:val="1"/>
      <w:marLeft w:val="0"/>
      <w:marRight w:val="0"/>
      <w:marTop w:val="0"/>
      <w:marBottom w:val="0"/>
      <w:divBdr>
        <w:top w:val="none" w:sz="0" w:space="0" w:color="auto"/>
        <w:left w:val="none" w:sz="0" w:space="0" w:color="auto"/>
        <w:bottom w:val="none" w:sz="0" w:space="0" w:color="auto"/>
        <w:right w:val="none" w:sz="0" w:space="0" w:color="auto"/>
      </w:divBdr>
    </w:div>
    <w:div w:id="667712053">
      <w:bodyDiv w:val="1"/>
      <w:marLeft w:val="0"/>
      <w:marRight w:val="0"/>
      <w:marTop w:val="0"/>
      <w:marBottom w:val="0"/>
      <w:divBdr>
        <w:top w:val="none" w:sz="0" w:space="0" w:color="auto"/>
        <w:left w:val="none" w:sz="0" w:space="0" w:color="auto"/>
        <w:bottom w:val="none" w:sz="0" w:space="0" w:color="auto"/>
        <w:right w:val="none" w:sz="0" w:space="0" w:color="auto"/>
      </w:divBdr>
    </w:div>
    <w:div w:id="672487856">
      <w:bodyDiv w:val="1"/>
      <w:marLeft w:val="0"/>
      <w:marRight w:val="0"/>
      <w:marTop w:val="0"/>
      <w:marBottom w:val="0"/>
      <w:divBdr>
        <w:top w:val="none" w:sz="0" w:space="0" w:color="auto"/>
        <w:left w:val="none" w:sz="0" w:space="0" w:color="auto"/>
        <w:bottom w:val="none" w:sz="0" w:space="0" w:color="auto"/>
        <w:right w:val="none" w:sz="0" w:space="0" w:color="auto"/>
      </w:divBdr>
    </w:div>
    <w:div w:id="673992679">
      <w:bodyDiv w:val="1"/>
      <w:marLeft w:val="0"/>
      <w:marRight w:val="0"/>
      <w:marTop w:val="0"/>
      <w:marBottom w:val="0"/>
      <w:divBdr>
        <w:top w:val="none" w:sz="0" w:space="0" w:color="auto"/>
        <w:left w:val="none" w:sz="0" w:space="0" w:color="auto"/>
        <w:bottom w:val="none" w:sz="0" w:space="0" w:color="auto"/>
        <w:right w:val="none" w:sz="0" w:space="0" w:color="auto"/>
      </w:divBdr>
    </w:div>
    <w:div w:id="674648360">
      <w:bodyDiv w:val="1"/>
      <w:marLeft w:val="0"/>
      <w:marRight w:val="0"/>
      <w:marTop w:val="0"/>
      <w:marBottom w:val="0"/>
      <w:divBdr>
        <w:top w:val="none" w:sz="0" w:space="0" w:color="auto"/>
        <w:left w:val="none" w:sz="0" w:space="0" w:color="auto"/>
        <w:bottom w:val="none" w:sz="0" w:space="0" w:color="auto"/>
        <w:right w:val="none" w:sz="0" w:space="0" w:color="auto"/>
      </w:divBdr>
    </w:div>
    <w:div w:id="678655442">
      <w:bodyDiv w:val="1"/>
      <w:marLeft w:val="0"/>
      <w:marRight w:val="0"/>
      <w:marTop w:val="0"/>
      <w:marBottom w:val="0"/>
      <w:divBdr>
        <w:top w:val="none" w:sz="0" w:space="0" w:color="auto"/>
        <w:left w:val="none" w:sz="0" w:space="0" w:color="auto"/>
        <w:bottom w:val="none" w:sz="0" w:space="0" w:color="auto"/>
        <w:right w:val="none" w:sz="0" w:space="0" w:color="auto"/>
      </w:divBdr>
    </w:div>
    <w:div w:id="680355116">
      <w:bodyDiv w:val="1"/>
      <w:marLeft w:val="0"/>
      <w:marRight w:val="0"/>
      <w:marTop w:val="0"/>
      <w:marBottom w:val="0"/>
      <w:divBdr>
        <w:top w:val="none" w:sz="0" w:space="0" w:color="auto"/>
        <w:left w:val="none" w:sz="0" w:space="0" w:color="auto"/>
        <w:bottom w:val="none" w:sz="0" w:space="0" w:color="auto"/>
        <w:right w:val="none" w:sz="0" w:space="0" w:color="auto"/>
      </w:divBdr>
    </w:div>
    <w:div w:id="688410385">
      <w:bodyDiv w:val="1"/>
      <w:marLeft w:val="0"/>
      <w:marRight w:val="0"/>
      <w:marTop w:val="0"/>
      <w:marBottom w:val="0"/>
      <w:divBdr>
        <w:top w:val="none" w:sz="0" w:space="0" w:color="auto"/>
        <w:left w:val="none" w:sz="0" w:space="0" w:color="auto"/>
        <w:bottom w:val="none" w:sz="0" w:space="0" w:color="auto"/>
        <w:right w:val="none" w:sz="0" w:space="0" w:color="auto"/>
      </w:divBdr>
    </w:div>
    <w:div w:id="688413676">
      <w:bodyDiv w:val="1"/>
      <w:marLeft w:val="0"/>
      <w:marRight w:val="0"/>
      <w:marTop w:val="0"/>
      <w:marBottom w:val="0"/>
      <w:divBdr>
        <w:top w:val="none" w:sz="0" w:space="0" w:color="auto"/>
        <w:left w:val="none" w:sz="0" w:space="0" w:color="auto"/>
        <w:bottom w:val="none" w:sz="0" w:space="0" w:color="auto"/>
        <w:right w:val="none" w:sz="0" w:space="0" w:color="auto"/>
      </w:divBdr>
    </w:div>
    <w:div w:id="692146406">
      <w:bodyDiv w:val="1"/>
      <w:marLeft w:val="0"/>
      <w:marRight w:val="0"/>
      <w:marTop w:val="0"/>
      <w:marBottom w:val="0"/>
      <w:divBdr>
        <w:top w:val="none" w:sz="0" w:space="0" w:color="auto"/>
        <w:left w:val="none" w:sz="0" w:space="0" w:color="auto"/>
        <w:bottom w:val="none" w:sz="0" w:space="0" w:color="auto"/>
        <w:right w:val="none" w:sz="0" w:space="0" w:color="auto"/>
      </w:divBdr>
    </w:div>
    <w:div w:id="694694863">
      <w:bodyDiv w:val="1"/>
      <w:marLeft w:val="0"/>
      <w:marRight w:val="0"/>
      <w:marTop w:val="0"/>
      <w:marBottom w:val="0"/>
      <w:divBdr>
        <w:top w:val="none" w:sz="0" w:space="0" w:color="auto"/>
        <w:left w:val="none" w:sz="0" w:space="0" w:color="auto"/>
        <w:bottom w:val="none" w:sz="0" w:space="0" w:color="auto"/>
        <w:right w:val="none" w:sz="0" w:space="0" w:color="auto"/>
      </w:divBdr>
    </w:div>
    <w:div w:id="695010864">
      <w:bodyDiv w:val="1"/>
      <w:marLeft w:val="0"/>
      <w:marRight w:val="0"/>
      <w:marTop w:val="0"/>
      <w:marBottom w:val="0"/>
      <w:divBdr>
        <w:top w:val="none" w:sz="0" w:space="0" w:color="auto"/>
        <w:left w:val="none" w:sz="0" w:space="0" w:color="auto"/>
        <w:bottom w:val="none" w:sz="0" w:space="0" w:color="auto"/>
        <w:right w:val="none" w:sz="0" w:space="0" w:color="auto"/>
      </w:divBdr>
    </w:div>
    <w:div w:id="703091718">
      <w:bodyDiv w:val="1"/>
      <w:marLeft w:val="0"/>
      <w:marRight w:val="0"/>
      <w:marTop w:val="0"/>
      <w:marBottom w:val="0"/>
      <w:divBdr>
        <w:top w:val="none" w:sz="0" w:space="0" w:color="auto"/>
        <w:left w:val="none" w:sz="0" w:space="0" w:color="auto"/>
        <w:bottom w:val="none" w:sz="0" w:space="0" w:color="auto"/>
        <w:right w:val="none" w:sz="0" w:space="0" w:color="auto"/>
      </w:divBdr>
    </w:div>
    <w:div w:id="706833027">
      <w:bodyDiv w:val="1"/>
      <w:marLeft w:val="0"/>
      <w:marRight w:val="0"/>
      <w:marTop w:val="0"/>
      <w:marBottom w:val="0"/>
      <w:divBdr>
        <w:top w:val="none" w:sz="0" w:space="0" w:color="auto"/>
        <w:left w:val="none" w:sz="0" w:space="0" w:color="auto"/>
        <w:bottom w:val="none" w:sz="0" w:space="0" w:color="auto"/>
        <w:right w:val="none" w:sz="0" w:space="0" w:color="auto"/>
      </w:divBdr>
    </w:div>
    <w:div w:id="711001452">
      <w:bodyDiv w:val="1"/>
      <w:marLeft w:val="0"/>
      <w:marRight w:val="0"/>
      <w:marTop w:val="0"/>
      <w:marBottom w:val="0"/>
      <w:divBdr>
        <w:top w:val="none" w:sz="0" w:space="0" w:color="auto"/>
        <w:left w:val="none" w:sz="0" w:space="0" w:color="auto"/>
        <w:bottom w:val="none" w:sz="0" w:space="0" w:color="auto"/>
        <w:right w:val="none" w:sz="0" w:space="0" w:color="auto"/>
      </w:divBdr>
    </w:div>
    <w:div w:id="715466054">
      <w:bodyDiv w:val="1"/>
      <w:marLeft w:val="0"/>
      <w:marRight w:val="0"/>
      <w:marTop w:val="0"/>
      <w:marBottom w:val="0"/>
      <w:divBdr>
        <w:top w:val="none" w:sz="0" w:space="0" w:color="auto"/>
        <w:left w:val="none" w:sz="0" w:space="0" w:color="auto"/>
        <w:bottom w:val="none" w:sz="0" w:space="0" w:color="auto"/>
        <w:right w:val="none" w:sz="0" w:space="0" w:color="auto"/>
      </w:divBdr>
    </w:div>
    <w:div w:id="715932582">
      <w:bodyDiv w:val="1"/>
      <w:marLeft w:val="0"/>
      <w:marRight w:val="0"/>
      <w:marTop w:val="0"/>
      <w:marBottom w:val="0"/>
      <w:divBdr>
        <w:top w:val="none" w:sz="0" w:space="0" w:color="auto"/>
        <w:left w:val="none" w:sz="0" w:space="0" w:color="auto"/>
        <w:bottom w:val="none" w:sz="0" w:space="0" w:color="auto"/>
        <w:right w:val="none" w:sz="0" w:space="0" w:color="auto"/>
      </w:divBdr>
    </w:div>
    <w:div w:id="721289281">
      <w:bodyDiv w:val="1"/>
      <w:marLeft w:val="0"/>
      <w:marRight w:val="0"/>
      <w:marTop w:val="0"/>
      <w:marBottom w:val="0"/>
      <w:divBdr>
        <w:top w:val="none" w:sz="0" w:space="0" w:color="auto"/>
        <w:left w:val="none" w:sz="0" w:space="0" w:color="auto"/>
        <w:bottom w:val="none" w:sz="0" w:space="0" w:color="auto"/>
        <w:right w:val="none" w:sz="0" w:space="0" w:color="auto"/>
      </w:divBdr>
    </w:div>
    <w:div w:id="723869266">
      <w:bodyDiv w:val="1"/>
      <w:marLeft w:val="0"/>
      <w:marRight w:val="0"/>
      <w:marTop w:val="0"/>
      <w:marBottom w:val="0"/>
      <w:divBdr>
        <w:top w:val="none" w:sz="0" w:space="0" w:color="auto"/>
        <w:left w:val="none" w:sz="0" w:space="0" w:color="auto"/>
        <w:bottom w:val="none" w:sz="0" w:space="0" w:color="auto"/>
        <w:right w:val="none" w:sz="0" w:space="0" w:color="auto"/>
      </w:divBdr>
    </w:div>
    <w:div w:id="725568494">
      <w:bodyDiv w:val="1"/>
      <w:marLeft w:val="0"/>
      <w:marRight w:val="0"/>
      <w:marTop w:val="0"/>
      <w:marBottom w:val="0"/>
      <w:divBdr>
        <w:top w:val="none" w:sz="0" w:space="0" w:color="auto"/>
        <w:left w:val="none" w:sz="0" w:space="0" w:color="auto"/>
        <w:bottom w:val="none" w:sz="0" w:space="0" w:color="auto"/>
        <w:right w:val="none" w:sz="0" w:space="0" w:color="auto"/>
      </w:divBdr>
    </w:div>
    <w:div w:id="734545413">
      <w:bodyDiv w:val="1"/>
      <w:marLeft w:val="0"/>
      <w:marRight w:val="0"/>
      <w:marTop w:val="0"/>
      <w:marBottom w:val="0"/>
      <w:divBdr>
        <w:top w:val="none" w:sz="0" w:space="0" w:color="auto"/>
        <w:left w:val="none" w:sz="0" w:space="0" w:color="auto"/>
        <w:bottom w:val="none" w:sz="0" w:space="0" w:color="auto"/>
        <w:right w:val="none" w:sz="0" w:space="0" w:color="auto"/>
      </w:divBdr>
    </w:div>
    <w:div w:id="744377217">
      <w:bodyDiv w:val="1"/>
      <w:marLeft w:val="0"/>
      <w:marRight w:val="0"/>
      <w:marTop w:val="0"/>
      <w:marBottom w:val="0"/>
      <w:divBdr>
        <w:top w:val="none" w:sz="0" w:space="0" w:color="auto"/>
        <w:left w:val="none" w:sz="0" w:space="0" w:color="auto"/>
        <w:bottom w:val="none" w:sz="0" w:space="0" w:color="auto"/>
        <w:right w:val="none" w:sz="0" w:space="0" w:color="auto"/>
      </w:divBdr>
    </w:div>
    <w:div w:id="752313499">
      <w:bodyDiv w:val="1"/>
      <w:marLeft w:val="0"/>
      <w:marRight w:val="0"/>
      <w:marTop w:val="0"/>
      <w:marBottom w:val="0"/>
      <w:divBdr>
        <w:top w:val="none" w:sz="0" w:space="0" w:color="auto"/>
        <w:left w:val="none" w:sz="0" w:space="0" w:color="auto"/>
        <w:bottom w:val="none" w:sz="0" w:space="0" w:color="auto"/>
        <w:right w:val="none" w:sz="0" w:space="0" w:color="auto"/>
      </w:divBdr>
    </w:div>
    <w:div w:id="762603835">
      <w:bodyDiv w:val="1"/>
      <w:marLeft w:val="0"/>
      <w:marRight w:val="0"/>
      <w:marTop w:val="0"/>
      <w:marBottom w:val="0"/>
      <w:divBdr>
        <w:top w:val="none" w:sz="0" w:space="0" w:color="auto"/>
        <w:left w:val="none" w:sz="0" w:space="0" w:color="auto"/>
        <w:bottom w:val="none" w:sz="0" w:space="0" w:color="auto"/>
        <w:right w:val="none" w:sz="0" w:space="0" w:color="auto"/>
      </w:divBdr>
    </w:div>
    <w:div w:id="763115741">
      <w:bodyDiv w:val="1"/>
      <w:marLeft w:val="0"/>
      <w:marRight w:val="0"/>
      <w:marTop w:val="0"/>
      <w:marBottom w:val="0"/>
      <w:divBdr>
        <w:top w:val="none" w:sz="0" w:space="0" w:color="auto"/>
        <w:left w:val="none" w:sz="0" w:space="0" w:color="auto"/>
        <w:bottom w:val="none" w:sz="0" w:space="0" w:color="auto"/>
        <w:right w:val="none" w:sz="0" w:space="0" w:color="auto"/>
      </w:divBdr>
    </w:div>
    <w:div w:id="768475572">
      <w:bodyDiv w:val="1"/>
      <w:marLeft w:val="0"/>
      <w:marRight w:val="0"/>
      <w:marTop w:val="0"/>
      <w:marBottom w:val="0"/>
      <w:divBdr>
        <w:top w:val="none" w:sz="0" w:space="0" w:color="auto"/>
        <w:left w:val="none" w:sz="0" w:space="0" w:color="auto"/>
        <w:bottom w:val="none" w:sz="0" w:space="0" w:color="auto"/>
        <w:right w:val="none" w:sz="0" w:space="0" w:color="auto"/>
      </w:divBdr>
    </w:div>
    <w:div w:id="773130196">
      <w:bodyDiv w:val="1"/>
      <w:marLeft w:val="0"/>
      <w:marRight w:val="0"/>
      <w:marTop w:val="0"/>
      <w:marBottom w:val="0"/>
      <w:divBdr>
        <w:top w:val="none" w:sz="0" w:space="0" w:color="auto"/>
        <w:left w:val="none" w:sz="0" w:space="0" w:color="auto"/>
        <w:bottom w:val="none" w:sz="0" w:space="0" w:color="auto"/>
        <w:right w:val="none" w:sz="0" w:space="0" w:color="auto"/>
      </w:divBdr>
    </w:div>
    <w:div w:id="776295098">
      <w:bodyDiv w:val="1"/>
      <w:marLeft w:val="0"/>
      <w:marRight w:val="0"/>
      <w:marTop w:val="0"/>
      <w:marBottom w:val="0"/>
      <w:divBdr>
        <w:top w:val="none" w:sz="0" w:space="0" w:color="auto"/>
        <w:left w:val="none" w:sz="0" w:space="0" w:color="auto"/>
        <w:bottom w:val="none" w:sz="0" w:space="0" w:color="auto"/>
        <w:right w:val="none" w:sz="0" w:space="0" w:color="auto"/>
      </w:divBdr>
      <w:divsChild>
        <w:div w:id="346909404">
          <w:marLeft w:val="0"/>
          <w:marRight w:val="0"/>
          <w:marTop w:val="0"/>
          <w:marBottom w:val="0"/>
          <w:divBdr>
            <w:top w:val="none" w:sz="0" w:space="0" w:color="auto"/>
            <w:left w:val="none" w:sz="0" w:space="0" w:color="auto"/>
            <w:bottom w:val="none" w:sz="0" w:space="0" w:color="auto"/>
            <w:right w:val="none" w:sz="0" w:space="0" w:color="auto"/>
          </w:divBdr>
        </w:div>
      </w:divsChild>
    </w:div>
    <w:div w:id="782304631">
      <w:bodyDiv w:val="1"/>
      <w:marLeft w:val="0"/>
      <w:marRight w:val="0"/>
      <w:marTop w:val="0"/>
      <w:marBottom w:val="0"/>
      <w:divBdr>
        <w:top w:val="none" w:sz="0" w:space="0" w:color="auto"/>
        <w:left w:val="none" w:sz="0" w:space="0" w:color="auto"/>
        <w:bottom w:val="none" w:sz="0" w:space="0" w:color="auto"/>
        <w:right w:val="none" w:sz="0" w:space="0" w:color="auto"/>
      </w:divBdr>
    </w:div>
    <w:div w:id="782919820">
      <w:bodyDiv w:val="1"/>
      <w:marLeft w:val="0"/>
      <w:marRight w:val="0"/>
      <w:marTop w:val="0"/>
      <w:marBottom w:val="0"/>
      <w:divBdr>
        <w:top w:val="none" w:sz="0" w:space="0" w:color="auto"/>
        <w:left w:val="none" w:sz="0" w:space="0" w:color="auto"/>
        <w:bottom w:val="none" w:sz="0" w:space="0" w:color="auto"/>
        <w:right w:val="none" w:sz="0" w:space="0" w:color="auto"/>
      </w:divBdr>
    </w:div>
    <w:div w:id="788625132">
      <w:bodyDiv w:val="1"/>
      <w:marLeft w:val="0"/>
      <w:marRight w:val="0"/>
      <w:marTop w:val="0"/>
      <w:marBottom w:val="0"/>
      <w:divBdr>
        <w:top w:val="none" w:sz="0" w:space="0" w:color="auto"/>
        <w:left w:val="none" w:sz="0" w:space="0" w:color="auto"/>
        <w:bottom w:val="none" w:sz="0" w:space="0" w:color="auto"/>
        <w:right w:val="none" w:sz="0" w:space="0" w:color="auto"/>
      </w:divBdr>
    </w:div>
    <w:div w:id="791947811">
      <w:bodyDiv w:val="1"/>
      <w:marLeft w:val="0"/>
      <w:marRight w:val="0"/>
      <w:marTop w:val="0"/>
      <w:marBottom w:val="0"/>
      <w:divBdr>
        <w:top w:val="none" w:sz="0" w:space="0" w:color="auto"/>
        <w:left w:val="none" w:sz="0" w:space="0" w:color="auto"/>
        <w:bottom w:val="none" w:sz="0" w:space="0" w:color="auto"/>
        <w:right w:val="none" w:sz="0" w:space="0" w:color="auto"/>
      </w:divBdr>
    </w:div>
    <w:div w:id="793526825">
      <w:bodyDiv w:val="1"/>
      <w:marLeft w:val="0"/>
      <w:marRight w:val="0"/>
      <w:marTop w:val="0"/>
      <w:marBottom w:val="0"/>
      <w:divBdr>
        <w:top w:val="none" w:sz="0" w:space="0" w:color="auto"/>
        <w:left w:val="none" w:sz="0" w:space="0" w:color="auto"/>
        <w:bottom w:val="none" w:sz="0" w:space="0" w:color="auto"/>
        <w:right w:val="none" w:sz="0" w:space="0" w:color="auto"/>
      </w:divBdr>
    </w:div>
    <w:div w:id="797146027">
      <w:bodyDiv w:val="1"/>
      <w:marLeft w:val="0"/>
      <w:marRight w:val="0"/>
      <w:marTop w:val="0"/>
      <w:marBottom w:val="0"/>
      <w:divBdr>
        <w:top w:val="none" w:sz="0" w:space="0" w:color="auto"/>
        <w:left w:val="none" w:sz="0" w:space="0" w:color="auto"/>
        <w:bottom w:val="none" w:sz="0" w:space="0" w:color="auto"/>
        <w:right w:val="none" w:sz="0" w:space="0" w:color="auto"/>
      </w:divBdr>
    </w:div>
    <w:div w:id="821774622">
      <w:bodyDiv w:val="1"/>
      <w:marLeft w:val="0"/>
      <w:marRight w:val="0"/>
      <w:marTop w:val="0"/>
      <w:marBottom w:val="0"/>
      <w:divBdr>
        <w:top w:val="none" w:sz="0" w:space="0" w:color="auto"/>
        <w:left w:val="none" w:sz="0" w:space="0" w:color="auto"/>
        <w:bottom w:val="none" w:sz="0" w:space="0" w:color="auto"/>
        <w:right w:val="none" w:sz="0" w:space="0" w:color="auto"/>
      </w:divBdr>
    </w:div>
    <w:div w:id="824273322">
      <w:bodyDiv w:val="1"/>
      <w:marLeft w:val="0"/>
      <w:marRight w:val="0"/>
      <w:marTop w:val="0"/>
      <w:marBottom w:val="0"/>
      <w:divBdr>
        <w:top w:val="none" w:sz="0" w:space="0" w:color="auto"/>
        <w:left w:val="none" w:sz="0" w:space="0" w:color="auto"/>
        <w:bottom w:val="none" w:sz="0" w:space="0" w:color="auto"/>
        <w:right w:val="none" w:sz="0" w:space="0" w:color="auto"/>
      </w:divBdr>
    </w:div>
    <w:div w:id="824317337">
      <w:bodyDiv w:val="1"/>
      <w:marLeft w:val="0"/>
      <w:marRight w:val="0"/>
      <w:marTop w:val="0"/>
      <w:marBottom w:val="0"/>
      <w:divBdr>
        <w:top w:val="none" w:sz="0" w:space="0" w:color="auto"/>
        <w:left w:val="none" w:sz="0" w:space="0" w:color="auto"/>
        <w:bottom w:val="none" w:sz="0" w:space="0" w:color="auto"/>
        <w:right w:val="none" w:sz="0" w:space="0" w:color="auto"/>
      </w:divBdr>
    </w:div>
    <w:div w:id="830830344">
      <w:bodyDiv w:val="1"/>
      <w:marLeft w:val="0"/>
      <w:marRight w:val="0"/>
      <w:marTop w:val="0"/>
      <w:marBottom w:val="0"/>
      <w:divBdr>
        <w:top w:val="none" w:sz="0" w:space="0" w:color="auto"/>
        <w:left w:val="none" w:sz="0" w:space="0" w:color="auto"/>
        <w:bottom w:val="none" w:sz="0" w:space="0" w:color="auto"/>
        <w:right w:val="none" w:sz="0" w:space="0" w:color="auto"/>
      </w:divBdr>
    </w:div>
    <w:div w:id="834493908">
      <w:bodyDiv w:val="1"/>
      <w:marLeft w:val="0"/>
      <w:marRight w:val="0"/>
      <w:marTop w:val="0"/>
      <w:marBottom w:val="0"/>
      <w:divBdr>
        <w:top w:val="none" w:sz="0" w:space="0" w:color="auto"/>
        <w:left w:val="none" w:sz="0" w:space="0" w:color="auto"/>
        <w:bottom w:val="none" w:sz="0" w:space="0" w:color="auto"/>
        <w:right w:val="none" w:sz="0" w:space="0" w:color="auto"/>
      </w:divBdr>
    </w:div>
    <w:div w:id="836270704">
      <w:bodyDiv w:val="1"/>
      <w:marLeft w:val="0"/>
      <w:marRight w:val="0"/>
      <w:marTop w:val="0"/>
      <w:marBottom w:val="0"/>
      <w:divBdr>
        <w:top w:val="none" w:sz="0" w:space="0" w:color="auto"/>
        <w:left w:val="none" w:sz="0" w:space="0" w:color="auto"/>
        <w:bottom w:val="none" w:sz="0" w:space="0" w:color="auto"/>
        <w:right w:val="none" w:sz="0" w:space="0" w:color="auto"/>
      </w:divBdr>
    </w:div>
    <w:div w:id="837308087">
      <w:bodyDiv w:val="1"/>
      <w:marLeft w:val="0"/>
      <w:marRight w:val="0"/>
      <w:marTop w:val="0"/>
      <w:marBottom w:val="0"/>
      <w:divBdr>
        <w:top w:val="none" w:sz="0" w:space="0" w:color="auto"/>
        <w:left w:val="none" w:sz="0" w:space="0" w:color="auto"/>
        <w:bottom w:val="none" w:sz="0" w:space="0" w:color="auto"/>
        <w:right w:val="none" w:sz="0" w:space="0" w:color="auto"/>
      </w:divBdr>
    </w:div>
    <w:div w:id="837887734">
      <w:bodyDiv w:val="1"/>
      <w:marLeft w:val="0"/>
      <w:marRight w:val="0"/>
      <w:marTop w:val="0"/>
      <w:marBottom w:val="0"/>
      <w:divBdr>
        <w:top w:val="none" w:sz="0" w:space="0" w:color="auto"/>
        <w:left w:val="none" w:sz="0" w:space="0" w:color="auto"/>
        <w:bottom w:val="none" w:sz="0" w:space="0" w:color="auto"/>
        <w:right w:val="none" w:sz="0" w:space="0" w:color="auto"/>
      </w:divBdr>
    </w:div>
    <w:div w:id="839270698">
      <w:bodyDiv w:val="1"/>
      <w:marLeft w:val="0"/>
      <w:marRight w:val="0"/>
      <w:marTop w:val="0"/>
      <w:marBottom w:val="0"/>
      <w:divBdr>
        <w:top w:val="none" w:sz="0" w:space="0" w:color="auto"/>
        <w:left w:val="none" w:sz="0" w:space="0" w:color="auto"/>
        <w:bottom w:val="none" w:sz="0" w:space="0" w:color="auto"/>
        <w:right w:val="none" w:sz="0" w:space="0" w:color="auto"/>
      </w:divBdr>
    </w:div>
    <w:div w:id="858665550">
      <w:bodyDiv w:val="1"/>
      <w:marLeft w:val="0"/>
      <w:marRight w:val="0"/>
      <w:marTop w:val="0"/>
      <w:marBottom w:val="0"/>
      <w:divBdr>
        <w:top w:val="none" w:sz="0" w:space="0" w:color="auto"/>
        <w:left w:val="none" w:sz="0" w:space="0" w:color="auto"/>
        <w:bottom w:val="none" w:sz="0" w:space="0" w:color="auto"/>
        <w:right w:val="none" w:sz="0" w:space="0" w:color="auto"/>
      </w:divBdr>
    </w:div>
    <w:div w:id="864949205">
      <w:bodyDiv w:val="1"/>
      <w:marLeft w:val="0"/>
      <w:marRight w:val="0"/>
      <w:marTop w:val="0"/>
      <w:marBottom w:val="0"/>
      <w:divBdr>
        <w:top w:val="none" w:sz="0" w:space="0" w:color="auto"/>
        <w:left w:val="none" w:sz="0" w:space="0" w:color="auto"/>
        <w:bottom w:val="none" w:sz="0" w:space="0" w:color="auto"/>
        <w:right w:val="none" w:sz="0" w:space="0" w:color="auto"/>
      </w:divBdr>
    </w:div>
    <w:div w:id="876282380">
      <w:bodyDiv w:val="1"/>
      <w:marLeft w:val="0"/>
      <w:marRight w:val="0"/>
      <w:marTop w:val="0"/>
      <w:marBottom w:val="0"/>
      <w:divBdr>
        <w:top w:val="none" w:sz="0" w:space="0" w:color="auto"/>
        <w:left w:val="none" w:sz="0" w:space="0" w:color="auto"/>
        <w:bottom w:val="none" w:sz="0" w:space="0" w:color="auto"/>
        <w:right w:val="none" w:sz="0" w:space="0" w:color="auto"/>
      </w:divBdr>
    </w:div>
    <w:div w:id="877857381">
      <w:bodyDiv w:val="1"/>
      <w:marLeft w:val="0"/>
      <w:marRight w:val="0"/>
      <w:marTop w:val="0"/>
      <w:marBottom w:val="0"/>
      <w:divBdr>
        <w:top w:val="none" w:sz="0" w:space="0" w:color="auto"/>
        <w:left w:val="none" w:sz="0" w:space="0" w:color="auto"/>
        <w:bottom w:val="none" w:sz="0" w:space="0" w:color="auto"/>
        <w:right w:val="none" w:sz="0" w:space="0" w:color="auto"/>
      </w:divBdr>
    </w:div>
    <w:div w:id="885683820">
      <w:bodyDiv w:val="1"/>
      <w:marLeft w:val="0"/>
      <w:marRight w:val="0"/>
      <w:marTop w:val="0"/>
      <w:marBottom w:val="0"/>
      <w:divBdr>
        <w:top w:val="none" w:sz="0" w:space="0" w:color="auto"/>
        <w:left w:val="none" w:sz="0" w:space="0" w:color="auto"/>
        <w:bottom w:val="none" w:sz="0" w:space="0" w:color="auto"/>
        <w:right w:val="none" w:sz="0" w:space="0" w:color="auto"/>
      </w:divBdr>
    </w:div>
    <w:div w:id="885720050">
      <w:bodyDiv w:val="1"/>
      <w:marLeft w:val="0"/>
      <w:marRight w:val="0"/>
      <w:marTop w:val="0"/>
      <w:marBottom w:val="0"/>
      <w:divBdr>
        <w:top w:val="none" w:sz="0" w:space="0" w:color="auto"/>
        <w:left w:val="none" w:sz="0" w:space="0" w:color="auto"/>
        <w:bottom w:val="none" w:sz="0" w:space="0" w:color="auto"/>
        <w:right w:val="none" w:sz="0" w:space="0" w:color="auto"/>
      </w:divBdr>
    </w:div>
    <w:div w:id="895358297">
      <w:bodyDiv w:val="1"/>
      <w:marLeft w:val="0"/>
      <w:marRight w:val="0"/>
      <w:marTop w:val="0"/>
      <w:marBottom w:val="0"/>
      <w:divBdr>
        <w:top w:val="none" w:sz="0" w:space="0" w:color="auto"/>
        <w:left w:val="none" w:sz="0" w:space="0" w:color="auto"/>
        <w:bottom w:val="none" w:sz="0" w:space="0" w:color="auto"/>
        <w:right w:val="none" w:sz="0" w:space="0" w:color="auto"/>
      </w:divBdr>
    </w:div>
    <w:div w:id="897939740">
      <w:bodyDiv w:val="1"/>
      <w:marLeft w:val="0"/>
      <w:marRight w:val="0"/>
      <w:marTop w:val="0"/>
      <w:marBottom w:val="0"/>
      <w:divBdr>
        <w:top w:val="none" w:sz="0" w:space="0" w:color="auto"/>
        <w:left w:val="none" w:sz="0" w:space="0" w:color="auto"/>
        <w:bottom w:val="none" w:sz="0" w:space="0" w:color="auto"/>
        <w:right w:val="none" w:sz="0" w:space="0" w:color="auto"/>
      </w:divBdr>
    </w:div>
    <w:div w:id="902065935">
      <w:bodyDiv w:val="1"/>
      <w:marLeft w:val="0"/>
      <w:marRight w:val="0"/>
      <w:marTop w:val="0"/>
      <w:marBottom w:val="0"/>
      <w:divBdr>
        <w:top w:val="none" w:sz="0" w:space="0" w:color="auto"/>
        <w:left w:val="none" w:sz="0" w:space="0" w:color="auto"/>
        <w:bottom w:val="none" w:sz="0" w:space="0" w:color="auto"/>
        <w:right w:val="none" w:sz="0" w:space="0" w:color="auto"/>
      </w:divBdr>
    </w:div>
    <w:div w:id="906302958">
      <w:bodyDiv w:val="1"/>
      <w:marLeft w:val="0"/>
      <w:marRight w:val="0"/>
      <w:marTop w:val="0"/>
      <w:marBottom w:val="0"/>
      <w:divBdr>
        <w:top w:val="none" w:sz="0" w:space="0" w:color="auto"/>
        <w:left w:val="none" w:sz="0" w:space="0" w:color="auto"/>
        <w:bottom w:val="none" w:sz="0" w:space="0" w:color="auto"/>
        <w:right w:val="none" w:sz="0" w:space="0" w:color="auto"/>
      </w:divBdr>
    </w:div>
    <w:div w:id="913783262">
      <w:bodyDiv w:val="1"/>
      <w:marLeft w:val="0"/>
      <w:marRight w:val="0"/>
      <w:marTop w:val="0"/>
      <w:marBottom w:val="0"/>
      <w:divBdr>
        <w:top w:val="none" w:sz="0" w:space="0" w:color="auto"/>
        <w:left w:val="none" w:sz="0" w:space="0" w:color="auto"/>
        <w:bottom w:val="none" w:sz="0" w:space="0" w:color="auto"/>
        <w:right w:val="none" w:sz="0" w:space="0" w:color="auto"/>
      </w:divBdr>
    </w:div>
    <w:div w:id="922300927">
      <w:bodyDiv w:val="1"/>
      <w:marLeft w:val="0"/>
      <w:marRight w:val="0"/>
      <w:marTop w:val="0"/>
      <w:marBottom w:val="0"/>
      <w:divBdr>
        <w:top w:val="none" w:sz="0" w:space="0" w:color="auto"/>
        <w:left w:val="none" w:sz="0" w:space="0" w:color="auto"/>
        <w:bottom w:val="none" w:sz="0" w:space="0" w:color="auto"/>
        <w:right w:val="none" w:sz="0" w:space="0" w:color="auto"/>
      </w:divBdr>
    </w:div>
    <w:div w:id="922835269">
      <w:bodyDiv w:val="1"/>
      <w:marLeft w:val="0"/>
      <w:marRight w:val="0"/>
      <w:marTop w:val="0"/>
      <w:marBottom w:val="0"/>
      <w:divBdr>
        <w:top w:val="none" w:sz="0" w:space="0" w:color="auto"/>
        <w:left w:val="none" w:sz="0" w:space="0" w:color="auto"/>
        <w:bottom w:val="none" w:sz="0" w:space="0" w:color="auto"/>
        <w:right w:val="none" w:sz="0" w:space="0" w:color="auto"/>
      </w:divBdr>
      <w:divsChild>
        <w:div w:id="556476260">
          <w:marLeft w:val="0"/>
          <w:marRight w:val="0"/>
          <w:marTop w:val="0"/>
          <w:marBottom w:val="0"/>
          <w:divBdr>
            <w:top w:val="none" w:sz="0" w:space="0" w:color="auto"/>
            <w:left w:val="none" w:sz="0" w:space="0" w:color="auto"/>
            <w:bottom w:val="none" w:sz="0" w:space="0" w:color="auto"/>
            <w:right w:val="none" w:sz="0" w:space="0" w:color="auto"/>
          </w:divBdr>
          <w:divsChild>
            <w:div w:id="147163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3727">
      <w:bodyDiv w:val="1"/>
      <w:marLeft w:val="0"/>
      <w:marRight w:val="0"/>
      <w:marTop w:val="0"/>
      <w:marBottom w:val="0"/>
      <w:divBdr>
        <w:top w:val="none" w:sz="0" w:space="0" w:color="auto"/>
        <w:left w:val="none" w:sz="0" w:space="0" w:color="auto"/>
        <w:bottom w:val="none" w:sz="0" w:space="0" w:color="auto"/>
        <w:right w:val="none" w:sz="0" w:space="0" w:color="auto"/>
      </w:divBdr>
    </w:div>
    <w:div w:id="924920430">
      <w:bodyDiv w:val="1"/>
      <w:marLeft w:val="0"/>
      <w:marRight w:val="0"/>
      <w:marTop w:val="0"/>
      <w:marBottom w:val="0"/>
      <w:divBdr>
        <w:top w:val="none" w:sz="0" w:space="0" w:color="auto"/>
        <w:left w:val="none" w:sz="0" w:space="0" w:color="auto"/>
        <w:bottom w:val="none" w:sz="0" w:space="0" w:color="auto"/>
        <w:right w:val="none" w:sz="0" w:space="0" w:color="auto"/>
      </w:divBdr>
    </w:div>
    <w:div w:id="927234809">
      <w:bodyDiv w:val="1"/>
      <w:marLeft w:val="0"/>
      <w:marRight w:val="0"/>
      <w:marTop w:val="0"/>
      <w:marBottom w:val="0"/>
      <w:divBdr>
        <w:top w:val="none" w:sz="0" w:space="0" w:color="auto"/>
        <w:left w:val="none" w:sz="0" w:space="0" w:color="auto"/>
        <w:bottom w:val="none" w:sz="0" w:space="0" w:color="auto"/>
        <w:right w:val="none" w:sz="0" w:space="0" w:color="auto"/>
      </w:divBdr>
    </w:div>
    <w:div w:id="929699068">
      <w:bodyDiv w:val="1"/>
      <w:marLeft w:val="0"/>
      <w:marRight w:val="0"/>
      <w:marTop w:val="0"/>
      <w:marBottom w:val="0"/>
      <w:divBdr>
        <w:top w:val="none" w:sz="0" w:space="0" w:color="auto"/>
        <w:left w:val="none" w:sz="0" w:space="0" w:color="auto"/>
        <w:bottom w:val="none" w:sz="0" w:space="0" w:color="auto"/>
        <w:right w:val="none" w:sz="0" w:space="0" w:color="auto"/>
      </w:divBdr>
    </w:div>
    <w:div w:id="930510395">
      <w:bodyDiv w:val="1"/>
      <w:marLeft w:val="0"/>
      <w:marRight w:val="0"/>
      <w:marTop w:val="0"/>
      <w:marBottom w:val="0"/>
      <w:divBdr>
        <w:top w:val="none" w:sz="0" w:space="0" w:color="auto"/>
        <w:left w:val="none" w:sz="0" w:space="0" w:color="auto"/>
        <w:bottom w:val="none" w:sz="0" w:space="0" w:color="auto"/>
        <w:right w:val="none" w:sz="0" w:space="0" w:color="auto"/>
      </w:divBdr>
    </w:div>
    <w:div w:id="931473166">
      <w:bodyDiv w:val="1"/>
      <w:marLeft w:val="0"/>
      <w:marRight w:val="0"/>
      <w:marTop w:val="0"/>
      <w:marBottom w:val="0"/>
      <w:divBdr>
        <w:top w:val="none" w:sz="0" w:space="0" w:color="auto"/>
        <w:left w:val="none" w:sz="0" w:space="0" w:color="auto"/>
        <w:bottom w:val="none" w:sz="0" w:space="0" w:color="auto"/>
        <w:right w:val="none" w:sz="0" w:space="0" w:color="auto"/>
      </w:divBdr>
    </w:div>
    <w:div w:id="938879365">
      <w:bodyDiv w:val="1"/>
      <w:marLeft w:val="0"/>
      <w:marRight w:val="0"/>
      <w:marTop w:val="0"/>
      <w:marBottom w:val="0"/>
      <w:divBdr>
        <w:top w:val="none" w:sz="0" w:space="0" w:color="auto"/>
        <w:left w:val="none" w:sz="0" w:space="0" w:color="auto"/>
        <w:bottom w:val="none" w:sz="0" w:space="0" w:color="auto"/>
        <w:right w:val="none" w:sz="0" w:space="0" w:color="auto"/>
      </w:divBdr>
    </w:div>
    <w:div w:id="940453463">
      <w:bodyDiv w:val="1"/>
      <w:marLeft w:val="0"/>
      <w:marRight w:val="0"/>
      <w:marTop w:val="0"/>
      <w:marBottom w:val="0"/>
      <w:divBdr>
        <w:top w:val="none" w:sz="0" w:space="0" w:color="auto"/>
        <w:left w:val="none" w:sz="0" w:space="0" w:color="auto"/>
        <w:bottom w:val="none" w:sz="0" w:space="0" w:color="auto"/>
        <w:right w:val="none" w:sz="0" w:space="0" w:color="auto"/>
      </w:divBdr>
      <w:divsChild>
        <w:div w:id="32853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42841">
          <w:blockQuote w:val="1"/>
          <w:marLeft w:val="720"/>
          <w:marRight w:val="720"/>
          <w:marTop w:val="100"/>
          <w:marBottom w:val="100"/>
          <w:divBdr>
            <w:top w:val="none" w:sz="0" w:space="0" w:color="auto"/>
            <w:left w:val="none" w:sz="0" w:space="0" w:color="auto"/>
            <w:bottom w:val="none" w:sz="0" w:space="0" w:color="auto"/>
            <w:right w:val="none" w:sz="0" w:space="0" w:color="auto"/>
          </w:divBdr>
        </w:div>
        <w:div w:id="51334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527644580">
          <w:blockQuote w:val="1"/>
          <w:marLeft w:val="720"/>
          <w:marRight w:val="720"/>
          <w:marTop w:val="100"/>
          <w:marBottom w:val="100"/>
          <w:divBdr>
            <w:top w:val="none" w:sz="0" w:space="0" w:color="auto"/>
            <w:left w:val="none" w:sz="0" w:space="0" w:color="auto"/>
            <w:bottom w:val="none" w:sz="0" w:space="0" w:color="auto"/>
            <w:right w:val="none" w:sz="0" w:space="0" w:color="auto"/>
          </w:divBdr>
        </w:div>
        <w:div w:id="62246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673188507">
          <w:blockQuote w:val="1"/>
          <w:marLeft w:val="720"/>
          <w:marRight w:val="720"/>
          <w:marTop w:val="100"/>
          <w:marBottom w:val="100"/>
          <w:divBdr>
            <w:top w:val="none" w:sz="0" w:space="0" w:color="auto"/>
            <w:left w:val="none" w:sz="0" w:space="0" w:color="auto"/>
            <w:bottom w:val="none" w:sz="0" w:space="0" w:color="auto"/>
            <w:right w:val="none" w:sz="0" w:space="0" w:color="auto"/>
          </w:divBdr>
        </w:div>
        <w:div w:id="81664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83696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924651527">
          <w:blockQuote w:val="1"/>
          <w:marLeft w:val="720"/>
          <w:marRight w:val="720"/>
          <w:marTop w:val="100"/>
          <w:marBottom w:val="100"/>
          <w:divBdr>
            <w:top w:val="none" w:sz="0" w:space="0" w:color="auto"/>
            <w:left w:val="none" w:sz="0" w:space="0" w:color="auto"/>
            <w:bottom w:val="none" w:sz="0" w:space="0" w:color="auto"/>
            <w:right w:val="none" w:sz="0" w:space="0" w:color="auto"/>
          </w:divBdr>
        </w:div>
        <w:div w:id="989215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395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121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993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721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308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366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411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284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8660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096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2147672">
      <w:bodyDiv w:val="1"/>
      <w:marLeft w:val="0"/>
      <w:marRight w:val="0"/>
      <w:marTop w:val="0"/>
      <w:marBottom w:val="0"/>
      <w:divBdr>
        <w:top w:val="none" w:sz="0" w:space="0" w:color="auto"/>
        <w:left w:val="none" w:sz="0" w:space="0" w:color="auto"/>
        <w:bottom w:val="none" w:sz="0" w:space="0" w:color="auto"/>
        <w:right w:val="none" w:sz="0" w:space="0" w:color="auto"/>
      </w:divBdr>
    </w:div>
    <w:div w:id="950236183">
      <w:bodyDiv w:val="1"/>
      <w:marLeft w:val="0"/>
      <w:marRight w:val="0"/>
      <w:marTop w:val="0"/>
      <w:marBottom w:val="0"/>
      <w:divBdr>
        <w:top w:val="none" w:sz="0" w:space="0" w:color="auto"/>
        <w:left w:val="none" w:sz="0" w:space="0" w:color="auto"/>
        <w:bottom w:val="none" w:sz="0" w:space="0" w:color="auto"/>
        <w:right w:val="none" w:sz="0" w:space="0" w:color="auto"/>
      </w:divBdr>
      <w:divsChild>
        <w:div w:id="72244054">
          <w:marLeft w:val="0"/>
          <w:marRight w:val="0"/>
          <w:marTop w:val="0"/>
          <w:marBottom w:val="0"/>
          <w:divBdr>
            <w:top w:val="none" w:sz="0" w:space="0" w:color="auto"/>
            <w:left w:val="none" w:sz="0" w:space="0" w:color="auto"/>
            <w:bottom w:val="none" w:sz="0" w:space="0" w:color="auto"/>
            <w:right w:val="none" w:sz="0" w:space="0" w:color="auto"/>
          </w:divBdr>
          <w:divsChild>
            <w:div w:id="1281300939">
              <w:marLeft w:val="0"/>
              <w:marRight w:val="0"/>
              <w:marTop w:val="0"/>
              <w:marBottom w:val="0"/>
              <w:divBdr>
                <w:top w:val="none" w:sz="0" w:space="0" w:color="auto"/>
                <w:left w:val="none" w:sz="0" w:space="0" w:color="auto"/>
                <w:bottom w:val="none" w:sz="0" w:space="0" w:color="auto"/>
                <w:right w:val="none" w:sz="0" w:space="0" w:color="auto"/>
              </w:divBdr>
            </w:div>
          </w:divsChild>
        </w:div>
        <w:div w:id="77482214">
          <w:marLeft w:val="0"/>
          <w:marRight w:val="0"/>
          <w:marTop w:val="0"/>
          <w:marBottom w:val="0"/>
          <w:divBdr>
            <w:top w:val="none" w:sz="0" w:space="0" w:color="auto"/>
            <w:left w:val="none" w:sz="0" w:space="0" w:color="auto"/>
            <w:bottom w:val="none" w:sz="0" w:space="0" w:color="auto"/>
            <w:right w:val="none" w:sz="0" w:space="0" w:color="auto"/>
          </w:divBdr>
          <w:divsChild>
            <w:div w:id="22026315">
              <w:marLeft w:val="0"/>
              <w:marRight w:val="0"/>
              <w:marTop w:val="0"/>
              <w:marBottom w:val="0"/>
              <w:divBdr>
                <w:top w:val="none" w:sz="0" w:space="0" w:color="auto"/>
                <w:left w:val="none" w:sz="0" w:space="0" w:color="auto"/>
                <w:bottom w:val="none" w:sz="0" w:space="0" w:color="auto"/>
                <w:right w:val="none" w:sz="0" w:space="0" w:color="auto"/>
              </w:divBdr>
            </w:div>
          </w:divsChild>
        </w:div>
        <w:div w:id="161508941">
          <w:marLeft w:val="0"/>
          <w:marRight w:val="0"/>
          <w:marTop w:val="0"/>
          <w:marBottom w:val="0"/>
          <w:divBdr>
            <w:top w:val="none" w:sz="0" w:space="0" w:color="auto"/>
            <w:left w:val="none" w:sz="0" w:space="0" w:color="auto"/>
            <w:bottom w:val="none" w:sz="0" w:space="0" w:color="auto"/>
            <w:right w:val="none" w:sz="0" w:space="0" w:color="auto"/>
          </w:divBdr>
          <w:divsChild>
            <w:div w:id="1939867829">
              <w:marLeft w:val="0"/>
              <w:marRight w:val="0"/>
              <w:marTop w:val="0"/>
              <w:marBottom w:val="0"/>
              <w:divBdr>
                <w:top w:val="none" w:sz="0" w:space="0" w:color="auto"/>
                <w:left w:val="none" w:sz="0" w:space="0" w:color="auto"/>
                <w:bottom w:val="none" w:sz="0" w:space="0" w:color="auto"/>
                <w:right w:val="none" w:sz="0" w:space="0" w:color="auto"/>
              </w:divBdr>
            </w:div>
          </w:divsChild>
        </w:div>
        <w:div w:id="1181628061">
          <w:marLeft w:val="0"/>
          <w:marRight w:val="0"/>
          <w:marTop w:val="0"/>
          <w:marBottom w:val="0"/>
          <w:divBdr>
            <w:top w:val="none" w:sz="0" w:space="0" w:color="auto"/>
            <w:left w:val="none" w:sz="0" w:space="0" w:color="auto"/>
            <w:bottom w:val="none" w:sz="0" w:space="0" w:color="auto"/>
            <w:right w:val="none" w:sz="0" w:space="0" w:color="auto"/>
          </w:divBdr>
          <w:divsChild>
            <w:div w:id="77989837">
              <w:marLeft w:val="0"/>
              <w:marRight w:val="0"/>
              <w:marTop w:val="0"/>
              <w:marBottom w:val="0"/>
              <w:divBdr>
                <w:top w:val="none" w:sz="0" w:space="0" w:color="auto"/>
                <w:left w:val="none" w:sz="0" w:space="0" w:color="auto"/>
                <w:bottom w:val="none" w:sz="0" w:space="0" w:color="auto"/>
                <w:right w:val="none" w:sz="0" w:space="0" w:color="auto"/>
              </w:divBdr>
            </w:div>
          </w:divsChild>
        </w:div>
        <w:div w:id="1465856386">
          <w:marLeft w:val="0"/>
          <w:marRight w:val="0"/>
          <w:marTop w:val="0"/>
          <w:marBottom w:val="0"/>
          <w:divBdr>
            <w:top w:val="none" w:sz="0" w:space="0" w:color="auto"/>
            <w:left w:val="none" w:sz="0" w:space="0" w:color="auto"/>
            <w:bottom w:val="none" w:sz="0" w:space="0" w:color="auto"/>
            <w:right w:val="none" w:sz="0" w:space="0" w:color="auto"/>
          </w:divBdr>
          <w:divsChild>
            <w:div w:id="1656369972">
              <w:marLeft w:val="0"/>
              <w:marRight w:val="0"/>
              <w:marTop w:val="0"/>
              <w:marBottom w:val="0"/>
              <w:divBdr>
                <w:top w:val="none" w:sz="0" w:space="0" w:color="auto"/>
                <w:left w:val="none" w:sz="0" w:space="0" w:color="auto"/>
                <w:bottom w:val="none" w:sz="0" w:space="0" w:color="auto"/>
                <w:right w:val="none" w:sz="0" w:space="0" w:color="auto"/>
              </w:divBdr>
            </w:div>
          </w:divsChild>
        </w:div>
        <w:div w:id="1639259245">
          <w:marLeft w:val="0"/>
          <w:marRight w:val="0"/>
          <w:marTop w:val="0"/>
          <w:marBottom w:val="0"/>
          <w:divBdr>
            <w:top w:val="none" w:sz="0" w:space="0" w:color="auto"/>
            <w:left w:val="none" w:sz="0" w:space="0" w:color="auto"/>
            <w:bottom w:val="none" w:sz="0" w:space="0" w:color="auto"/>
            <w:right w:val="none" w:sz="0" w:space="0" w:color="auto"/>
          </w:divBdr>
          <w:divsChild>
            <w:div w:id="217397221">
              <w:marLeft w:val="0"/>
              <w:marRight w:val="0"/>
              <w:marTop w:val="0"/>
              <w:marBottom w:val="0"/>
              <w:divBdr>
                <w:top w:val="none" w:sz="0" w:space="0" w:color="auto"/>
                <w:left w:val="none" w:sz="0" w:space="0" w:color="auto"/>
                <w:bottom w:val="none" w:sz="0" w:space="0" w:color="auto"/>
                <w:right w:val="none" w:sz="0" w:space="0" w:color="auto"/>
              </w:divBdr>
            </w:div>
          </w:divsChild>
        </w:div>
        <w:div w:id="1657100594">
          <w:marLeft w:val="0"/>
          <w:marRight w:val="0"/>
          <w:marTop w:val="0"/>
          <w:marBottom w:val="0"/>
          <w:divBdr>
            <w:top w:val="none" w:sz="0" w:space="0" w:color="auto"/>
            <w:left w:val="none" w:sz="0" w:space="0" w:color="auto"/>
            <w:bottom w:val="none" w:sz="0" w:space="0" w:color="auto"/>
            <w:right w:val="none" w:sz="0" w:space="0" w:color="auto"/>
          </w:divBdr>
          <w:divsChild>
            <w:div w:id="1489901832">
              <w:marLeft w:val="0"/>
              <w:marRight w:val="0"/>
              <w:marTop w:val="0"/>
              <w:marBottom w:val="0"/>
              <w:divBdr>
                <w:top w:val="none" w:sz="0" w:space="0" w:color="auto"/>
                <w:left w:val="none" w:sz="0" w:space="0" w:color="auto"/>
                <w:bottom w:val="none" w:sz="0" w:space="0" w:color="auto"/>
                <w:right w:val="none" w:sz="0" w:space="0" w:color="auto"/>
              </w:divBdr>
            </w:div>
          </w:divsChild>
        </w:div>
        <w:div w:id="1798793163">
          <w:marLeft w:val="0"/>
          <w:marRight w:val="0"/>
          <w:marTop w:val="0"/>
          <w:marBottom w:val="0"/>
          <w:divBdr>
            <w:top w:val="none" w:sz="0" w:space="0" w:color="auto"/>
            <w:left w:val="none" w:sz="0" w:space="0" w:color="auto"/>
            <w:bottom w:val="none" w:sz="0" w:space="0" w:color="auto"/>
            <w:right w:val="none" w:sz="0" w:space="0" w:color="auto"/>
          </w:divBdr>
          <w:divsChild>
            <w:div w:id="1021516825">
              <w:marLeft w:val="0"/>
              <w:marRight w:val="0"/>
              <w:marTop w:val="0"/>
              <w:marBottom w:val="0"/>
              <w:divBdr>
                <w:top w:val="none" w:sz="0" w:space="0" w:color="auto"/>
                <w:left w:val="none" w:sz="0" w:space="0" w:color="auto"/>
                <w:bottom w:val="none" w:sz="0" w:space="0" w:color="auto"/>
                <w:right w:val="none" w:sz="0" w:space="0" w:color="auto"/>
              </w:divBdr>
            </w:div>
          </w:divsChild>
        </w:div>
        <w:div w:id="1935086565">
          <w:marLeft w:val="0"/>
          <w:marRight w:val="0"/>
          <w:marTop w:val="0"/>
          <w:marBottom w:val="0"/>
          <w:divBdr>
            <w:top w:val="none" w:sz="0" w:space="0" w:color="auto"/>
            <w:left w:val="none" w:sz="0" w:space="0" w:color="auto"/>
            <w:bottom w:val="none" w:sz="0" w:space="0" w:color="auto"/>
            <w:right w:val="none" w:sz="0" w:space="0" w:color="auto"/>
          </w:divBdr>
          <w:divsChild>
            <w:div w:id="28797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3750">
      <w:bodyDiv w:val="1"/>
      <w:marLeft w:val="0"/>
      <w:marRight w:val="0"/>
      <w:marTop w:val="0"/>
      <w:marBottom w:val="0"/>
      <w:divBdr>
        <w:top w:val="none" w:sz="0" w:space="0" w:color="auto"/>
        <w:left w:val="none" w:sz="0" w:space="0" w:color="auto"/>
        <w:bottom w:val="none" w:sz="0" w:space="0" w:color="auto"/>
        <w:right w:val="none" w:sz="0" w:space="0" w:color="auto"/>
      </w:divBdr>
    </w:div>
    <w:div w:id="957492334">
      <w:bodyDiv w:val="1"/>
      <w:marLeft w:val="0"/>
      <w:marRight w:val="0"/>
      <w:marTop w:val="0"/>
      <w:marBottom w:val="0"/>
      <w:divBdr>
        <w:top w:val="none" w:sz="0" w:space="0" w:color="auto"/>
        <w:left w:val="none" w:sz="0" w:space="0" w:color="auto"/>
        <w:bottom w:val="none" w:sz="0" w:space="0" w:color="auto"/>
        <w:right w:val="none" w:sz="0" w:space="0" w:color="auto"/>
      </w:divBdr>
    </w:div>
    <w:div w:id="958531698">
      <w:bodyDiv w:val="1"/>
      <w:marLeft w:val="0"/>
      <w:marRight w:val="0"/>
      <w:marTop w:val="0"/>
      <w:marBottom w:val="0"/>
      <w:divBdr>
        <w:top w:val="none" w:sz="0" w:space="0" w:color="auto"/>
        <w:left w:val="none" w:sz="0" w:space="0" w:color="auto"/>
        <w:bottom w:val="none" w:sz="0" w:space="0" w:color="auto"/>
        <w:right w:val="none" w:sz="0" w:space="0" w:color="auto"/>
      </w:divBdr>
    </w:div>
    <w:div w:id="960264310">
      <w:bodyDiv w:val="1"/>
      <w:marLeft w:val="0"/>
      <w:marRight w:val="0"/>
      <w:marTop w:val="0"/>
      <w:marBottom w:val="0"/>
      <w:divBdr>
        <w:top w:val="none" w:sz="0" w:space="0" w:color="auto"/>
        <w:left w:val="none" w:sz="0" w:space="0" w:color="auto"/>
        <w:bottom w:val="none" w:sz="0" w:space="0" w:color="auto"/>
        <w:right w:val="none" w:sz="0" w:space="0" w:color="auto"/>
      </w:divBdr>
    </w:div>
    <w:div w:id="961376988">
      <w:bodyDiv w:val="1"/>
      <w:marLeft w:val="0"/>
      <w:marRight w:val="0"/>
      <w:marTop w:val="0"/>
      <w:marBottom w:val="0"/>
      <w:divBdr>
        <w:top w:val="none" w:sz="0" w:space="0" w:color="auto"/>
        <w:left w:val="none" w:sz="0" w:space="0" w:color="auto"/>
        <w:bottom w:val="none" w:sz="0" w:space="0" w:color="auto"/>
        <w:right w:val="none" w:sz="0" w:space="0" w:color="auto"/>
      </w:divBdr>
    </w:div>
    <w:div w:id="961808154">
      <w:bodyDiv w:val="1"/>
      <w:marLeft w:val="0"/>
      <w:marRight w:val="0"/>
      <w:marTop w:val="0"/>
      <w:marBottom w:val="0"/>
      <w:divBdr>
        <w:top w:val="none" w:sz="0" w:space="0" w:color="auto"/>
        <w:left w:val="none" w:sz="0" w:space="0" w:color="auto"/>
        <w:bottom w:val="none" w:sz="0" w:space="0" w:color="auto"/>
        <w:right w:val="none" w:sz="0" w:space="0" w:color="auto"/>
      </w:divBdr>
    </w:div>
    <w:div w:id="974944745">
      <w:bodyDiv w:val="1"/>
      <w:marLeft w:val="0"/>
      <w:marRight w:val="0"/>
      <w:marTop w:val="0"/>
      <w:marBottom w:val="0"/>
      <w:divBdr>
        <w:top w:val="none" w:sz="0" w:space="0" w:color="auto"/>
        <w:left w:val="none" w:sz="0" w:space="0" w:color="auto"/>
        <w:bottom w:val="none" w:sz="0" w:space="0" w:color="auto"/>
        <w:right w:val="none" w:sz="0" w:space="0" w:color="auto"/>
      </w:divBdr>
    </w:div>
    <w:div w:id="981347071">
      <w:bodyDiv w:val="1"/>
      <w:marLeft w:val="0"/>
      <w:marRight w:val="0"/>
      <w:marTop w:val="0"/>
      <w:marBottom w:val="0"/>
      <w:divBdr>
        <w:top w:val="none" w:sz="0" w:space="0" w:color="auto"/>
        <w:left w:val="none" w:sz="0" w:space="0" w:color="auto"/>
        <w:bottom w:val="none" w:sz="0" w:space="0" w:color="auto"/>
        <w:right w:val="none" w:sz="0" w:space="0" w:color="auto"/>
      </w:divBdr>
    </w:div>
    <w:div w:id="988169840">
      <w:bodyDiv w:val="1"/>
      <w:marLeft w:val="0"/>
      <w:marRight w:val="0"/>
      <w:marTop w:val="0"/>
      <w:marBottom w:val="0"/>
      <w:divBdr>
        <w:top w:val="none" w:sz="0" w:space="0" w:color="auto"/>
        <w:left w:val="none" w:sz="0" w:space="0" w:color="auto"/>
        <w:bottom w:val="none" w:sz="0" w:space="0" w:color="auto"/>
        <w:right w:val="none" w:sz="0" w:space="0" w:color="auto"/>
      </w:divBdr>
    </w:div>
    <w:div w:id="988560791">
      <w:bodyDiv w:val="1"/>
      <w:marLeft w:val="0"/>
      <w:marRight w:val="0"/>
      <w:marTop w:val="0"/>
      <w:marBottom w:val="0"/>
      <w:divBdr>
        <w:top w:val="none" w:sz="0" w:space="0" w:color="auto"/>
        <w:left w:val="none" w:sz="0" w:space="0" w:color="auto"/>
        <w:bottom w:val="none" w:sz="0" w:space="0" w:color="auto"/>
        <w:right w:val="none" w:sz="0" w:space="0" w:color="auto"/>
      </w:divBdr>
    </w:div>
    <w:div w:id="988830240">
      <w:bodyDiv w:val="1"/>
      <w:marLeft w:val="0"/>
      <w:marRight w:val="0"/>
      <w:marTop w:val="0"/>
      <w:marBottom w:val="0"/>
      <w:divBdr>
        <w:top w:val="none" w:sz="0" w:space="0" w:color="auto"/>
        <w:left w:val="none" w:sz="0" w:space="0" w:color="auto"/>
        <w:bottom w:val="none" w:sz="0" w:space="0" w:color="auto"/>
        <w:right w:val="none" w:sz="0" w:space="0" w:color="auto"/>
      </w:divBdr>
    </w:div>
    <w:div w:id="995189732">
      <w:bodyDiv w:val="1"/>
      <w:marLeft w:val="0"/>
      <w:marRight w:val="0"/>
      <w:marTop w:val="0"/>
      <w:marBottom w:val="0"/>
      <w:divBdr>
        <w:top w:val="none" w:sz="0" w:space="0" w:color="auto"/>
        <w:left w:val="none" w:sz="0" w:space="0" w:color="auto"/>
        <w:bottom w:val="none" w:sz="0" w:space="0" w:color="auto"/>
        <w:right w:val="none" w:sz="0" w:space="0" w:color="auto"/>
      </w:divBdr>
    </w:div>
    <w:div w:id="996179902">
      <w:bodyDiv w:val="1"/>
      <w:marLeft w:val="0"/>
      <w:marRight w:val="0"/>
      <w:marTop w:val="0"/>
      <w:marBottom w:val="0"/>
      <w:divBdr>
        <w:top w:val="none" w:sz="0" w:space="0" w:color="auto"/>
        <w:left w:val="none" w:sz="0" w:space="0" w:color="auto"/>
        <w:bottom w:val="none" w:sz="0" w:space="0" w:color="auto"/>
        <w:right w:val="none" w:sz="0" w:space="0" w:color="auto"/>
      </w:divBdr>
    </w:div>
    <w:div w:id="998269756">
      <w:bodyDiv w:val="1"/>
      <w:marLeft w:val="0"/>
      <w:marRight w:val="0"/>
      <w:marTop w:val="0"/>
      <w:marBottom w:val="0"/>
      <w:divBdr>
        <w:top w:val="none" w:sz="0" w:space="0" w:color="auto"/>
        <w:left w:val="none" w:sz="0" w:space="0" w:color="auto"/>
        <w:bottom w:val="none" w:sz="0" w:space="0" w:color="auto"/>
        <w:right w:val="none" w:sz="0" w:space="0" w:color="auto"/>
      </w:divBdr>
    </w:div>
    <w:div w:id="1008099627">
      <w:bodyDiv w:val="1"/>
      <w:marLeft w:val="0"/>
      <w:marRight w:val="0"/>
      <w:marTop w:val="0"/>
      <w:marBottom w:val="0"/>
      <w:divBdr>
        <w:top w:val="none" w:sz="0" w:space="0" w:color="auto"/>
        <w:left w:val="none" w:sz="0" w:space="0" w:color="auto"/>
        <w:bottom w:val="none" w:sz="0" w:space="0" w:color="auto"/>
        <w:right w:val="none" w:sz="0" w:space="0" w:color="auto"/>
      </w:divBdr>
    </w:div>
    <w:div w:id="1013065986">
      <w:bodyDiv w:val="1"/>
      <w:marLeft w:val="0"/>
      <w:marRight w:val="0"/>
      <w:marTop w:val="0"/>
      <w:marBottom w:val="0"/>
      <w:divBdr>
        <w:top w:val="none" w:sz="0" w:space="0" w:color="auto"/>
        <w:left w:val="none" w:sz="0" w:space="0" w:color="auto"/>
        <w:bottom w:val="none" w:sz="0" w:space="0" w:color="auto"/>
        <w:right w:val="none" w:sz="0" w:space="0" w:color="auto"/>
      </w:divBdr>
    </w:div>
    <w:div w:id="1019745574">
      <w:bodyDiv w:val="1"/>
      <w:marLeft w:val="0"/>
      <w:marRight w:val="0"/>
      <w:marTop w:val="0"/>
      <w:marBottom w:val="0"/>
      <w:divBdr>
        <w:top w:val="none" w:sz="0" w:space="0" w:color="auto"/>
        <w:left w:val="none" w:sz="0" w:space="0" w:color="auto"/>
        <w:bottom w:val="none" w:sz="0" w:space="0" w:color="auto"/>
        <w:right w:val="none" w:sz="0" w:space="0" w:color="auto"/>
      </w:divBdr>
    </w:div>
    <w:div w:id="1028406702">
      <w:bodyDiv w:val="1"/>
      <w:marLeft w:val="0"/>
      <w:marRight w:val="0"/>
      <w:marTop w:val="0"/>
      <w:marBottom w:val="0"/>
      <w:divBdr>
        <w:top w:val="none" w:sz="0" w:space="0" w:color="auto"/>
        <w:left w:val="none" w:sz="0" w:space="0" w:color="auto"/>
        <w:bottom w:val="none" w:sz="0" w:space="0" w:color="auto"/>
        <w:right w:val="none" w:sz="0" w:space="0" w:color="auto"/>
      </w:divBdr>
    </w:div>
    <w:div w:id="1030182570">
      <w:bodyDiv w:val="1"/>
      <w:marLeft w:val="0"/>
      <w:marRight w:val="0"/>
      <w:marTop w:val="0"/>
      <w:marBottom w:val="0"/>
      <w:divBdr>
        <w:top w:val="none" w:sz="0" w:space="0" w:color="auto"/>
        <w:left w:val="none" w:sz="0" w:space="0" w:color="auto"/>
        <w:bottom w:val="none" w:sz="0" w:space="0" w:color="auto"/>
        <w:right w:val="none" w:sz="0" w:space="0" w:color="auto"/>
      </w:divBdr>
    </w:div>
    <w:div w:id="1033924495">
      <w:bodyDiv w:val="1"/>
      <w:marLeft w:val="0"/>
      <w:marRight w:val="0"/>
      <w:marTop w:val="0"/>
      <w:marBottom w:val="0"/>
      <w:divBdr>
        <w:top w:val="none" w:sz="0" w:space="0" w:color="auto"/>
        <w:left w:val="none" w:sz="0" w:space="0" w:color="auto"/>
        <w:bottom w:val="none" w:sz="0" w:space="0" w:color="auto"/>
        <w:right w:val="none" w:sz="0" w:space="0" w:color="auto"/>
      </w:divBdr>
    </w:div>
    <w:div w:id="1044525275">
      <w:bodyDiv w:val="1"/>
      <w:marLeft w:val="0"/>
      <w:marRight w:val="0"/>
      <w:marTop w:val="0"/>
      <w:marBottom w:val="0"/>
      <w:divBdr>
        <w:top w:val="none" w:sz="0" w:space="0" w:color="auto"/>
        <w:left w:val="none" w:sz="0" w:space="0" w:color="auto"/>
        <w:bottom w:val="none" w:sz="0" w:space="0" w:color="auto"/>
        <w:right w:val="none" w:sz="0" w:space="0" w:color="auto"/>
      </w:divBdr>
    </w:div>
    <w:div w:id="1046225687">
      <w:bodyDiv w:val="1"/>
      <w:marLeft w:val="0"/>
      <w:marRight w:val="0"/>
      <w:marTop w:val="0"/>
      <w:marBottom w:val="0"/>
      <w:divBdr>
        <w:top w:val="none" w:sz="0" w:space="0" w:color="auto"/>
        <w:left w:val="none" w:sz="0" w:space="0" w:color="auto"/>
        <w:bottom w:val="none" w:sz="0" w:space="0" w:color="auto"/>
        <w:right w:val="none" w:sz="0" w:space="0" w:color="auto"/>
      </w:divBdr>
    </w:div>
    <w:div w:id="1047872966">
      <w:bodyDiv w:val="1"/>
      <w:marLeft w:val="0"/>
      <w:marRight w:val="0"/>
      <w:marTop w:val="0"/>
      <w:marBottom w:val="0"/>
      <w:divBdr>
        <w:top w:val="none" w:sz="0" w:space="0" w:color="auto"/>
        <w:left w:val="none" w:sz="0" w:space="0" w:color="auto"/>
        <w:bottom w:val="none" w:sz="0" w:space="0" w:color="auto"/>
        <w:right w:val="none" w:sz="0" w:space="0" w:color="auto"/>
      </w:divBdr>
    </w:div>
    <w:div w:id="1050301195">
      <w:bodyDiv w:val="1"/>
      <w:marLeft w:val="0"/>
      <w:marRight w:val="0"/>
      <w:marTop w:val="0"/>
      <w:marBottom w:val="0"/>
      <w:divBdr>
        <w:top w:val="none" w:sz="0" w:space="0" w:color="auto"/>
        <w:left w:val="none" w:sz="0" w:space="0" w:color="auto"/>
        <w:bottom w:val="none" w:sz="0" w:space="0" w:color="auto"/>
        <w:right w:val="none" w:sz="0" w:space="0" w:color="auto"/>
      </w:divBdr>
    </w:div>
    <w:div w:id="1052000560">
      <w:bodyDiv w:val="1"/>
      <w:marLeft w:val="0"/>
      <w:marRight w:val="0"/>
      <w:marTop w:val="0"/>
      <w:marBottom w:val="0"/>
      <w:divBdr>
        <w:top w:val="none" w:sz="0" w:space="0" w:color="auto"/>
        <w:left w:val="none" w:sz="0" w:space="0" w:color="auto"/>
        <w:bottom w:val="none" w:sz="0" w:space="0" w:color="auto"/>
        <w:right w:val="none" w:sz="0" w:space="0" w:color="auto"/>
      </w:divBdr>
    </w:div>
    <w:div w:id="1053582841">
      <w:bodyDiv w:val="1"/>
      <w:marLeft w:val="0"/>
      <w:marRight w:val="0"/>
      <w:marTop w:val="0"/>
      <w:marBottom w:val="0"/>
      <w:divBdr>
        <w:top w:val="none" w:sz="0" w:space="0" w:color="auto"/>
        <w:left w:val="none" w:sz="0" w:space="0" w:color="auto"/>
        <w:bottom w:val="none" w:sz="0" w:space="0" w:color="auto"/>
        <w:right w:val="none" w:sz="0" w:space="0" w:color="auto"/>
      </w:divBdr>
    </w:div>
    <w:div w:id="1063330167">
      <w:bodyDiv w:val="1"/>
      <w:marLeft w:val="0"/>
      <w:marRight w:val="0"/>
      <w:marTop w:val="0"/>
      <w:marBottom w:val="0"/>
      <w:divBdr>
        <w:top w:val="none" w:sz="0" w:space="0" w:color="auto"/>
        <w:left w:val="none" w:sz="0" w:space="0" w:color="auto"/>
        <w:bottom w:val="none" w:sz="0" w:space="0" w:color="auto"/>
        <w:right w:val="none" w:sz="0" w:space="0" w:color="auto"/>
      </w:divBdr>
    </w:div>
    <w:div w:id="1081221765">
      <w:bodyDiv w:val="1"/>
      <w:marLeft w:val="0"/>
      <w:marRight w:val="0"/>
      <w:marTop w:val="0"/>
      <w:marBottom w:val="0"/>
      <w:divBdr>
        <w:top w:val="none" w:sz="0" w:space="0" w:color="auto"/>
        <w:left w:val="none" w:sz="0" w:space="0" w:color="auto"/>
        <w:bottom w:val="none" w:sz="0" w:space="0" w:color="auto"/>
        <w:right w:val="none" w:sz="0" w:space="0" w:color="auto"/>
      </w:divBdr>
    </w:div>
    <w:div w:id="1083183240">
      <w:bodyDiv w:val="1"/>
      <w:marLeft w:val="0"/>
      <w:marRight w:val="0"/>
      <w:marTop w:val="0"/>
      <w:marBottom w:val="0"/>
      <w:divBdr>
        <w:top w:val="none" w:sz="0" w:space="0" w:color="auto"/>
        <w:left w:val="none" w:sz="0" w:space="0" w:color="auto"/>
        <w:bottom w:val="none" w:sz="0" w:space="0" w:color="auto"/>
        <w:right w:val="none" w:sz="0" w:space="0" w:color="auto"/>
      </w:divBdr>
      <w:divsChild>
        <w:div w:id="48920245">
          <w:marLeft w:val="0"/>
          <w:marRight w:val="0"/>
          <w:marTop w:val="0"/>
          <w:marBottom w:val="0"/>
          <w:divBdr>
            <w:top w:val="none" w:sz="0" w:space="0" w:color="auto"/>
            <w:left w:val="none" w:sz="0" w:space="0" w:color="auto"/>
            <w:bottom w:val="none" w:sz="0" w:space="0" w:color="auto"/>
            <w:right w:val="none" w:sz="0" w:space="0" w:color="auto"/>
          </w:divBdr>
          <w:divsChild>
            <w:div w:id="1119959728">
              <w:marLeft w:val="0"/>
              <w:marRight w:val="0"/>
              <w:marTop w:val="0"/>
              <w:marBottom w:val="0"/>
              <w:divBdr>
                <w:top w:val="none" w:sz="0" w:space="0" w:color="auto"/>
                <w:left w:val="none" w:sz="0" w:space="0" w:color="auto"/>
                <w:bottom w:val="none" w:sz="0" w:space="0" w:color="auto"/>
                <w:right w:val="none" w:sz="0" w:space="0" w:color="auto"/>
              </w:divBdr>
            </w:div>
          </w:divsChild>
        </w:div>
        <w:div w:id="584195362">
          <w:marLeft w:val="0"/>
          <w:marRight w:val="0"/>
          <w:marTop w:val="0"/>
          <w:marBottom w:val="0"/>
          <w:divBdr>
            <w:top w:val="none" w:sz="0" w:space="0" w:color="auto"/>
            <w:left w:val="none" w:sz="0" w:space="0" w:color="auto"/>
            <w:bottom w:val="none" w:sz="0" w:space="0" w:color="auto"/>
            <w:right w:val="none" w:sz="0" w:space="0" w:color="auto"/>
          </w:divBdr>
          <w:divsChild>
            <w:div w:id="1098257734">
              <w:marLeft w:val="0"/>
              <w:marRight w:val="0"/>
              <w:marTop w:val="0"/>
              <w:marBottom w:val="0"/>
              <w:divBdr>
                <w:top w:val="none" w:sz="0" w:space="0" w:color="auto"/>
                <w:left w:val="none" w:sz="0" w:space="0" w:color="auto"/>
                <w:bottom w:val="none" w:sz="0" w:space="0" w:color="auto"/>
                <w:right w:val="none" w:sz="0" w:space="0" w:color="auto"/>
              </w:divBdr>
            </w:div>
          </w:divsChild>
        </w:div>
        <w:div w:id="1296444933">
          <w:marLeft w:val="0"/>
          <w:marRight w:val="0"/>
          <w:marTop w:val="0"/>
          <w:marBottom w:val="0"/>
          <w:divBdr>
            <w:top w:val="none" w:sz="0" w:space="0" w:color="auto"/>
            <w:left w:val="none" w:sz="0" w:space="0" w:color="auto"/>
            <w:bottom w:val="none" w:sz="0" w:space="0" w:color="auto"/>
            <w:right w:val="none" w:sz="0" w:space="0" w:color="auto"/>
          </w:divBdr>
          <w:divsChild>
            <w:div w:id="982661446">
              <w:marLeft w:val="0"/>
              <w:marRight w:val="0"/>
              <w:marTop w:val="0"/>
              <w:marBottom w:val="0"/>
              <w:divBdr>
                <w:top w:val="none" w:sz="0" w:space="0" w:color="auto"/>
                <w:left w:val="none" w:sz="0" w:space="0" w:color="auto"/>
                <w:bottom w:val="none" w:sz="0" w:space="0" w:color="auto"/>
                <w:right w:val="none" w:sz="0" w:space="0" w:color="auto"/>
              </w:divBdr>
            </w:div>
          </w:divsChild>
        </w:div>
        <w:div w:id="1640306901">
          <w:marLeft w:val="0"/>
          <w:marRight w:val="0"/>
          <w:marTop w:val="0"/>
          <w:marBottom w:val="0"/>
          <w:divBdr>
            <w:top w:val="none" w:sz="0" w:space="0" w:color="auto"/>
            <w:left w:val="none" w:sz="0" w:space="0" w:color="auto"/>
            <w:bottom w:val="none" w:sz="0" w:space="0" w:color="auto"/>
            <w:right w:val="none" w:sz="0" w:space="0" w:color="auto"/>
          </w:divBdr>
          <w:divsChild>
            <w:div w:id="1562137441">
              <w:marLeft w:val="0"/>
              <w:marRight w:val="0"/>
              <w:marTop w:val="0"/>
              <w:marBottom w:val="0"/>
              <w:divBdr>
                <w:top w:val="none" w:sz="0" w:space="0" w:color="auto"/>
                <w:left w:val="none" w:sz="0" w:space="0" w:color="auto"/>
                <w:bottom w:val="none" w:sz="0" w:space="0" w:color="auto"/>
                <w:right w:val="none" w:sz="0" w:space="0" w:color="auto"/>
              </w:divBdr>
            </w:div>
          </w:divsChild>
        </w:div>
        <w:div w:id="1816752144">
          <w:marLeft w:val="0"/>
          <w:marRight w:val="0"/>
          <w:marTop w:val="0"/>
          <w:marBottom w:val="0"/>
          <w:divBdr>
            <w:top w:val="none" w:sz="0" w:space="0" w:color="auto"/>
            <w:left w:val="none" w:sz="0" w:space="0" w:color="auto"/>
            <w:bottom w:val="none" w:sz="0" w:space="0" w:color="auto"/>
            <w:right w:val="none" w:sz="0" w:space="0" w:color="auto"/>
          </w:divBdr>
          <w:divsChild>
            <w:div w:id="19281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69019">
      <w:bodyDiv w:val="1"/>
      <w:marLeft w:val="0"/>
      <w:marRight w:val="0"/>
      <w:marTop w:val="0"/>
      <w:marBottom w:val="0"/>
      <w:divBdr>
        <w:top w:val="none" w:sz="0" w:space="0" w:color="auto"/>
        <w:left w:val="none" w:sz="0" w:space="0" w:color="auto"/>
        <w:bottom w:val="none" w:sz="0" w:space="0" w:color="auto"/>
        <w:right w:val="none" w:sz="0" w:space="0" w:color="auto"/>
      </w:divBdr>
    </w:div>
    <w:div w:id="1095785151">
      <w:bodyDiv w:val="1"/>
      <w:marLeft w:val="0"/>
      <w:marRight w:val="0"/>
      <w:marTop w:val="0"/>
      <w:marBottom w:val="0"/>
      <w:divBdr>
        <w:top w:val="none" w:sz="0" w:space="0" w:color="auto"/>
        <w:left w:val="none" w:sz="0" w:space="0" w:color="auto"/>
        <w:bottom w:val="none" w:sz="0" w:space="0" w:color="auto"/>
        <w:right w:val="none" w:sz="0" w:space="0" w:color="auto"/>
      </w:divBdr>
      <w:divsChild>
        <w:div w:id="761343408">
          <w:marLeft w:val="0"/>
          <w:marRight w:val="0"/>
          <w:marTop w:val="0"/>
          <w:marBottom w:val="0"/>
          <w:divBdr>
            <w:top w:val="none" w:sz="0" w:space="0" w:color="auto"/>
            <w:left w:val="none" w:sz="0" w:space="0" w:color="auto"/>
            <w:bottom w:val="none" w:sz="0" w:space="0" w:color="auto"/>
            <w:right w:val="none" w:sz="0" w:space="0" w:color="auto"/>
          </w:divBdr>
        </w:div>
        <w:div w:id="293221345">
          <w:marLeft w:val="0"/>
          <w:marRight w:val="0"/>
          <w:marTop w:val="0"/>
          <w:marBottom w:val="0"/>
          <w:divBdr>
            <w:top w:val="none" w:sz="0" w:space="0" w:color="auto"/>
            <w:left w:val="none" w:sz="0" w:space="0" w:color="auto"/>
            <w:bottom w:val="none" w:sz="0" w:space="0" w:color="auto"/>
            <w:right w:val="none" w:sz="0" w:space="0" w:color="auto"/>
          </w:divBdr>
        </w:div>
        <w:div w:id="373500556">
          <w:marLeft w:val="0"/>
          <w:marRight w:val="0"/>
          <w:marTop w:val="0"/>
          <w:marBottom w:val="0"/>
          <w:divBdr>
            <w:top w:val="none" w:sz="0" w:space="0" w:color="auto"/>
            <w:left w:val="none" w:sz="0" w:space="0" w:color="auto"/>
            <w:bottom w:val="none" w:sz="0" w:space="0" w:color="auto"/>
            <w:right w:val="none" w:sz="0" w:space="0" w:color="auto"/>
          </w:divBdr>
        </w:div>
      </w:divsChild>
    </w:div>
    <w:div w:id="1101099587">
      <w:bodyDiv w:val="1"/>
      <w:marLeft w:val="0"/>
      <w:marRight w:val="0"/>
      <w:marTop w:val="0"/>
      <w:marBottom w:val="0"/>
      <w:divBdr>
        <w:top w:val="none" w:sz="0" w:space="0" w:color="auto"/>
        <w:left w:val="none" w:sz="0" w:space="0" w:color="auto"/>
        <w:bottom w:val="none" w:sz="0" w:space="0" w:color="auto"/>
        <w:right w:val="none" w:sz="0" w:space="0" w:color="auto"/>
      </w:divBdr>
    </w:div>
    <w:div w:id="1111633101">
      <w:bodyDiv w:val="1"/>
      <w:marLeft w:val="0"/>
      <w:marRight w:val="0"/>
      <w:marTop w:val="0"/>
      <w:marBottom w:val="0"/>
      <w:divBdr>
        <w:top w:val="none" w:sz="0" w:space="0" w:color="auto"/>
        <w:left w:val="none" w:sz="0" w:space="0" w:color="auto"/>
        <w:bottom w:val="none" w:sz="0" w:space="0" w:color="auto"/>
        <w:right w:val="none" w:sz="0" w:space="0" w:color="auto"/>
      </w:divBdr>
      <w:divsChild>
        <w:div w:id="755979764">
          <w:marLeft w:val="0"/>
          <w:marRight w:val="0"/>
          <w:marTop w:val="0"/>
          <w:marBottom w:val="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
          </w:divsChild>
        </w:div>
        <w:div w:id="1103110269">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0"/>
              <w:marRight w:val="0"/>
              <w:marTop w:val="0"/>
              <w:marBottom w:val="0"/>
              <w:divBdr>
                <w:top w:val="none" w:sz="0" w:space="0" w:color="auto"/>
                <w:left w:val="none" w:sz="0" w:space="0" w:color="auto"/>
                <w:bottom w:val="none" w:sz="0" w:space="0" w:color="auto"/>
                <w:right w:val="none" w:sz="0" w:space="0" w:color="auto"/>
              </w:divBdr>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
          </w:divsChild>
        </w:div>
        <w:div w:id="704137216">
          <w:marLeft w:val="0"/>
          <w:marRight w:val="0"/>
          <w:marTop w:val="0"/>
          <w:marBottom w:val="0"/>
          <w:divBdr>
            <w:top w:val="none" w:sz="0" w:space="0" w:color="auto"/>
            <w:left w:val="none" w:sz="0" w:space="0" w:color="auto"/>
            <w:bottom w:val="none" w:sz="0" w:space="0" w:color="auto"/>
            <w:right w:val="none" w:sz="0" w:space="0" w:color="auto"/>
          </w:divBdr>
          <w:divsChild>
            <w:div w:id="416640008">
              <w:marLeft w:val="0"/>
              <w:marRight w:val="0"/>
              <w:marTop w:val="0"/>
              <w:marBottom w:val="0"/>
              <w:divBdr>
                <w:top w:val="none" w:sz="0" w:space="0" w:color="auto"/>
                <w:left w:val="none" w:sz="0" w:space="0" w:color="auto"/>
                <w:bottom w:val="none" w:sz="0" w:space="0" w:color="auto"/>
                <w:right w:val="none" w:sz="0" w:space="0" w:color="auto"/>
              </w:divBdr>
            </w:div>
          </w:divsChild>
        </w:div>
        <w:div w:id="1019311966">
          <w:marLeft w:val="0"/>
          <w:marRight w:val="0"/>
          <w:marTop w:val="0"/>
          <w:marBottom w:val="0"/>
          <w:divBdr>
            <w:top w:val="none" w:sz="0" w:space="0" w:color="auto"/>
            <w:left w:val="none" w:sz="0" w:space="0" w:color="auto"/>
            <w:bottom w:val="none" w:sz="0" w:space="0" w:color="auto"/>
            <w:right w:val="none" w:sz="0" w:space="0" w:color="auto"/>
          </w:divBdr>
          <w:divsChild>
            <w:div w:id="572198644">
              <w:marLeft w:val="0"/>
              <w:marRight w:val="0"/>
              <w:marTop w:val="0"/>
              <w:marBottom w:val="0"/>
              <w:divBdr>
                <w:top w:val="none" w:sz="0" w:space="0" w:color="auto"/>
                <w:left w:val="none" w:sz="0" w:space="0" w:color="auto"/>
                <w:bottom w:val="none" w:sz="0" w:space="0" w:color="auto"/>
                <w:right w:val="none" w:sz="0" w:space="0" w:color="auto"/>
              </w:divBdr>
            </w:div>
          </w:divsChild>
        </w:div>
        <w:div w:id="1823233009">
          <w:marLeft w:val="0"/>
          <w:marRight w:val="0"/>
          <w:marTop w:val="0"/>
          <w:marBottom w:val="0"/>
          <w:divBdr>
            <w:top w:val="none" w:sz="0" w:space="0" w:color="auto"/>
            <w:left w:val="none" w:sz="0" w:space="0" w:color="auto"/>
            <w:bottom w:val="none" w:sz="0" w:space="0" w:color="auto"/>
            <w:right w:val="none" w:sz="0" w:space="0" w:color="auto"/>
          </w:divBdr>
          <w:divsChild>
            <w:div w:id="357656960">
              <w:marLeft w:val="0"/>
              <w:marRight w:val="0"/>
              <w:marTop w:val="0"/>
              <w:marBottom w:val="0"/>
              <w:divBdr>
                <w:top w:val="none" w:sz="0" w:space="0" w:color="auto"/>
                <w:left w:val="none" w:sz="0" w:space="0" w:color="auto"/>
                <w:bottom w:val="none" w:sz="0" w:space="0" w:color="auto"/>
                <w:right w:val="none" w:sz="0" w:space="0" w:color="auto"/>
              </w:divBdr>
            </w:div>
          </w:divsChild>
        </w:div>
        <w:div w:id="1227765814">
          <w:marLeft w:val="0"/>
          <w:marRight w:val="0"/>
          <w:marTop w:val="0"/>
          <w:marBottom w:val="0"/>
          <w:divBdr>
            <w:top w:val="none" w:sz="0" w:space="0" w:color="auto"/>
            <w:left w:val="none" w:sz="0" w:space="0" w:color="auto"/>
            <w:bottom w:val="none" w:sz="0" w:space="0" w:color="auto"/>
            <w:right w:val="none" w:sz="0" w:space="0" w:color="auto"/>
          </w:divBdr>
          <w:divsChild>
            <w:div w:id="1115907815">
              <w:marLeft w:val="0"/>
              <w:marRight w:val="0"/>
              <w:marTop w:val="0"/>
              <w:marBottom w:val="0"/>
              <w:divBdr>
                <w:top w:val="none" w:sz="0" w:space="0" w:color="auto"/>
                <w:left w:val="none" w:sz="0" w:space="0" w:color="auto"/>
                <w:bottom w:val="none" w:sz="0" w:space="0" w:color="auto"/>
                <w:right w:val="none" w:sz="0" w:space="0" w:color="auto"/>
              </w:divBdr>
            </w:div>
          </w:divsChild>
        </w:div>
        <w:div w:id="2009748874">
          <w:marLeft w:val="0"/>
          <w:marRight w:val="0"/>
          <w:marTop w:val="0"/>
          <w:marBottom w:val="0"/>
          <w:divBdr>
            <w:top w:val="none" w:sz="0" w:space="0" w:color="auto"/>
            <w:left w:val="none" w:sz="0" w:space="0" w:color="auto"/>
            <w:bottom w:val="none" w:sz="0" w:space="0" w:color="auto"/>
            <w:right w:val="none" w:sz="0" w:space="0" w:color="auto"/>
          </w:divBdr>
          <w:divsChild>
            <w:div w:id="38575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91843">
      <w:bodyDiv w:val="1"/>
      <w:marLeft w:val="0"/>
      <w:marRight w:val="0"/>
      <w:marTop w:val="0"/>
      <w:marBottom w:val="0"/>
      <w:divBdr>
        <w:top w:val="none" w:sz="0" w:space="0" w:color="auto"/>
        <w:left w:val="none" w:sz="0" w:space="0" w:color="auto"/>
        <w:bottom w:val="none" w:sz="0" w:space="0" w:color="auto"/>
        <w:right w:val="none" w:sz="0" w:space="0" w:color="auto"/>
      </w:divBdr>
    </w:div>
    <w:div w:id="1120030757">
      <w:bodyDiv w:val="1"/>
      <w:marLeft w:val="0"/>
      <w:marRight w:val="0"/>
      <w:marTop w:val="0"/>
      <w:marBottom w:val="0"/>
      <w:divBdr>
        <w:top w:val="none" w:sz="0" w:space="0" w:color="auto"/>
        <w:left w:val="none" w:sz="0" w:space="0" w:color="auto"/>
        <w:bottom w:val="none" w:sz="0" w:space="0" w:color="auto"/>
        <w:right w:val="none" w:sz="0" w:space="0" w:color="auto"/>
      </w:divBdr>
    </w:div>
    <w:div w:id="1122774237">
      <w:bodyDiv w:val="1"/>
      <w:marLeft w:val="0"/>
      <w:marRight w:val="0"/>
      <w:marTop w:val="0"/>
      <w:marBottom w:val="0"/>
      <w:divBdr>
        <w:top w:val="none" w:sz="0" w:space="0" w:color="auto"/>
        <w:left w:val="none" w:sz="0" w:space="0" w:color="auto"/>
        <w:bottom w:val="none" w:sz="0" w:space="0" w:color="auto"/>
        <w:right w:val="none" w:sz="0" w:space="0" w:color="auto"/>
      </w:divBdr>
    </w:div>
    <w:div w:id="1126387196">
      <w:bodyDiv w:val="1"/>
      <w:marLeft w:val="0"/>
      <w:marRight w:val="0"/>
      <w:marTop w:val="0"/>
      <w:marBottom w:val="0"/>
      <w:divBdr>
        <w:top w:val="none" w:sz="0" w:space="0" w:color="auto"/>
        <w:left w:val="none" w:sz="0" w:space="0" w:color="auto"/>
        <w:bottom w:val="none" w:sz="0" w:space="0" w:color="auto"/>
        <w:right w:val="none" w:sz="0" w:space="0" w:color="auto"/>
      </w:divBdr>
    </w:div>
    <w:div w:id="1135025897">
      <w:bodyDiv w:val="1"/>
      <w:marLeft w:val="0"/>
      <w:marRight w:val="0"/>
      <w:marTop w:val="0"/>
      <w:marBottom w:val="0"/>
      <w:divBdr>
        <w:top w:val="none" w:sz="0" w:space="0" w:color="auto"/>
        <w:left w:val="none" w:sz="0" w:space="0" w:color="auto"/>
        <w:bottom w:val="none" w:sz="0" w:space="0" w:color="auto"/>
        <w:right w:val="none" w:sz="0" w:space="0" w:color="auto"/>
      </w:divBdr>
    </w:div>
    <w:div w:id="1136918605">
      <w:bodyDiv w:val="1"/>
      <w:marLeft w:val="0"/>
      <w:marRight w:val="0"/>
      <w:marTop w:val="0"/>
      <w:marBottom w:val="0"/>
      <w:divBdr>
        <w:top w:val="none" w:sz="0" w:space="0" w:color="auto"/>
        <w:left w:val="none" w:sz="0" w:space="0" w:color="auto"/>
        <w:bottom w:val="none" w:sz="0" w:space="0" w:color="auto"/>
        <w:right w:val="none" w:sz="0" w:space="0" w:color="auto"/>
      </w:divBdr>
    </w:div>
    <w:div w:id="1139297439">
      <w:bodyDiv w:val="1"/>
      <w:marLeft w:val="0"/>
      <w:marRight w:val="0"/>
      <w:marTop w:val="0"/>
      <w:marBottom w:val="0"/>
      <w:divBdr>
        <w:top w:val="none" w:sz="0" w:space="0" w:color="auto"/>
        <w:left w:val="none" w:sz="0" w:space="0" w:color="auto"/>
        <w:bottom w:val="none" w:sz="0" w:space="0" w:color="auto"/>
        <w:right w:val="none" w:sz="0" w:space="0" w:color="auto"/>
      </w:divBdr>
    </w:div>
    <w:div w:id="1151411711">
      <w:bodyDiv w:val="1"/>
      <w:marLeft w:val="0"/>
      <w:marRight w:val="0"/>
      <w:marTop w:val="0"/>
      <w:marBottom w:val="0"/>
      <w:divBdr>
        <w:top w:val="none" w:sz="0" w:space="0" w:color="auto"/>
        <w:left w:val="none" w:sz="0" w:space="0" w:color="auto"/>
        <w:bottom w:val="none" w:sz="0" w:space="0" w:color="auto"/>
        <w:right w:val="none" w:sz="0" w:space="0" w:color="auto"/>
      </w:divBdr>
    </w:div>
    <w:div w:id="1156922560">
      <w:bodyDiv w:val="1"/>
      <w:marLeft w:val="0"/>
      <w:marRight w:val="0"/>
      <w:marTop w:val="0"/>
      <w:marBottom w:val="0"/>
      <w:divBdr>
        <w:top w:val="none" w:sz="0" w:space="0" w:color="auto"/>
        <w:left w:val="none" w:sz="0" w:space="0" w:color="auto"/>
        <w:bottom w:val="none" w:sz="0" w:space="0" w:color="auto"/>
        <w:right w:val="none" w:sz="0" w:space="0" w:color="auto"/>
      </w:divBdr>
    </w:div>
    <w:div w:id="1157575374">
      <w:bodyDiv w:val="1"/>
      <w:marLeft w:val="0"/>
      <w:marRight w:val="0"/>
      <w:marTop w:val="0"/>
      <w:marBottom w:val="0"/>
      <w:divBdr>
        <w:top w:val="none" w:sz="0" w:space="0" w:color="auto"/>
        <w:left w:val="none" w:sz="0" w:space="0" w:color="auto"/>
        <w:bottom w:val="none" w:sz="0" w:space="0" w:color="auto"/>
        <w:right w:val="none" w:sz="0" w:space="0" w:color="auto"/>
      </w:divBdr>
    </w:div>
    <w:div w:id="1164006691">
      <w:bodyDiv w:val="1"/>
      <w:marLeft w:val="0"/>
      <w:marRight w:val="0"/>
      <w:marTop w:val="0"/>
      <w:marBottom w:val="0"/>
      <w:divBdr>
        <w:top w:val="none" w:sz="0" w:space="0" w:color="auto"/>
        <w:left w:val="none" w:sz="0" w:space="0" w:color="auto"/>
        <w:bottom w:val="none" w:sz="0" w:space="0" w:color="auto"/>
        <w:right w:val="none" w:sz="0" w:space="0" w:color="auto"/>
      </w:divBdr>
    </w:div>
    <w:div w:id="1165821554">
      <w:bodyDiv w:val="1"/>
      <w:marLeft w:val="0"/>
      <w:marRight w:val="0"/>
      <w:marTop w:val="0"/>
      <w:marBottom w:val="0"/>
      <w:divBdr>
        <w:top w:val="none" w:sz="0" w:space="0" w:color="auto"/>
        <w:left w:val="none" w:sz="0" w:space="0" w:color="auto"/>
        <w:bottom w:val="none" w:sz="0" w:space="0" w:color="auto"/>
        <w:right w:val="none" w:sz="0" w:space="0" w:color="auto"/>
      </w:divBdr>
    </w:div>
    <w:div w:id="1170558270">
      <w:bodyDiv w:val="1"/>
      <w:marLeft w:val="0"/>
      <w:marRight w:val="0"/>
      <w:marTop w:val="0"/>
      <w:marBottom w:val="0"/>
      <w:divBdr>
        <w:top w:val="none" w:sz="0" w:space="0" w:color="auto"/>
        <w:left w:val="none" w:sz="0" w:space="0" w:color="auto"/>
        <w:bottom w:val="none" w:sz="0" w:space="0" w:color="auto"/>
        <w:right w:val="none" w:sz="0" w:space="0" w:color="auto"/>
      </w:divBdr>
    </w:div>
    <w:div w:id="1173106620">
      <w:bodyDiv w:val="1"/>
      <w:marLeft w:val="0"/>
      <w:marRight w:val="0"/>
      <w:marTop w:val="0"/>
      <w:marBottom w:val="0"/>
      <w:divBdr>
        <w:top w:val="none" w:sz="0" w:space="0" w:color="auto"/>
        <w:left w:val="none" w:sz="0" w:space="0" w:color="auto"/>
        <w:bottom w:val="none" w:sz="0" w:space="0" w:color="auto"/>
        <w:right w:val="none" w:sz="0" w:space="0" w:color="auto"/>
      </w:divBdr>
    </w:div>
    <w:div w:id="1175993489">
      <w:bodyDiv w:val="1"/>
      <w:marLeft w:val="0"/>
      <w:marRight w:val="0"/>
      <w:marTop w:val="0"/>
      <w:marBottom w:val="0"/>
      <w:divBdr>
        <w:top w:val="none" w:sz="0" w:space="0" w:color="auto"/>
        <w:left w:val="none" w:sz="0" w:space="0" w:color="auto"/>
        <w:bottom w:val="none" w:sz="0" w:space="0" w:color="auto"/>
        <w:right w:val="none" w:sz="0" w:space="0" w:color="auto"/>
      </w:divBdr>
    </w:div>
    <w:div w:id="1176270405">
      <w:bodyDiv w:val="1"/>
      <w:marLeft w:val="0"/>
      <w:marRight w:val="0"/>
      <w:marTop w:val="0"/>
      <w:marBottom w:val="0"/>
      <w:divBdr>
        <w:top w:val="none" w:sz="0" w:space="0" w:color="auto"/>
        <w:left w:val="none" w:sz="0" w:space="0" w:color="auto"/>
        <w:bottom w:val="none" w:sz="0" w:space="0" w:color="auto"/>
        <w:right w:val="none" w:sz="0" w:space="0" w:color="auto"/>
      </w:divBdr>
    </w:div>
    <w:div w:id="1177231325">
      <w:bodyDiv w:val="1"/>
      <w:marLeft w:val="0"/>
      <w:marRight w:val="0"/>
      <w:marTop w:val="0"/>
      <w:marBottom w:val="0"/>
      <w:divBdr>
        <w:top w:val="none" w:sz="0" w:space="0" w:color="auto"/>
        <w:left w:val="none" w:sz="0" w:space="0" w:color="auto"/>
        <w:bottom w:val="none" w:sz="0" w:space="0" w:color="auto"/>
        <w:right w:val="none" w:sz="0" w:space="0" w:color="auto"/>
      </w:divBdr>
    </w:div>
    <w:div w:id="1180124774">
      <w:bodyDiv w:val="1"/>
      <w:marLeft w:val="0"/>
      <w:marRight w:val="0"/>
      <w:marTop w:val="0"/>
      <w:marBottom w:val="0"/>
      <w:divBdr>
        <w:top w:val="none" w:sz="0" w:space="0" w:color="auto"/>
        <w:left w:val="none" w:sz="0" w:space="0" w:color="auto"/>
        <w:bottom w:val="none" w:sz="0" w:space="0" w:color="auto"/>
        <w:right w:val="none" w:sz="0" w:space="0" w:color="auto"/>
      </w:divBdr>
    </w:div>
    <w:div w:id="1186751858">
      <w:bodyDiv w:val="1"/>
      <w:marLeft w:val="0"/>
      <w:marRight w:val="0"/>
      <w:marTop w:val="0"/>
      <w:marBottom w:val="0"/>
      <w:divBdr>
        <w:top w:val="none" w:sz="0" w:space="0" w:color="auto"/>
        <w:left w:val="none" w:sz="0" w:space="0" w:color="auto"/>
        <w:bottom w:val="none" w:sz="0" w:space="0" w:color="auto"/>
        <w:right w:val="none" w:sz="0" w:space="0" w:color="auto"/>
      </w:divBdr>
    </w:div>
    <w:div w:id="1188757953">
      <w:bodyDiv w:val="1"/>
      <w:marLeft w:val="0"/>
      <w:marRight w:val="0"/>
      <w:marTop w:val="0"/>
      <w:marBottom w:val="0"/>
      <w:divBdr>
        <w:top w:val="none" w:sz="0" w:space="0" w:color="auto"/>
        <w:left w:val="none" w:sz="0" w:space="0" w:color="auto"/>
        <w:bottom w:val="none" w:sz="0" w:space="0" w:color="auto"/>
        <w:right w:val="none" w:sz="0" w:space="0" w:color="auto"/>
      </w:divBdr>
    </w:div>
    <w:div w:id="1200049235">
      <w:bodyDiv w:val="1"/>
      <w:marLeft w:val="0"/>
      <w:marRight w:val="0"/>
      <w:marTop w:val="0"/>
      <w:marBottom w:val="0"/>
      <w:divBdr>
        <w:top w:val="none" w:sz="0" w:space="0" w:color="auto"/>
        <w:left w:val="none" w:sz="0" w:space="0" w:color="auto"/>
        <w:bottom w:val="none" w:sz="0" w:space="0" w:color="auto"/>
        <w:right w:val="none" w:sz="0" w:space="0" w:color="auto"/>
      </w:divBdr>
    </w:div>
    <w:div w:id="1202865507">
      <w:bodyDiv w:val="1"/>
      <w:marLeft w:val="0"/>
      <w:marRight w:val="0"/>
      <w:marTop w:val="0"/>
      <w:marBottom w:val="0"/>
      <w:divBdr>
        <w:top w:val="none" w:sz="0" w:space="0" w:color="auto"/>
        <w:left w:val="none" w:sz="0" w:space="0" w:color="auto"/>
        <w:bottom w:val="none" w:sz="0" w:space="0" w:color="auto"/>
        <w:right w:val="none" w:sz="0" w:space="0" w:color="auto"/>
      </w:divBdr>
    </w:div>
    <w:div w:id="1203442763">
      <w:bodyDiv w:val="1"/>
      <w:marLeft w:val="0"/>
      <w:marRight w:val="0"/>
      <w:marTop w:val="0"/>
      <w:marBottom w:val="0"/>
      <w:divBdr>
        <w:top w:val="none" w:sz="0" w:space="0" w:color="auto"/>
        <w:left w:val="none" w:sz="0" w:space="0" w:color="auto"/>
        <w:bottom w:val="none" w:sz="0" w:space="0" w:color="auto"/>
        <w:right w:val="none" w:sz="0" w:space="0" w:color="auto"/>
      </w:divBdr>
    </w:div>
    <w:div w:id="1203908406">
      <w:bodyDiv w:val="1"/>
      <w:marLeft w:val="0"/>
      <w:marRight w:val="0"/>
      <w:marTop w:val="0"/>
      <w:marBottom w:val="0"/>
      <w:divBdr>
        <w:top w:val="none" w:sz="0" w:space="0" w:color="auto"/>
        <w:left w:val="none" w:sz="0" w:space="0" w:color="auto"/>
        <w:bottom w:val="none" w:sz="0" w:space="0" w:color="auto"/>
        <w:right w:val="none" w:sz="0" w:space="0" w:color="auto"/>
      </w:divBdr>
    </w:div>
    <w:div w:id="1208299231">
      <w:bodyDiv w:val="1"/>
      <w:marLeft w:val="0"/>
      <w:marRight w:val="0"/>
      <w:marTop w:val="0"/>
      <w:marBottom w:val="0"/>
      <w:divBdr>
        <w:top w:val="none" w:sz="0" w:space="0" w:color="auto"/>
        <w:left w:val="none" w:sz="0" w:space="0" w:color="auto"/>
        <w:bottom w:val="none" w:sz="0" w:space="0" w:color="auto"/>
        <w:right w:val="none" w:sz="0" w:space="0" w:color="auto"/>
      </w:divBdr>
    </w:div>
    <w:div w:id="1208376867">
      <w:bodyDiv w:val="1"/>
      <w:marLeft w:val="0"/>
      <w:marRight w:val="0"/>
      <w:marTop w:val="0"/>
      <w:marBottom w:val="0"/>
      <w:divBdr>
        <w:top w:val="none" w:sz="0" w:space="0" w:color="auto"/>
        <w:left w:val="none" w:sz="0" w:space="0" w:color="auto"/>
        <w:bottom w:val="none" w:sz="0" w:space="0" w:color="auto"/>
        <w:right w:val="none" w:sz="0" w:space="0" w:color="auto"/>
      </w:divBdr>
    </w:div>
    <w:div w:id="1210411773">
      <w:bodyDiv w:val="1"/>
      <w:marLeft w:val="0"/>
      <w:marRight w:val="0"/>
      <w:marTop w:val="0"/>
      <w:marBottom w:val="0"/>
      <w:divBdr>
        <w:top w:val="none" w:sz="0" w:space="0" w:color="auto"/>
        <w:left w:val="none" w:sz="0" w:space="0" w:color="auto"/>
        <w:bottom w:val="none" w:sz="0" w:space="0" w:color="auto"/>
        <w:right w:val="none" w:sz="0" w:space="0" w:color="auto"/>
      </w:divBdr>
    </w:div>
    <w:div w:id="1213038431">
      <w:bodyDiv w:val="1"/>
      <w:marLeft w:val="0"/>
      <w:marRight w:val="0"/>
      <w:marTop w:val="0"/>
      <w:marBottom w:val="0"/>
      <w:divBdr>
        <w:top w:val="none" w:sz="0" w:space="0" w:color="auto"/>
        <w:left w:val="none" w:sz="0" w:space="0" w:color="auto"/>
        <w:bottom w:val="none" w:sz="0" w:space="0" w:color="auto"/>
        <w:right w:val="none" w:sz="0" w:space="0" w:color="auto"/>
      </w:divBdr>
    </w:div>
    <w:div w:id="1219781295">
      <w:bodyDiv w:val="1"/>
      <w:marLeft w:val="0"/>
      <w:marRight w:val="0"/>
      <w:marTop w:val="0"/>
      <w:marBottom w:val="0"/>
      <w:divBdr>
        <w:top w:val="none" w:sz="0" w:space="0" w:color="auto"/>
        <w:left w:val="none" w:sz="0" w:space="0" w:color="auto"/>
        <w:bottom w:val="none" w:sz="0" w:space="0" w:color="auto"/>
        <w:right w:val="none" w:sz="0" w:space="0" w:color="auto"/>
      </w:divBdr>
    </w:div>
    <w:div w:id="1220630475">
      <w:bodyDiv w:val="1"/>
      <w:marLeft w:val="0"/>
      <w:marRight w:val="0"/>
      <w:marTop w:val="0"/>
      <w:marBottom w:val="0"/>
      <w:divBdr>
        <w:top w:val="none" w:sz="0" w:space="0" w:color="auto"/>
        <w:left w:val="none" w:sz="0" w:space="0" w:color="auto"/>
        <w:bottom w:val="none" w:sz="0" w:space="0" w:color="auto"/>
        <w:right w:val="none" w:sz="0" w:space="0" w:color="auto"/>
      </w:divBdr>
    </w:div>
    <w:div w:id="1221208988">
      <w:bodyDiv w:val="1"/>
      <w:marLeft w:val="0"/>
      <w:marRight w:val="0"/>
      <w:marTop w:val="0"/>
      <w:marBottom w:val="0"/>
      <w:divBdr>
        <w:top w:val="none" w:sz="0" w:space="0" w:color="auto"/>
        <w:left w:val="none" w:sz="0" w:space="0" w:color="auto"/>
        <w:bottom w:val="none" w:sz="0" w:space="0" w:color="auto"/>
        <w:right w:val="none" w:sz="0" w:space="0" w:color="auto"/>
      </w:divBdr>
    </w:div>
    <w:div w:id="1222054400">
      <w:bodyDiv w:val="1"/>
      <w:marLeft w:val="0"/>
      <w:marRight w:val="0"/>
      <w:marTop w:val="0"/>
      <w:marBottom w:val="0"/>
      <w:divBdr>
        <w:top w:val="none" w:sz="0" w:space="0" w:color="auto"/>
        <w:left w:val="none" w:sz="0" w:space="0" w:color="auto"/>
        <w:bottom w:val="none" w:sz="0" w:space="0" w:color="auto"/>
        <w:right w:val="none" w:sz="0" w:space="0" w:color="auto"/>
      </w:divBdr>
    </w:div>
    <w:div w:id="1224021002">
      <w:bodyDiv w:val="1"/>
      <w:marLeft w:val="0"/>
      <w:marRight w:val="0"/>
      <w:marTop w:val="0"/>
      <w:marBottom w:val="0"/>
      <w:divBdr>
        <w:top w:val="none" w:sz="0" w:space="0" w:color="auto"/>
        <w:left w:val="none" w:sz="0" w:space="0" w:color="auto"/>
        <w:bottom w:val="none" w:sz="0" w:space="0" w:color="auto"/>
        <w:right w:val="none" w:sz="0" w:space="0" w:color="auto"/>
      </w:divBdr>
    </w:div>
    <w:div w:id="1227256507">
      <w:bodyDiv w:val="1"/>
      <w:marLeft w:val="0"/>
      <w:marRight w:val="0"/>
      <w:marTop w:val="0"/>
      <w:marBottom w:val="0"/>
      <w:divBdr>
        <w:top w:val="none" w:sz="0" w:space="0" w:color="auto"/>
        <w:left w:val="none" w:sz="0" w:space="0" w:color="auto"/>
        <w:bottom w:val="none" w:sz="0" w:space="0" w:color="auto"/>
        <w:right w:val="none" w:sz="0" w:space="0" w:color="auto"/>
      </w:divBdr>
    </w:div>
    <w:div w:id="1228684170">
      <w:bodyDiv w:val="1"/>
      <w:marLeft w:val="0"/>
      <w:marRight w:val="0"/>
      <w:marTop w:val="0"/>
      <w:marBottom w:val="0"/>
      <w:divBdr>
        <w:top w:val="none" w:sz="0" w:space="0" w:color="auto"/>
        <w:left w:val="none" w:sz="0" w:space="0" w:color="auto"/>
        <w:bottom w:val="none" w:sz="0" w:space="0" w:color="auto"/>
        <w:right w:val="none" w:sz="0" w:space="0" w:color="auto"/>
      </w:divBdr>
    </w:div>
    <w:div w:id="1230270272">
      <w:bodyDiv w:val="1"/>
      <w:marLeft w:val="0"/>
      <w:marRight w:val="0"/>
      <w:marTop w:val="0"/>
      <w:marBottom w:val="0"/>
      <w:divBdr>
        <w:top w:val="none" w:sz="0" w:space="0" w:color="auto"/>
        <w:left w:val="none" w:sz="0" w:space="0" w:color="auto"/>
        <w:bottom w:val="none" w:sz="0" w:space="0" w:color="auto"/>
        <w:right w:val="none" w:sz="0" w:space="0" w:color="auto"/>
      </w:divBdr>
    </w:div>
    <w:div w:id="1236475252">
      <w:bodyDiv w:val="1"/>
      <w:marLeft w:val="0"/>
      <w:marRight w:val="0"/>
      <w:marTop w:val="0"/>
      <w:marBottom w:val="0"/>
      <w:divBdr>
        <w:top w:val="none" w:sz="0" w:space="0" w:color="auto"/>
        <w:left w:val="none" w:sz="0" w:space="0" w:color="auto"/>
        <w:bottom w:val="none" w:sz="0" w:space="0" w:color="auto"/>
        <w:right w:val="none" w:sz="0" w:space="0" w:color="auto"/>
      </w:divBdr>
    </w:div>
    <w:div w:id="1237587850">
      <w:bodyDiv w:val="1"/>
      <w:marLeft w:val="0"/>
      <w:marRight w:val="0"/>
      <w:marTop w:val="0"/>
      <w:marBottom w:val="0"/>
      <w:divBdr>
        <w:top w:val="none" w:sz="0" w:space="0" w:color="auto"/>
        <w:left w:val="none" w:sz="0" w:space="0" w:color="auto"/>
        <w:bottom w:val="none" w:sz="0" w:space="0" w:color="auto"/>
        <w:right w:val="none" w:sz="0" w:space="0" w:color="auto"/>
      </w:divBdr>
    </w:div>
    <w:div w:id="1242787401">
      <w:bodyDiv w:val="1"/>
      <w:marLeft w:val="0"/>
      <w:marRight w:val="0"/>
      <w:marTop w:val="0"/>
      <w:marBottom w:val="0"/>
      <w:divBdr>
        <w:top w:val="none" w:sz="0" w:space="0" w:color="auto"/>
        <w:left w:val="none" w:sz="0" w:space="0" w:color="auto"/>
        <w:bottom w:val="none" w:sz="0" w:space="0" w:color="auto"/>
        <w:right w:val="none" w:sz="0" w:space="0" w:color="auto"/>
      </w:divBdr>
    </w:div>
    <w:div w:id="1246380543">
      <w:bodyDiv w:val="1"/>
      <w:marLeft w:val="0"/>
      <w:marRight w:val="0"/>
      <w:marTop w:val="0"/>
      <w:marBottom w:val="0"/>
      <w:divBdr>
        <w:top w:val="none" w:sz="0" w:space="0" w:color="auto"/>
        <w:left w:val="none" w:sz="0" w:space="0" w:color="auto"/>
        <w:bottom w:val="none" w:sz="0" w:space="0" w:color="auto"/>
        <w:right w:val="none" w:sz="0" w:space="0" w:color="auto"/>
      </w:divBdr>
    </w:div>
    <w:div w:id="1246380852">
      <w:bodyDiv w:val="1"/>
      <w:marLeft w:val="0"/>
      <w:marRight w:val="0"/>
      <w:marTop w:val="0"/>
      <w:marBottom w:val="0"/>
      <w:divBdr>
        <w:top w:val="none" w:sz="0" w:space="0" w:color="auto"/>
        <w:left w:val="none" w:sz="0" w:space="0" w:color="auto"/>
        <w:bottom w:val="none" w:sz="0" w:space="0" w:color="auto"/>
        <w:right w:val="none" w:sz="0" w:space="0" w:color="auto"/>
      </w:divBdr>
    </w:div>
    <w:div w:id="1256281630">
      <w:bodyDiv w:val="1"/>
      <w:marLeft w:val="0"/>
      <w:marRight w:val="0"/>
      <w:marTop w:val="0"/>
      <w:marBottom w:val="0"/>
      <w:divBdr>
        <w:top w:val="none" w:sz="0" w:space="0" w:color="auto"/>
        <w:left w:val="none" w:sz="0" w:space="0" w:color="auto"/>
        <w:bottom w:val="none" w:sz="0" w:space="0" w:color="auto"/>
        <w:right w:val="none" w:sz="0" w:space="0" w:color="auto"/>
      </w:divBdr>
    </w:div>
    <w:div w:id="1265382003">
      <w:bodyDiv w:val="1"/>
      <w:marLeft w:val="0"/>
      <w:marRight w:val="0"/>
      <w:marTop w:val="0"/>
      <w:marBottom w:val="0"/>
      <w:divBdr>
        <w:top w:val="none" w:sz="0" w:space="0" w:color="auto"/>
        <w:left w:val="none" w:sz="0" w:space="0" w:color="auto"/>
        <w:bottom w:val="none" w:sz="0" w:space="0" w:color="auto"/>
        <w:right w:val="none" w:sz="0" w:space="0" w:color="auto"/>
      </w:divBdr>
    </w:div>
    <w:div w:id="1266426865">
      <w:bodyDiv w:val="1"/>
      <w:marLeft w:val="0"/>
      <w:marRight w:val="0"/>
      <w:marTop w:val="0"/>
      <w:marBottom w:val="0"/>
      <w:divBdr>
        <w:top w:val="none" w:sz="0" w:space="0" w:color="auto"/>
        <w:left w:val="none" w:sz="0" w:space="0" w:color="auto"/>
        <w:bottom w:val="none" w:sz="0" w:space="0" w:color="auto"/>
        <w:right w:val="none" w:sz="0" w:space="0" w:color="auto"/>
      </w:divBdr>
    </w:div>
    <w:div w:id="1272319690">
      <w:bodyDiv w:val="1"/>
      <w:marLeft w:val="0"/>
      <w:marRight w:val="0"/>
      <w:marTop w:val="0"/>
      <w:marBottom w:val="0"/>
      <w:divBdr>
        <w:top w:val="none" w:sz="0" w:space="0" w:color="auto"/>
        <w:left w:val="none" w:sz="0" w:space="0" w:color="auto"/>
        <w:bottom w:val="none" w:sz="0" w:space="0" w:color="auto"/>
        <w:right w:val="none" w:sz="0" w:space="0" w:color="auto"/>
      </w:divBdr>
    </w:div>
    <w:div w:id="1294098084">
      <w:bodyDiv w:val="1"/>
      <w:marLeft w:val="0"/>
      <w:marRight w:val="0"/>
      <w:marTop w:val="0"/>
      <w:marBottom w:val="0"/>
      <w:divBdr>
        <w:top w:val="none" w:sz="0" w:space="0" w:color="auto"/>
        <w:left w:val="none" w:sz="0" w:space="0" w:color="auto"/>
        <w:bottom w:val="none" w:sz="0" w:space="0" w:color="auto"/>
        <w:right w:val="none" w:sz="0" w:space="0" w:color="auto"/>
      </w:divBdr>
    </w:div>
    <w:div w:id="1302883106">
      <w:bodyDiv w:val="1"/>
      <w:marLeft w:val="0"/>
      <w:marRight w:val="0"/>
      <w:marTop w:val="0"/>
      <w:marBottom w:val="0"/>
      <w:divBdr>
        <w:top w:val="none" w:sz="0" w:space="0" w:color="auto"/>
        <w:left w:val="none" w:sz="0" w:space="0" w:color="auto"/>
        <w:bottom w:val="none" w:sz="0" w:space="0" w:color="auto"/>
        <w:right w:val="none" w:sz="0" w:space="0" w:color="auto"/>
      </w:divBdr>
    </w:div>
    <w:div w:id="1305698540">
      <w:bodyDiv w:val="1"/>
      <w:marLeft w:val="0"/>
      <w:marRight w:val="0"/>
      <w:marTop w:val="0"/>
      <w:marBottom w:val="0"/>
      <w:divBdr>
        <w:top w:val="none" w:sz="0" w:space="0" w:color="auto"/>
        <w:left w:val="none" w:sz="0" w:space="0" w:color="auto"/>
        <w:bottom w:val="none" w:sz="0" w:space="0" w:color="auto"/>
        <w:right w:val="none" w:sz="0" w:space="0" w:color="auto"/>
      </w:divBdr>
    </w:div>
    <w:div w:id="1316687018">
      <w:bodyDiv w:val="1"/>
      <w:marLeft w:val="0"/>
      <w:marRight w:val="0"/>
      <w:marTop w:val="0"/>
      <w:marBottom w:val="0"/>
      <w:divBdr>
        <w:top w:val="none" w:sz="0" w:space="0" w:color="auto"/>
        <w:left w:val="none" w:sz="0" w:space="0" w:color="auto"/>
        <w:bottom w:val="none" w:sz="0" w:space="0" w:color="auto"/>
        <w:right w:val="none" w:sz="0" w:space="0" w:color="auto"/>
      </w:divBdr>
    </w:div>
    <w:div w:id="1322855887">
      <w:bodyDiv w:val="1"/>
      <w:marLeft w:val="0"/>
      <w:marRight w:val="0"/>
      <w:marTop w:val="0"/>
      <w:marBottom w:val="0"/>
      <w:divBdr>
        <w:top w:val="none" w:sz="0" w:space="0" w:color="auto"/>
        <w:left w:val="none" w:sz="0" w:space="0" w:color="auto"/>
        <w:bottom w:val="none" w:sz="0" w:space="0" w:color="auto"/>
        <w:right w:val="none" w:sz="0" w:space="0" w:color="auto"/>
      </w:divBdr>
    </w:div>
    <w:div w:id="1324965151">
      <w:bodyDiv w:val="1"/>
      <w:marLeft w:val="0"/>
      <w:marRight w:val="0"/>
      <w:marTop w:val="0"/>
      <w:marBottom w:val="0"/>
      <w:divBdr>
        <w:top w:val="none" w:sz="0" w:space="0" w:color="auto"/>
        <w:left w:val="none" w:sz="0" w:space="0" w:color="auto"/>
        <w:bottom w:val="none" w:sz="0" w:space="0" w:color="auto"/>
        <w:right w:val="none" w:sz="0" w:space="0" w:color="auto"/>
      </w:divBdr>
    </w:div>
    <w:div w:id="1328829417">
      <w:bodyDiv w:val="1"/>
      <w:marLeft w:val="0"/>
      <w:marRight w:val="0"/>
      <w:marTop w:val="0"/>
      <w:marBottom w:val="0"/>
      <w:divBdr>
        <w:top w:val="none" w:sz="0" w:space="0" w:color="auto"/>
        <w:left w:val="none" w:sz="0" w:space="0" w:color="auto"/>
        <w:bottom w:val="none" w:sz="0" w:space="0" w:color="auto"/>
        <w:right w:val="none" w:sz="0" w:space="0" w:color="auto"/>
      </w:divBdr>
    </w:div>
    <w:div w:id="1333878026">
      <w:bodyDiv w:val="1"/>
      <w:marLeft w:val="0"/>
      <w:marRight w:val="0"/>
      <w:marTop w:val="0"/>
      <w:marBottom w:val="0"/>
      <w:divBdr>
        <w:top w:val="none" w:sz="0" w:space="0" w:color="auto"/>
        <w:left w:val="none" w:sz="0" w:space="0" w:color="auto"/>
        <w:bottom w:val="none" w:sz="0" w:space="0" w:color="auto"/>
        <w:right w:val="none" w:sz="0" w:space="0" w:color="auto"/>
      </w:divBdr>
    </w:div>
    <w:div w:id="1336808793">
      <w:bodyDiv w:val="1"/>
      <w:marLeft w:val="0"/>
      <w:marRight w:val="0"/>
      <w:marTop w:val="0"/>
      <w:marBottom w:val="0"/>
      <w:divBdr>
        <w:top w:val="none" w:sz="0" w:space="0" w:color="auto"/>
        <w:left w:val="none" w:sz="0" w:space="0" w:color="auto"/>
        <w:bottom w:val="none" w:sz="0" w:space="0" w:color="auto"/>
        <w:right w:val="none" w:sz="0" w:space="0" w:color="auto"/>
      </w:divBdr>
    </w:div>
    <w:div w:id="1338265381">
      <w:bodyDiv w:val="1"/>
      <w:marLeft w:val="0"/>
      <w:marRight w:val="0"/>
      <w:marTop w:val="0"/>
      <w:marBottom w:val="0"/>
      <w:divBdr>
        <w:top w:val="none" w:sz="0" w:space="0" w:color="auto"/>
        <w:left w:val="none" w:sz="0" w:space="0" w:color="auto"/>
        <w:bottom w:val="none" w:sz="0" w:space="0" w:color="auto"/>
        <w:right w:val="none" w:sz="0" w:space="0" w:color="auto"/>
      </w:divBdr>
    </w:div>
    <w:div w:id="1342513346">
      <w:bodyDiv w:val="1"/>
      <w:marLeft w:val="0"/>
      <w:marRight w:val="0"/>
      <w:marTop w:val="0"/>
      <w:marBottom w:val="0"/>
      <w:divBdr>
        <w:top w:val="none" w:sz="0" w:space="0" w:color="auto"/>
        <w:left w:val="none" w:sz="0" w:space="0" w:color="auto"/>
        <w:bottom w:val="none" w:sz="0" w:space="0" w:color="auto"/>
        <w:right w:val="none" w:sz="0" w:space="0" w:color="auto"/>
      </w:divBdr>
    </w:div>
    <w:div w:id="1345742496">
      <w:bodyDiv w:val="1"/>
      <w:marLeft w:val="0"/>
      <w:marRight w:val="0"/>
      <w:marTop w:val="0"/>
      <w:marBottom w:val="0"/>
      <w:divBdr>
        <w:top w:val="none" w:sz="0" w:space="0" w:color="auto"/>
        <w:left w:val="none" w:sz="0" w:space="0" w:color="auto"/>
        <w:bottom w:val="none" w:sz="0" w:space="0" w:color="auto"/>
        <w:right w:val="none" w:sz="0" w:space="0" w:color="auto"/>
      </w:divBdr>
    </w:div>
    <w:div w:id="1352411940">
      <w:bodyDiv w:val="1"/>
      <w:marLeft w:val="0"/>
      <w:marRight w:val="0"/>
      <w:marTop w:val="0"/>
      <w:marBottom w:val="0"/>
      <w:divBdr>
        <w:top w:val="none" w:sz="0" w:space="0" w:color="auto"/>
        <w:left w:val="none" w:sz="0" w:space="0" w:color="auto"/>
        <w:bottom w:val="none" w:sz="0" w:space="0" w:color="auto"/>
        <w:right w:val="none" w:sz="0" w:space="0" w:color="auto"/>
      </w:divBdr>
    </w:div>
    <w:div w:id="1353532567">
      <w:bodyDiv w:val="1"/>
      <w:marLeft w:val="0"/>
      <w:marRight w:val="0"/>
      <w:marTop w:val="0"/>
      <w:marBottom w:val="0"/>
      <w:divBdr>
        <w:top w:val="none" w:sz="0" w:space="0" w:color="auto"/>
        <w:left w:val="none" w:sz="0" w:space="0" w:color="auto"/>
        <w:bottom w:val="none" w:sz="0" w:space="0" w:color="auto"/>
        <w:right w:val="none" w:sz="0" w:space="0" w:color="auto"/>
      </w:divBdr>
    </w:div>
    <w:div w:id="1370498654">
      <w:bodyDiv w:val="1"/>
      <w:marLeft w:val="0"/>
      <w:marRight w:val="0"/>
      <w:marTop w:val="0"/>
      <w:marBottom w:val="0"/>
      <w:divBdr>
        <w:top w:val="none" w:sz="0" w:space="0" w:color="auto"/>
        <w:left w:val="none" w:sz="0" w:space="0" w:color="auto"/>
        <w:bottom w:val="none" w:sz="0" w:space="0" w:color="auto"/>
        <w:right w:val="none" w:sz="0" w:space="0" w:color="auto"/>
      </w:divBdr>
    </w:div>
    <w:div w:id="1371153147">
      <w:bodyDiv w:val="1"/>
      <w:marLeft w:val="0"/>
      <w:marRight w:val="0"/>
      <w:marTop w:val="0"/>
      <w:marBottom w:val="0"/>
      <w:divBdr>
        <w:top w:val="none" w:sz="0" w:space="0" w:color="auto"/>
        <w:left w:val="none" w:sz="0" w:space="0" w:color="auto"/>
        <w:bottom w:val="none" w:sz="0" w:space="0" w:color="auto"/>
        <w:right w:val="none" w:sz="0" w:space="0" w:color="auto"/>
      </w:divBdr>
    </w:div>
    <w:div w:id="1379354053">
      <w:bodyDiv w:val="1"/>
      <w:marLeft w:val="0"/>
      <w:marRight w:val="0"/>
      <w:marTop w:val="0"/>
      <w:marBottom w:val="0"/>
      <w:divBdr>
        <w:top w:val="none" w:sz="0" w:space="0" w:color="auto"/>
        <w:left w:val="none" w:sz="0" w:space="0" w:color="auto"/>
        <w:bottom w:val="none" w:sz="0" w:space="0" w:color="auto"/>
        <w:right w:val="none" w:sz="0" w:space="0" w:color="auto"/>
      </w:divBdr>
    </w:div>
    <w:div w:id="1389955604">
      <w:bodyDiv w:val="1"/>
      <w:marLeft w:val="0"/>
      <w:marRight w:val="0"/>
      <w:marTop w:val="0"/>
      <w:marBottom w:val="0"/>
      <w:divBdr>
        <w:top w:val="none" w:sz="0" w:space="0" w:color="auto"/>
        <w:left w:val="none" w:sz="0" w:space="0" w:color="auto"/>
        <w:bottom w:val="none" w:sz="0" w:space="0" w:color="auto"/>
        <w:right w:val="none" w:sz="0" w:space="0" w:color="auto"/>
      </w:divBdr>
    </w:div>
    <w:div w:id="1392534060">
      <w:bodyDiv w:val="1"/>
      <w:marLeft w:val="0"/>
      <w:marRight w:val="0"/>
      <w:marTop w:val="0"/>
      <w:marBottom w:val="0"/>
      <w:divBdr>
        <w:top w:val="none" w:sz="0" w:space="0" w:color="auto"/>
        <w:left w:val="none" w:sz="0" w:space="0" w:color="auto"/>
        <w:bottom w:val="none" w:sz="0" w:space="0" w:color="auto"/>
        <w:right w:val="none" w:sz="0" w:space="0" w:color="auto"/>
      </w:divBdr>
    </w:div>
    <w:div w:id="1407608225">
      <w:bodyDiv w:val="1"/>
      <w:marLeft w:val="0"/>
      <w:marRight w:val="0"/>
      <w:marTop w:val="0"/>
      <w:marBottom w:val="0"/>
      <w:divBdr>
        <w:top w:val="none" w:sz="0" w:space="0" w:color="auto"/>
        <w:left w:val="none" w:sz="0" w:space="0" w:color="auto"/>
        <w:bottom w:val="none" w:sz="0" w:space="0" w:color="auto"/>
        <w:right w:val="none" w:sz="0" w:space="0" w:color="auto"/>
      </w:divBdr>
    </w:div>
    <w:div w:id="1409033986">
      <w:bodyDiv w:val="1"/>
      <w:marLeft w:val="0"/>
      <w:marRight w:val="0"/>
      <w:marTop w:val="0"/>
      <w:marBottom w:val="0"/>
      <w:divBdr>
        <w:top w:val="none" w:sz="0" w:space="0" w:color="auto"/>
        <w:left w:val="none" w:sz="0" w:space="0" w:color="auto"/>
        <w:bottom w:val="none" w:sz="0" w:space="0" w:color="auto"/>
        <w:right w:val="none" w:sz="0" w:space="0" w:color="auto"/>
      </w:divBdr>
    </w:div>
    <w:div w:id="1413771734">
      <w:bodyDiv w:val="1"/>
      <w:marLeft w:val="0"/>
      <w:marRight w:val="0"/>
      <w:marTop w:val="0"/>
      <w:marBottom w:val="0"/>
      <w:divBdr>
        <w:top w:val="none" w:sz="0" w:space="0" w:color="auto"/>
        <w:left w:val="none" w:sz="0" w:space="0" w:color="auto"/>
        <w:bottom w:val="none" w:sz="0" w:space="0" w:color="auto"/>
        <w:right w:val="none" w:sz="0" w:space="0" w:color="auto"/>
      </w:divBdr>
    </w:div>
    <w:div w:id="1415321643">
      <w:bodyDiv w:val="1"/>
      <w:marLeft w:val="0"/>
      <w:marRight w:val="0"/>
      <w:marTop w:val="0"/>
      <w:marBottom w:val="0"/>
      <w:divBdr>
        <w:top w:val="none" w:sz="0" w:space="0" w:color="auto"/>
        <w:left w:val="none" w:sz="0" w:space="0" w:color="auto"/>
        <w:bottom w:val="none" w:sz="0" w:space="0" w:color="auto"/>
        <w:right w:val="none" w:sz="0" w:space="0" w:color="auto"/>
      </w:divBdr>
    </w:div>
    <w:div w:id="1419446567">
      <w:bodyDiv w:val="1"/>
      <w:marLeft w:val="0"/>
      <w:marRight w:val="0"/>
      <w:marTop w:val="0"/>
      <w:marBottom w:val="0"/>
      <w:divBdr>
        <w:top w:val="none" w:sz="0" w:space="0" w:color="auto"/>
        <w:left w:val="none" w:sz="0" w:space="0" w:color="auto"/>
        <w:bottom w:val="none" w:sz="0" w:space="0" w:color="auto"/>
        <w:right w:val="none" w:sz="0" w:space="0" w:color="auto"/>
      </w:divBdr>
    </w:div>
    <w:div w:id="1424573524">
      <w:bodyDiv w:val="1"/>
      <w:marLeft w:val="0"/>
      <w:marRight w:val="0"/>
      <w:marTop w:val="0"/>
      <w:marBottom w:val="0"/>
      <w:divBdr>
        <w:top w:val="none" w:sz="0" w:space="0" w:color="auto"/>
        <w:left w:val="none" w:sz="0" w:space="0" w:color="auto"/>
        <w:bottom w:val="none" w:sz="0" w:space="0" w:color="auto"/>
        <w:right w:val="none" w:sz="0" w:space="0" w:color="auto"/>
      </w:divBdr>
    </w:div>
    <w:div w:id="1429040476">
      <w:bodyDiv w:val="1"/>
      <w:marLeft w:val="0"/>
      <w:marRight w:val="0"/>
      <w:marTop w:val="0"/>
      <w:marBottom w:val="0"/>
      <w:divBdr>
        <w:top w:val="none" w:sz="0" w:space="0" w:color="auto"/>
        <w:left w:val="none" w:sz="0" w:space="0" w:color="auto"/>
        <w:bottom w:val="none" w:sz="0" w:space="0" w:color="auto"/>
        <w:right w:val="none" w:sz="0" w:space="0" w:color="auto"/>
      </w:divBdr>
    </w:div>
    <w:div w:id="1431272504">
      <w:bodyDiv w:val="1"/>
      <w:marLeft w:val="0"/>
      <w:marRight w:val="0"/>
      <w:marTop w:val="0"/>
      <w:marBottom w:val="0"/>
      <w:divBdr>
        <w:top w:val="none" w:sz="0" w:space="0" w:color="auto"/>
        <w:left w:val="none" w:sz="0" w:space="0" w:color="auto"/>
        <w:bottom w:val="none" w:sz="0" w:space="0" w:color="auto"/>
        <w:right w:val="none" w:sz="0" w:space="0" w:color="auto"/>
      </w:divBdr>
    </w:div>
    <w:div w:id="1431852639">
      <w:bodyDiv w:val="1"/>
      <w:marLeft w:val="0"/>
      <w:marRight w:val="0"/>
      <w:marTop w:val="0"/>
      <w:marBottom w:val="0"/>
      <w:divBdr>
        <w:top w:val="none" w:sz="0" w:space="0" w:color="auto"/>
        <w:left w:val="none" w:sz="0" w:space="0" w:color="auto"/>
        <w:bottom w:val="none" w:sz="0" w:space="0" w:color="auto"/>
        <w:right w:val="none" w:sz="0" w:space="0" w:color="auto"/>
      </w:divBdr>
    </w:div>
    <w:div w:id="1432551609">
      <w:bodyDiv w:val="1"/>
      <w:marLeft w:val="0"/>
      <w:marRight w:val="0"/>
      <w:marTop w:val="0"/>
      <w:marBottom w:val="0"/>
      <w:divBdr>
        <w:top w:val="none" w:sz="0" w:space="0" w:color="auto"/>
        <w:left w:val="none" w:sz="0" w:space="0" w:color="auto"/>
        <w:bottom w:val="none" w:sz="0" w:space="0" w:color="auto"/>
        <w:right w:val="none" w:sz="0" w:space="0" w:color="auto"/>
      </w:divBdr>
    </w:div>
    <w:div w:id="1434322902">
      <w:bodyDiv w:val="1"/>
      <w:marLeft w:val="0"/>
      <w:marRight w:val="0"/>
      <w:marTop w:val="0"/>
      <w:marBottom w:val="0"/>
      <w:divBdr>
        <w:top w:val="none" w:sz="0" w:space="0" w:color="auto"/>
        <w:left w:val="none" w:sz="0" w:space="0" w:color="auto"/>
        <w:bottom w:val="none" w:sz="0" w:space="0" w:color="auto"/>
        <w:right w:val="none" w:sz="0" w:space="0" w:color="auto"/>
      </w:divBdr>
    </w:div>
    <w:div w:id="1443959643">
      <w:bodyDiv w:val="1"/>
      <w:marLeft w:val="0"/>
      <w:marRight w:val="0"/>
      <w:marTop w:val="0"/>
      <w:marBottom w:val="0"/>
      <w:divBdr>
        <w:top w:val="none" w:sz="0" w:space="0" w:color="auto"/>
        <w:left w:val="none" w:sz="0" w:space="0" w:color="auto"/>
        <w:bottom w:val="none" w:sz="0" w:space="0" w:color="auto"/>
        <w:right w:val="none" w:sz="0" w:space="0" w:color="auto"/>
      </w:divBdr>
    </w:div>
    <w:div w:id="1446999253">
      <w:bodyDiv w:val="1"/>
      <w:marLeft w:val="0"/>
      <w:marRight w:val="0"/>
      <w:marTop w:val="0"/>
      <w:marBottom w:val="0"/>
      <w:divBdr>
        <w:top w:val="none" w:sz="0" w:space="0" w:color="auto"/>
        <w:left w:val="none" w:sz="0" w:space="0" w:color="auto"/>
        <w:bottom w:val="none" w:sz="0" w:space="0" w:color="auto"/>
        <w:right w:val="none" w:sz="0" w:space="0" w:color="auto"/>
      </w:divBdr>
    </w:div>
    <w:div w:id="1455252572">
      <w:bodyDiv w:val="1"/>
      <w:marLeft w:val="0"/>
      <w:marRight w:val="0"/>
      <w:marTop w:val="0"/>
      <w:marBottom w:val="0"/>
      <w:divBdr>
        <w:top w:val="none" w:sz="0" w:space="0" w:color="auto"/>
        <w:left w:val="none" w:sz="0" w:space="0" w:color="auto"/>
        <w:bottom w:val="none" w:sz="0" w:space="0" w:color="auto"/>
        <w:right w:val="none" w:sz="0" w:space="0" w:color="auto"/>
      </w:divBdr>
    </w:div>
    <w:div w:id="1460883152">
      <w:bodyDiv w:val="1"/>
      <w:marLeft w:val="0"/>
      <w:marRight w:val="0"/>
      <w:marTop w:val="0"/>
      <w:marBottom w:val="0"/>
      <w:divBdr>
        <w:top w:val="none" w:sz="0" w:space="0" w:color="auto"/>
        <w:left w:val="none" w:sz="0" w:space="0" w:color="auto"/>
        <w:bottom w:val="none" w:sz="0" w:space="0" w:color="auto"/>
        <w:right w:val="none" w:sz="0" w:space="0" w:color="auto"/>
      </w:divBdr>
    </w:div>
    <w:div w:id="1462307186">
      <w:bodyDiv w:val="1"/>
      <w:marLeft w:val="0"/>
      <w:marRight w:val="0"/>
      <w:marTop w:val="0"/>
      <w:marBottom w:val="0"/>
      <w:divBdr>
        <w:top w:val="none" w:sz="0" w:space="0" w:color="auto"/>
        <w:left w:val="none" w:sz="0" w:space="0" w:color="auto"/>
        <w:bottom w:val="none" w:sz="0" w:space="0" w:color="auto"/>
        <w:right w:val="none" w:sz="0" w:space="0" w:color="auto"/>
      </w:divBdr>
      <w:divsChild>
        <w:div w:id="953291065">
          <w:marLeft w:val="0"/>
          <w:marRight w:val="0"/>
          <w:marTop w:val="0"/>
          <w:marBottom w:val="0"/>
          <w:divBdr>
            <w:top w:val="none" w:sz="0" w:space="0" w:color="auto"/>
            <w:left w:val="none" w:sz="0" w:space="0" w:color="auto"/>
            <w:bottom w:val="none" w:sz="0" w:space="0" w:color="auto"/>
            <w:right w:val="none" w:sz="0" w:space="0" w:color="auto"/>
          </w:divBdr>
          <w:divsChild>
            <w:div w:id="30404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8339">
      <w:bodyDiv w:val="1"/>
      <w:marLeft w:val="0"/>
      <w:marRight w:val="0"/>
      <w:marTop w:val="0"/>
      <w:marBottom w:val="0"/>
      <w:divBdr>
        <w:top w:val="none" w:sz="0" w:space="0" w:color="auto"/>
        <w:left w:val="none" w:sz="0" w:space="0" w:color="auto"/>
        <w:bottom w:val="none" w:sz="0" w:space="0" w:color="auto"/>
        <w:right w:val="none" w:sz="0" w:space="0" w:color="auto"/>
      </w:divBdr>
    </w:div>
    <w:div w:id="1468938188">
      <w:bodyDiv w:val="1"/>
      <w:marLeft w:val="0"/>
      <w:marRight w:val="0"/>
      <w:marTop w:val="0"/>
      <w:marBottom w:val="0"/>
      <w:divBdr>
        <w:top w:val="none" w:sz="0" w:space="0" w:color="auto"/>
        <w:left w:val="none" w:sz="0" w:space="0" w:color="auto"/>
        <w:bottom w:val="none" w:sz="0" w:space="0" w:color="auto"/>
        <w:right w:val="none" w:sz="0" w:space="0" w:color="auto"/>
      </w:divBdr>
    </w:div>
    <w:div w:id="1473210543">
      <w:bodyDiv w:val="1"/>
      <w:marLeft w:val="0"/>
      <w:marRight w:val="0"/>
      <w:marTop w:val="0"/>
      <w:marBottom w:val="0"/>
      <w:divBdr>
        <w:top w:val="none" w:sz="0" w:space="0" w:color="auto"/>
        <w:left w:val="none" w:sz="0" w:space="0" w:color="auto"/>
        <w:bottom w:val="none" w:sz="0" w:space="0" w:color="auto"/>
        <w:right w:val="none" w:sz="0" w:space="0" w:color="auto"/>
      </w:divBdr>
    </w:div>
    <w:div w:id="1482304917">
      <w:bodyDiv w:val="1"/>
      <w:marLeft w:val="0"/>
      <w:marRight w:val="0"/>
      <w:marTop w:val="0"/>
      <w:marBottom w:val="0"/>
      <w:divBdr>
        <w:top w:val="none" w:sz="0" w:space="0" w:color="auto"/>
        <w:left w:val="none" w:sz="0" w:space="0" w:color="auto"/>
        <w:bottom w:val="none" w:sz="0" w:space="0" w:color="auto"/>
        <w:right w:val="none" w:sz="0" w:space="0" w:color="auto"/>
      </w:divBdr>
    </w:div>
    <w:div w:id="1483499607">
      <w:bodyDiv w:val="1"/>
      <w:marLeft w:val="0"/>
      <w:marRight w:val="0"/>
      <w:marTop w:val="0"/>
      <w:marBottom w:val="0"/>
      <w:divBdr>
        <w:top w:val="none" w:sz="0" w:space="0" w:color="auto"/>
        <w:left w:val="none" w:sz="0" w:space="0" w:color="auto"/>
        <w:bottom w:val="none" w:sz="0" w:space="0" w:color="auto"/>
        <w:right w:val="none" w:sz="0" w:space="0" w:color="auto"/>
      </w:divBdr>
    </w:div>
    <w:div w:id="1484270104">
      <w:bodyDiv w:val="1"/>
      <w:marLeft w:val="0"/>
      <w:marRight w:val="0"/>
      <w:marTop w:val="0"/>
      <w:marBottom w:val="0"/>
      <w:divBdr>
        <w:top w:val="none" w:sz="0" w:space="0" w:color="auto"/>
        <w:left w:val="none" w:sz="0" w:space="0" w:color="auto"/>
        <w:bottom w:val="none" w:sz="0" w:space="0" w:color="auto"/>
        <w:right w:val="none" w:sz="0" w:space="0" w:color="auto"/>
      </w:divBdr>
    </w:div>
    <w:div w:id="1486625891">
      <w:bodyDiv w:val="1"/>
      <w:marLeft w:val="0"/>
      <w:marRight w:val="0"/>
      <w:marTop w:val="0"/>
      <w:marBottom w:val="0"/>
      <w:divBdr>
        <w:top w:val="none" w:sz="0" w:space="0" w:color="auto"/>
        <w:left w:val="none" w:sz="0" w:space="0" w:color="auto"/>
        <w:bottom w:val="none" w:sz="0" w:space="0" w:color="auto"/>
        <w:right w:val="none" w:sz="0" w:space="0" w:color="auto"/>
      </w:divBdr>
    </w:div>
    <w:div w:id="1488400986">
      <w:bodyDiv w:val="1"/>
      <w:marLeft w:val="0"/>
      <w:marRight w:val="0"/>
      <w:marTop w:val="0"/>
      <w:marBottom w:val="0"/>
      <w:divBdr>
        <w:top w:val="none" w:sz="0" w:space="0" w:color="auto"/>
        <w:left w:val="none" w:sz="0" w:space="0" w:color="auto"/>
        <w:bottom w:val="none" w:sz="0" w:space="0" w:color="auto"/>
        <w:right w:val="none" w:sz="0" w:space="0" w:color="auto"/>
      </w:divBdr>
    </w:div>
    <w:div w:id="1490443611">
      <w:bodyDiv w:val="1"/>
      <w:marLeft w:val="0"/>
      <w:marRight w:val="0"/>
      <w:marTop w:val="0"/>
      <w:marBottom w:val="0"/>
      <w:divBdr>
        <w:top w:val="none" w:sz="0" w:space="0" w:color="auto"/>
        <w:left w:val="none" w:sz="0" w:space="0" w:color="auto"/>
        <w:bottom w:val="none" w:sz="0" w:space="0" w:color="auto"/>
        <w:right w:val="none" w:sz="0" w:space="0" w:color="auto"/>
      </w:divBdr>
    </w:div>
    <w:div w:id="1492528508">
      <w:bodyDiv w:val="1"/>
      <w:marLeft w:val="0"/>
      <w:marRight w:val="0"/>
      <w:marTop w:val="0"/>
      <w:marBottom w:val="0"/>
      <w:divBdr>
        <w:top w:val="none" w:sz="0" w:space="0" w:color="auto"/>
        <w:left w:val="none" w:sz="0" w:space="0" w:color="auto"/>
        <w:bottom w:val="none" w:sz="0" w:space="0" w:color="auto"/>
        <w:right w:val="none" w:sz="0" w:space="0" w:color="auto"/>
      </w:divBdr>
    </w:div>
    <w:div w:id="1497721021">
      <w:bodyDiv w:val="1"/>
      <w:marLeft w:val="0"/>
      <w:marRight w:val="0"/>
      <w:marTop w:val="0"/>
      <w:marBottom w:val="0"/>
      <w:divBdr>
        <w:top w:val="none" w:sz="0" w:space="0" w:color="auto"/>
        <w:left w:val="none" w:sz="0" w:space="0" w:color="auto"/>
        <w:bottom w:val="none" w:sz="0" w:space="0" w:color="auto"/>
        <w:right w:val="none" w:sz="0" w:space="0" w:color="auto"/>
      </w:divBdr>
    </w:div>
    <w:div w:id="1501695258">
      <w:bodyDiv w:val="1"/>
      <w:marLeft w:val="0"/>
      <w:marRight w:val="0"/>
      <w:marTop w:val="0"/>
      <w:marBottom w:val="0"/>
      <w:divBdr>
        <w:top w:val="none" w:sz="0" w:space="0" w:color="auto"/>
        <w:left w:val="none" w:sz="0" w:space="0" w:color="auto"/>
        <w:bottom w:val="none" w:sz="0" w:space="0" w:color="auto"/>
        <w:right w:val="none" w:sz="0" w:space="0" w:color="auto"/>
      </w:divBdr>
    </w:div>
    <w:div w:id="1504011959">
      <w:bodyDiv w:val="1"/>
      <w:marLeft w:val="0"/>
      <w:marRight w:val="0"/>
      <w:marTop w:val="0"/>
      <w:marBottom w:val="0"/>
      <w:divBdr>
        <w:top w:val="none" w:sz="0" w:space="0" w:color="auto"/>
        <w:left w:val="none" w:sz="0" w:space="0" w:color="auto"/>
        <w:bottom w:val="none" w:sz="0" w:space="0" w:color="auto"/>
        <w:right w:val="none" w:sz="0" w:space="0" w:color="auto"/>
      </w:divBdr>
    </w:div>
    <w:div w:id="1504710795">
      <w:bodyDiv w:val="1"/>
      <w:marLeft w:val="0"/>
      <w:marRight w:val="0"/>
      <w:marTop w:val="0"/>
      <w:marBottom w:val="0"/>
      <w:divBdr>
        <w:top w:val="none" w:sz="0" w:space="0" w:color="auto"/>
        <w:left w:val="none" w:sz="0" w:space="0" w:color="auto"/>
        <w:bottom w:val="none" w:sz="0" w:space="0" w:color="auto"/>
        <w:right w:val="none" w:sz="0" w:space="0" w:color="auto"/>
      </w:divBdr>
      <w:divsChild>
        <w:div w:id="164823537">
          <w:marLeft w:val="0"/>
          <w:marRight w:val="0"/>
          <w:marTop w:val="0"/>
          <w:marBottom w:val="0"/>
          <w:divBdr>
            <w:top w:val="none" w:sz="0" w:space="0" w:color="auto"/>
            <w:left w:val="none" w:sz="0" w:space="0" w:color="auto"/>
            <w:bottom w:val="none" w:sz="0" w:space="0" w:color="auto"/>
            <w:right w:val="none" w:sz="0" w:space="0" w:color="auto"/>
          </w:divBdr>
          <w:divsChild>
            <w:div w:id="999234515">
              <w:marLeft w:val="0"/>
              <w:marRight w:val="0"/>
              <w:marTop w:val="0"/>
              <w:marBottom w:val="0"/>
              <w:divBdr>
                <w:top w:val="none" w:sz="0" w:space="0" w:color="auto"/>
                <w:left w:val="none" w:sz="0" w:space="0" w:color="auto"/>
                <w:bottom w:val="none" w:sz="0" w:space="0" w:color="auto"/>
                <w:right w:val="none" w:sz="0" w:space="0" w:color="auto"/>
              </w:divBdr>
            </w:div>
          </w:divsChild>
        </w:div>
        <w:div w:id="211162668">
          <w:marLeft w:val="0"/>
          <w:marRight w:val="0"/>
          <w:marTop w:val="0"/>
          <w:marBottom w:val="0"/>
          <w:divBdr>
            <w:top w:val="none" w:sz="0" w:space="0" w:color="auto"/>
            <w:left w:val="none" w:sz="0" w:space="0" w:color="auto"/>
            <w:bottom w:val="none" w:sz="0" w:space="0" w:color="auto"/>
            <w:right w:val="none" w:sz="0" w:space="0" w:color="auto"/>
          </w:divBdr>
          <w:divsChild>
            <w:div w:id="1638874206">
              <w:marLeft w:val="0"/>
              <w:marRight w:val="0"/>
              <w:marTop w:val="0"/>
              <w:marBottom w:val="0"/>
              <w:divBdr>
                <w:top w:val="none" w:sz="0" w:space="0" w:color="auto"/>
                <w:left w:val="none" w:sz="0" w:space="0" w:color="auto"/>
                <w:bottom w:val="none" w:sz="0" w:space="0" w:color="auto"/>
                <w:right w:val="none" w:sz="0" w:space="0" w:color="auto"/>
              </w:divBdr>
            </w:div>
          </w:divsChild>
        </w:div>
        <w:div w:id="309528506">
          <w:marLeft w:val="0"/>
          <w:marRight w:val="0"/>
          <w:marTop w:val="0"/>
          <w:marBottom w:val="0"/>
          <w:divBdr>
            <w:top w:val="none" w:sz="0" w:space="0" w:color="auto"/>
            <w:left w:val="none" w:sz="0" w:space="0" w:color="auto"/>
            <w:bottom w:val="none" w:sz="0" w:space="0" w:color="auto"/>
            <w:right w:val="none" w:sz="0" w:space="0" w:color="auto"/>
          </w:divBdr>
          <w:divsChild>
            <w:div w:id="270088426">
              <w:marLeft w:val="0"/>
              <w:marRight w:val="0"/>
              <w:marTop w:val="0"/>
              <w:marBottom w:val="0"/>
              <w:divBdr>
                <w:top w:val="none" w:sz="0" w:space="0" w:color="auto"/>
                <w:left w:val="none" w:sz="0" w:space="0" w:color="auto"/>
                <w:bottom w:val="none" w:sz="0" w:space="0" w:color="auto"/>
                <w:right w:val="none" w:sz="0" w:space="0" w:color="auto"/>
              </w:divBdr>
            </w:div>
          </w:divsChild>
        </w:div>
        <w:div w:id="492112833">
          <w:marLeft w:val="0"/>
          <w:marRight w:val="0"/>
          <w:marTop w:val="0"/>
          <w:marBottom w:val="0"/>
          <w:divBdr>
            <w:top w:val="none" w:sz="0" w:space="0" w:color="auto"/>
            <w:left w:val="none" w:sz="0" w:space="0" w:color="auto"/>
            <w:bottom w:val="none" w:sz="0" w:space="0" w:color="auto"/>
            <w:right w:val="none" w:sz="0" w:space="0" w:color="auto"/>
          </w:divBdr>
          <w:divsChild>
            <w:div w:id="1967006443">
              <w:marLeft w:val="0"/>
              <w:marRight w:val="0"/>
              <w:marTop w:val="0"/>
              <w:marBottom w:val="0"/>
              <w:divBdr>
                <w:top w:val="none" w:sz="0" w:space="0" w:color="auto"/>
                <w:left w:val="none" w:sz="0" w:space="0" w:color="auto"/>
                <w:bottom w:val="none" w:sz="0" w:space="0" w:color="auto"/>
                <w:right w:val="none" w:sz="0" w:space="0" w:color="auto"/>
              </w:divBdr>
            </w:div>
          </w:divsChild>
        </w:div>
        <w:div w:id="614602450">
          <w:marLeft w:val="0"/>
          <w:marRight w:val="0"/>
          <w:marTop w:val="0"/>
          <w:marBottom w:val="0"/>
          <w:divBdr>
            <w:top w:val="none" w:sz="0" w:space="0" w:color="auto"/>
            <w:left w:val="none" w:sz="0" w:space="0" w:color="auto"/>
            <w:bottom w:val="none" w:sz="0" w:space="0" w:color="auto"/>
            <w:right w:val="none" w:sz="0" w:space="0" w:color="auto"/>
          </w:divBdr>
          <w:divsChild>
            <w:div w:id="1708261640">
              <w:marLeft w:val="0"/>
              <w:marRight w:val="0"/>
              <w:marTop w:val="0"/>
              <w:marBottom w:val="0"/>
              <w:divBdr>
                <w:top w:val="none" w:sz="0" w:space="0" w:color="auto"/>
                <w:left w:val="none" w:sz="0" w:space="0" w:color="auto"/>
                <w:bottom w:val="none" w:sz="0" w:space="0" w:color="auto"/>
                <w:right w:val="none" w:sz="0" w:space="0" w:color="auto"/>
              </w:divBdr>
            </w:div>
          </w:divsChild>
        </w:div>
        <w:div w:id="754589524">
          <w:marLeft w:val="0"/>
          <w:marRight w:val="0"/>
          <w:marTop w:val="0"/>
          <w:marBottom w:val="0"/>
          <w:divBdr>
            <w:top w:val="none" w:sz="0" w:space="0" w:color="auto"/>
            <w:left w:val="none" w:sz="0" w:space="0" w:color="auto"/>
            <w:bottom w:val="none" w:sz="0" w:space="0" w:color="auto"/>
            <w:right w:val="none" w:sz="0" w:space="0" w:color="auto"/>
          </w:divBdr>
          <w:divsChild>
            <w:div w:id="222253950">
              <w:marLeft w:val="0"/>
              <w:marRight w:val="0"/>
              <w:marTop w:val="0"/>
              <w:marBottom w:val="0"/>
              <w:divBdr>
                <w:top w:val="none" w:sz="0" w:space="0" w:color="auto"/>
                <w:left w:val="none" w:sz="0" w:space="0" w:color="auto"/>
                <w:bottom w:val="none" w:sz="0" w:space="0" w:color="auto"/>
                <w:right w:val="none" w:sz="0" w:space="0" w:color="auto"/>
              </w:divBdr>
            </w:div>
          </w:divsChild>
        </w:div>
        <w:div w:id="793406033">
          <w:marLeft w:val="0"/>
          <w:marRight w:val="0"/>
          <w:marTop w:val="0"/>
          <w:marBottom w:val="0"/>
          <w:divBdr>
            <w:top w:val="none" w:sz="0" w:space="0" w:color="auto"/>
            <w:left w:val="none" w:sz="0" w:space="0" w:color="auto"/>
            <w:bottom w:val="none" w:sz="0" w:space="0" w:color="auto"/>
            <w:right w:val="none" w:sz="0" w:space="0" w:color="auto"/>
          </w:divBdr>
          <w:divsChild>
            <w:div w:id="1830054317">
              <w:marLeft w:val="0"/>
              <w:marRight w:val="0"/>
              <w:marTop w:val="0"/>
              <w:marBottom w:val="0"/>
              <w:divBdr>
                <w:top w:val="none" w:sz="0" w:space="0" w:color="auto"/>
                <w:left w:val="none" w:sz="0" w:space="0" w:color="auto"/>
                <w:bottom w:val="none" w:sz="0" w:space="0" w:color="auto"/>
                <w:right w:val="none" w:sz="0" w:space="0" w:color="auto"/>
              </w:divBdr>
            </w:div>
          </w:divsChild>
        </w:div>
        <w:div w:id="1406533745">
          <w:marLeft w:val="0"/>
          <w:marRight w:val="0"/>
          <w:marTop w:val="0"/>
          <w:marBottom w:val="0"/>
          <w:divBdr>
            <w:top w:val="none" w:sz="0" w:space="0" w:color="auto"/>
            <w:left w:val="none" w:sz="0" w:space="0" w:color="auto"/>
            <w:bottom w:val="none" w:sz="0" w:space="0" w:color="auto"/>
            <w:right w:val="none" w:sz="0" w:space="0" w:color="auto"/>
          </w:divBdr>
          <w:divsChild>
            <w:div w:id="2061704693">
              <w:marLeft w:val="0"/>
              <w:marRight w:val="0"/>
              <w:marTop w:val="0"/>
              <w:marBottom w:val="0"/>
              <w:divBdr>
                <w:top w:val="none" w:sz="0" w:space="0" w:color="auto"/>
                <w:left w:val="none" w:sz="0" w:space="0" w:color="auto"/>
                <w:bottom w:val="none" w:sz="0" w:space="0" w:color="auto"/>
                <w:right w:val="none" w:sz="0" w:space="0" w:color="auto"/>
              </w:divBdr>
            </w:div>
          </w:divsChild>
        </w:div>
        <w:div w:id="1986003483">
          <w:marLeft w:val="0"/>
          <w:marRight w:val="0"/>
          <w:marTop w:val="0"/>
          <w:marBottom w:val="0"/>
          <w:divBdr>
            <w:top w:val="none" w:sz="0" w:space="0" w:color="auto"/>
            <w:left w:val="none" w:sz="0" w:space="0" w:color="auto"/>
            <w:bottom w:val="none" w:sz="0" w:space="0" w:color="auto"/>
            <w:right w:val="none" w:sz="0" w:space="0" w:color="auto"/>
          </w:divBdr>
          <w:divsChild>
            <w:div w:id="43549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6139">
      <w:bodyDiv w:val="1"/>
      <w:marLeft w:val="0"/>
      <w:marRight w:val="0"/>
      <w:marTop w:val="0"/>
      <w:marBottom w:val="0"/>
      <w:divBdr>
        <w:top w:val="none" w:sz="0" w:space="0" w:color="auto"/>
        <w:left w:val="none" w:sz="0" w:space="0" w:color="auto"/>
        <w:bottom w:val="none" w:sz="0" w:space="0" w:color="auto"/>
        <w:right w:val="none" w:sz="0" w:space="0" w:color="auto"/>
      </w:divBdr>
    </w:div>
    <w:div w:id="1514300955">
      <w:bodyDiv w:val="1"/>
      <w:marLeft w:val="0"/>
      <w:marRight w:val="0"/>
      <w:marTop w:val="0"/>
      <w:marBottom w:val="0"/>
      <w:divBdr>
        <w:top w:val="none" w:sz="0" w:space="0" w:color="auto"/>
        <w:left w:val="none" w:sz="0" w:space="0" w:color="auto"/>
        <w:bottom w:val="none" w:sz="0" w:space="0" w:color="auto"/>
        <w:right w:val="none" w:sz="0" w:space="0" w:color="auto"/>
      </w:divBdr>
    </w:div>
    <w:div w:id="1519537905">
      <w:bodyDiv w:val="1"/>
      <w:marLeft w:val="0"/>
      <w:marRight w:val="0"/>
      <w:marTop w:val="0"/>
      <w:marBottom w:val="0"/>
      <w:divBdr>
        <w:top w:val="none" w:sz="0" w:space="0" w:color="auto"/>
        <w:left w:val="none" w:sz="0" w:space="0" w:color="auto"/>
        <w:bottom w:val="none" w:sz="0" w:space="0" w:color="auto"/>
        <w:right w:val="none" w:sz="0" w:space="0" w:color="auto"/>
      </w:divBdr>
    </w:div>
    <w:div w:id="1524250611">
      <w:bodyDiv w:val="1"/>
      <w:marLeft w:val="0"/>
      <w:marRight w:val="0"/>
      <w:marTop w:val="0"/>
      <w:marBottom w:val="0"/>
      <w:divBdr>
        <w:top w:val="none" w:sz="0" w:space="0" w:color="auto"/>
        <w:left w:val="none" w:sz="0" w:space="0" w:color="auto"/>
        <w:bottom w:val="none" w:sz="0" w:space="0" w:color="auto"/>
        <w:right w:val="none" w:sz="0" w:space="0" w:color="auto"/>
      </w:divBdr>
    </w:div>
    <w:div w:id="1527135006">
      <w:bodyDiv w:val="1"/>
      <w:marLeft w:val="0"/>
      <w:marRight w:val="0"/>
      <w:marTop w:val="0"/>
      <w:marBottom w:val="0"/>
      <w:divBdr>
        <w:top w:val="none" w:sz="0" w:space="0" w:color="auto"/>
        <w:left w:val="none" w:sz="0" w:space="0" w:color="auto"/>
        <w:bottom w:val="none" w:sz="0" w:space="0" w:color="auto"/>
        <w:right w:val="none" w:sz="0" w:space="0" w:color="auto"/>
      </w:divBdr>
    </w:div>
    <w:div w:id="1536112913">
      <w:bodyDiv w:val="1"/>
      <w:marLeft w:val="0"/>
      <w:marRight w:val="0"/>
      <w:marTop w:val="0"/>
      <w:marBottom w:val="0"/>
      <w:divBdr>
        <w:top w:val="none" w:sz="0" w:space="0" w:color="auto"/>
        <w:left w:val="none" w:sz="0" w:space="0" w:color="auto"/>
        <w:bottom w:val="none" w:sz="0" w:space="0" w:color="auto"/>
        <w:right w:val="none" w:sz="0" w:space="0" w:color="auto"/>
      </w:divBdr>
    </w:div>
    <w:div w:id="1541896097">
      <w:bodyDiv w:val="1"/>
      <w:marLeft w:val="0"/>
      <w:marRight w:val="0"/>
      <w:marTop w:val="0"/>
      <w:marBottom w:val="0"/>
      <w:divBdr>
        <w:top w:val="none" w:sz="0" w:space="0" w:color="auto"/>
        <w:left w:val="none" w:sz="0" w:space="0" w:color="auto"/>
        <w:bottom w:val="none" w:sz="0" w:space="0" w:color="auto"/>
        <w:right w:val="none" w:sz="0" w:space="0" w:color="auto"/>
      </w:divBdr>
    </w:div>
    <w:div w:id="1544250048">
      <w:bodyDiv w:val="1"/>
      <w:marLeft w:val="0"/>
      <w:marRight w:val="0"/>
      <w:marTop w:val="0"/>
      <w:marBottom w:val="0"/>
      <w:divBdr>
        <w:top w:val="none" w:sz="0" w:space="0" w:color="auto"/>
        <w:left w:val="none" w:sz="0" w:space="0" w:color="auto"/>
        <w:bottom w:val="none" w:sz="0" w:space="0" w:color="auto"/>
        <w:right w:val="none" w:sz="0" w:space="0" w:color="auto"/>
      </w:divBdr>
    </w:div>
    <w:div w:id="1549292958">
      <w:bodyDiv w:val="1"/>
      <w:marLeft w:val="0"/>
      <w:marRight w:val="0"/>
      <w:marTop w:val="0"/>
      <w:marBottom w:val="0"/>
      <w:divBdr>
        <w:top w:val="none" w:sz="0" w:space="0" w:color="auto"/>
        <w:left w:val="none" w:sz="0" w:space="0" w:color="auto"/>
        <w:bottom w:val="none" w:sz="0" w:space="0" w:color="auto"/>
        <w:right w:val="none" w:sz="0" w:space="0" w:color="auto"/>
      </w:divBdr>
    </w:div>
    <w:div w:id="1551261705">
      <w:bodyDiv w:val="1"/>
      <w:marLeft w:val="0"/>
      <w:marRight w:val="0"/>
      <w:marTop w:val="0"/>
      <w:marBottom w:val="0"/>
      <w:divBdr>
        <w:top w:val="none" w:sz="0" w:space="0" w:color="auto"/>
        <w:left w:val="none" w:sz="0" w:space="0" w:color="auto"/>
        <w:bottom w:val="none" w:sz="0" w:space="0" w:color="auto"/>
        <w:right w:val="none" w:sz="0" w:space="0" w:color="auto"/>
      </w:divBdr>
    </w:div>
    <w:div w:id="1552881880">
      <w:bodyDiv w:val="1"/>
      <w:marLeft w:val="0"/>
      <w:marRight w:val="0"/>
      <w:marTop w:val="0"/>
      <w:marBottom w:val="0"/>
      <w:divBdr>
        <w:top w:val="none" w:sz="0" w:space="0" w:color="auto"/>
        <w:left w:val="none" w:sz="0" w:space="0" w:color="auto"/>
        <w:bottom w:val="none" w:sz="0" w:space="0" w:color="auto"/>
        <w:right w:val="none" w:sz="0" w:space="0" w:color="auto"/>
      </w:divBdr>
    </w:div>
    <w:div w:id="1553810596">
      <w:bodyDiv w:val="1"/>
      <w:marLeft w:val="0"/>
      <w:marRight w:val="0"/>
      <w:marTop w:val="0"/>
      <w:marBottom w:val="0"/>
      <w:divBdr>
        <w:top w:val="none" w:sz="0" w:space="0" w:color="auto"/>
        <w:left w:val="none" w:sz="0" w:space="0" w:color="auto"/>
        <w:bottom w:val="none" w:sz="0" w:space="0" w:color="auto"/>
        <w:right w:val="none" w:sz="0" w:space="0" w:color="auto"/>
      </w:divBdr>
    </w:div>
    <w:div w:id="1557428136">
      <w:bodyDiv w:val="1"/>
      <w:marLeft w:val="0"/>
      <w:marRight w:val="0"/>
      <w:marTop w:val="0"/>
      <w:marBottom w:val="0"/>
      <w:divBdr>
        <w:top w:val="none" w:sz="0" w:space="0" w:color="auto"/>
        <w:left w:val="none" w:sz="0" w:space="0" w:color="auto"/>
        <w:bottom w:val="none" w:sz="0" w:space="0" w:color="auto"/>
        <w:right w:val="none" w:sz="0" w:space="0" w:color="auto"/>
      </w:divBdr>
    </w:div>
    <w:div w:id="1563758581">
      <w:bodyDiv w:val="1"/>
      <w:marLeft w:val="0"/>
      <w:marRight w:val="0"/>
      <w:marTop w:val="0"/>
      <w:marBottom w:val="0"/>
      <w:divBdr>
        <w:top w:val="none" w:sz="0" w:space="0" w:color="auto"/>
        <w:left w:val="none" w:sz="0" w:space="0" w:color="auto"/>
        <w:bottom w:val="none" w:sz="0" w:space="0" w:color="auto"/>
        <w:right w:val="none" w:sz="0" w:space="0" w:color="auto"/>
      </w:divBdr>
    </w:div>
    <w:div w:id="1572933841">
      <w:bodyDiv w:val="1"/>
      <w:marLeft w:val="0"/>
      <w:marRight w:val="0"/>
      <w:marTop w:val="0"/>
      <w:marBottom w:val="0"/>
      <w:divBdr>
        <w:top w:val="none" w:sz="0" w:space="0" w:color="auto"/>
        <w:left w:val="none" w:sz="0" w:space="0" w:color="auto"/>
        <w:bottom w:val="none" w:sz="0" w:space="0" w:color="auto"/>
        <w:right w:val="none" w:sz="0" w:space="0" w:color="auto"/>
      </w:divBdr>
      <w:divsChild>
        <w:div w:id="10765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06447">
          <w:blockQuote w:val="1"/>
          <w:marLeft w:val="720"/>
          <w:marRight w:val="720"/>
          <w:marTop w:val="100"/>
          <w:marBottom w:val="100"/>
          <w:divBdr>
            <w:top w:val="none" w:sz="0" w:space="0" w:color="auto"/>
            <w:left w:val="none" w:sz="0" w:space="0" w:color="auto"/>
            <w:bottom w:val="none" w:sz="0" w:space="0" w:color="auto"/>
            <w:right w:val="none" w:sz="0" w:space="0" w:color="auto"/>
          </w:divBdr>
        </w:div>
        <w:div w:id="368533737">
          <w:blockQuote w:val="1"/>
          <w:marLeft w:val="720"/>
          <w:marRight w:val="720"/>
          <w:marTop w:val="100"/>
          <w:marBottom w:val="100"/>
          <w:divBdr>
            <w:top w:val="none" w:sz="0" w:space="0" w:color="auto"/>
            <w:left w:val="none" w:sz="0" w:space="0" w:color="auto"/>
            <w:bottom w:val="none" w:sz="0" w:space="0" w:color="auto"/>
            <w:right w:val="none" w:sz="0" w:space="0" w:color="auto"/>
          </w:divBdr>
        </w:div>
        <w:div w:id="42940108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104908">
          <w:blockQuote w:val="1"/>
          <w:marLeft w:val="720"/>
          <w:marRight w:val="720"/>
          <w:marTop w:val="100"/>
          <w:marBottom w:val="100"/>
          <w:divBdr>
            <w:top w:val="none" w:sz="0" w:space="0" w:color="auto"/>
            <w:left w:val="none" w:sz="0" w:space="0" w:color="auto"/>
            <w:bottom w:val="none" w:sz="0" w:space="0" w:color="auto"/>
            <w:right w:val="none" w:sz="0" w:space="0" w:color="auto"/>
          </w:divBdr>
        </w:div>
        <w:div w:id="478767783">
          <w:blockQuote w:val="1"/>
          <w:marLeft w:val="720"/>
          <w:marRight w:val="720"/>
          <w:marTop w:val="100"/>
          <w:marBottom w:val="100"/>
          <w:divBdr>
            <w:top w:val="none" w:sz="0" w:space="0" w:color="auto"/>
            <w:left w:val="none" w:sz="0" w:space="0" w:color="auto"/>
            <w:bottom w:val="none" w:sz="0" w:space="0" w:color="auto"/>
            <w:right w:val="none" w:sz="0" w:space="0" w:color="auto"/>
          </w:divBdr>
        </w:div>
        <w:div w:id="508641642">
          <w:blockQuote w:val="1"/>
          <w:marLeft w:val="720"/>
          <w:marRight w:val="720"/>
          <w:marTop w:val="100"/>
          <w:marBottom w:val="100"/>
          <w:divBdr>
            <w:top w:val="none" w:sz="0" w:space="0" w:color="auto"/>
            <w:left w:val="none" w:sz="0" w:space="0" w:color="auto"/>
            <w:bottom w:val="none" w:sz="0" w:space="0" w:color="auto"/>
            <w:right w:val="none" w:sz="0" w:space="0" w:color="auto"/>
          </w:divBdr>
        </w:div>
        <w:div w:id="722170573">
          <w:blockQuote w:val="1"/>
          <w:marLeft w:val="720"/>
          <w:marRight w:val="720"/>
          <w:marTop w:val="100"/>
          <w:marBottom w:val="100"/>
          <w:divBdr>
            <w:top w:val="none" w:sz="0" w:space="0" w:color="auto"/>
            <w:left w:val="none" w:sz="0" w:space="0" w:color="auto"/>
            <w:bottom w:val="none" w:sz="0" w:space="0" w:color="auto"/>
            <w:right w:val="none" w:sz="0" w:space="0" w:color="auto"/>
          </w:divBdr>
        </w:div>
        <w:div w:id="789935315">
          <w:blockQuote w:val="1"/>
          <w:marLeft w:val="720"/>
          <w:marRight w:val="720"/>
          <w:marTop w:val="100"/>
          <w:marBottom w:val="100"/>
          <w:divBdr>
            <w:top w:val="none" w:sz="0" w:space="0" w:color="auto"/>
            <w:left w:val="none" w:sz="0" w:space="0" w:color="auto"/>
            <w:bottom w:val="none" w:sz="0" w:space="0" w:color="auto"/>
            <w:right w:val="none" w:sz="0" w:space="0" w:color="auto"/>
          </w:divBdr>
        </w:div>
        <w:div w:id="820737641">
          <w:blockQuote w:val="1"/>
          <w:marLeft w:val="720"/>
          <w:marRight w:val="720"/>
          <w:marTop w:val="100"/>
          <w:marBottom w:val="100"/>
          <w:divBdr>
            <w:top w:val="none" w:sz="0" w:space="0" w:color="auto"/>
            <w:left w:val="none" w:sz="0" w:space="0" w:color="auto"/>
            <w:bottom w:val="none" w:sz="0" w:space="0" w:color="auto"/>
            <w:right w:val="none" w:sz="0" w:space="0" w:color="auto"/>
          </w:divBdr>
        </w:div>
        <w:div w:id="860162440">
          <w:blockQuote w:val="1"/>
          <w:marLeft w:val="720"/>
          <w:marRight w:val="720"/>
          <w:marTop w:val="100"/>
          <w:marBottom w:val="100"/>
          <w:divBdr>
            <w:top w:val="none" w:sz="0" w:space="0" w:color="auto"/>
            <w:left w:val="none" w:sz="0" w:space="0" w:color="auto"/>
            <w:bottom w:val="none" w:sz="0" w:space="0" w:color="auto"/>
            <w:right w:val="none" w:sz="0" w:space="0" w:color="auto"/>
          </w:divBdr>
        </w:div>
        <w:div w:id="925502792">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077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072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509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788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500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660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047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003793">
      <w:bodyDiv w:val="1"/>
      <w:marLeft w:val="0"/>
      <w:marRight w:val="0"/>
      <w:marTop w:val="0"/>
      <w:marBottom w:val="0"/>
      <w:divBdr>
        <w:top w:val="none" w:sz="0" w:space="0" w:color="auto"/>
        <w:left w:val="none" w:sz="0" w:space="0" w:color="auto"/>
        <w:bottom w:val="none" w:sz="0" w:space="0" w:color="auto"/>
        <w:right w:val="none" w:sz="0" w:space="0" w:color="auto"/>
      </w:divBdr>
    </w:div>
    <w:div w:id="1573155200">
      <w:bodyDiv w:val="1"/>
      <w:marLeft w:val="0"/>
      <w:marRight w:val="0"/>
      <w:marTop w:val="0"/>
      <w:marBottom w:val="0"/>
      <w:divBdr>
        <w:top w:val="none" w:sz="0" w:space="0" w:color="auto"/>
        <w:left w:val="none" w:sz="0" w:space="0" w:color="auto"/>
        <w:bottom w:val="none" w:sz="0" w:space="0" w:color="auto"/>
        <w:right w:val="none" w:sz="0" w:space="0" w:color="auto"/>
      </w:divBdr>
    </w:div>
    <w:div w:id="1574579740">
      <w:bodyDiv w:val="1"/>
      <w:marLeft w:val="0"/>
      <w:marRight w:val="0"/>
      <w:marTop w:val="0"/>
      <w:marBottom w:val="0"/>
      <w:divBdr>
        <w:top w:val="none" w:sz="0" w:space="0" w:color="auto"/>
        <w:left w:val="none" w:sz="0" w:space="0" w:color="auto"/>
        <w:bottom w:val="none" w:sz="0" w:space="0" w:color="auto"/>
        <w:right w:val="none" w:sz="0" w:space="0" w:color="auto"/>
      </w:divBdr>
    </w:div>
    <w:div w:id="1587377938">
      <w:bodyDiv w:val="1"/>
      <w:marLeft w:val="0"/>
      <w:marRight w:val="0"/>
      <w:marTop w:val="0"/>
      <w:marBottom w:val="0"/>
      <w:divBdr>
        <w:top w:val="none" w:sz="0" w:space="0" w:color="auto"/>
        <w:left w:val="none" w:sz="0" w:space="0" w:color="auto"/>
        <w:bottom w:val="none" w:sz="0" w:space="0" w:color="auto"/>
        <w:right w:val="none" w:sz="0" w:space="0" w:color="auto"/>
      </w:divBdr>
    </w:div>
    <w:div w:id="1588613777">
      <w:bodyDiv w:val="1"/>
      <w:marLeft w:val="0"/>
      <w:marRight w:val="0"/>
      <w:marTop w:val="0"/>
      <w:marBottom w:val="0"/>
      <w:divBdr>
        <w:top w:val="none" w:sz="0" w:space="0" w:color="auto"/>
        <w:left w:val="none" w:sz="0" w:space="0" w:color="auto"/>
        <w:bottom w:val="none" w:sz="0" w:space="0" w:color="auto"/>
        <w:right w:val="none" w:sz="0" w:space="0" w:color="auto"/>
      </w:divBdr>
    </w:div>
    <w:div w:id="1591115516">
      <w:bodyDiv w:val="1"/>
      <w:marLeft w:val="0"/>
      <w:marRight w:val="0"/>
      <w:marTop w:val="0"/>
      <w:marBottom w:val="0"/>
      <w:divBdr>
        <w:top w:val="none" w:sz="0" w:space="0" w:color="auto"/>
        <w:left w:val="none" w:sz="0" w:space="0" w:color="auto"/>
        <w:bottom w:val="none" w:sz="0" w:space="0" w:color="auto"/>
        <w:right w:val="none" w:sz="0" w:space="0" w:color="auto"/>
      </w:divBdr>
    </w:div>
    <w:div w:id="1596864629">
      <w:bodyDiv w:val="1"/>
      <w:marLeft w:val="0"/>
      <w:marRight w:val="0"/>
      <w:marTop w:val="0"/>
      <w:marBottom w:val="0"/>
      <w:divBdr>
        <w:top w:val="none" w:sz="0" w:space="0" w:color="auto"/>
        <w:left w:val="none" w:sz="0" w:space="0" w:color="auto"/>
        <w:bottom w:val="none" w:sz="0" w:space="0" w:color="auto"/>
        <w:right w:val="none" w:sz="0" w:space="0" w:color="auto"/>
      </w:divBdr>
      <w:divsChild>
        <w:div w:id="653142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45605">
      <w:bodyDiv w:val="1"/>
      <w:marLeft w:val="0"/>
      <w:marRight w:val="0"/>
      <w:marTop w:val="0"/>
      <w:marBottom w:val="0"/>
      <w:divBdr>
        <w:top w:val="none" w:sz="0" w:space="0" w:color="auto"/>
        <w:left w:val="none" w:sz="0" w:space="0" w:color="auto"/>
        <w:bottom w:val="none" w:sz="0" w:space="0" w:color="auto"/>
        <w:right w:val="none" w:sz="0" w:space="0" w:color="auto"/>
      </w:divBdr>
    </w:div>
    <w:div w:id="1609116445">
      <w:bodyDiv w:val="1"/>
      <w:marLeft w:val="0"/>
      <w:marRight w:val="0"/>
      <w:marTop w:val="0"/>
      <w:marBottom w:val="0"/>
      <w:divBdr>
        <w:top w:val="none" w:sz="0" w:space="0" w:color="auto"/>
        <w:left w:val="none" w:sz="0" w:space="0" w:color="auto"/>
        <w:bottom w:val="none" w:sz="0" w:space="0" w:color="auto"/>
        <w:right w:val="none" w:sz="0" w:space="0" w:color="auto"/>
      </w:divBdr>
    </w:div>
    <w:div w:id="1611163048">
      <w:bodyDiv w:val="1"/>
      <w:marLeft w:val="0"/>
      <w:marRight w:val="0"/>
      <w:marTop w:val="0"/>
      <w:marBottom w:val="0"/>
      <w:divBdr>
        <w:top w:val="none" w:sz="0" w:space="0" w:color="auto"/>
        <w:left w:val="none" w:sz="0" w:space="0" w:color="auto"/>
        <w:bottom w:val="none" w:sz="0" w:space="0" w:color="auto"/>
        <w:right w:val="none" w:sz="0" w:space="0" w:color="auto"/>
      </w:divBdr>
    </w:div>
    <w:div w:id="1613589183">
      <w:bodyDiv w:val="1"/>
      <w:marLeft w:val="0"/>
      <w:marRight w:val="0"/>
      <w:marTop w:val="0"/>
      <w:marBottom w:val="0"/>
      <w:divBdr>
        <w:top w:val="none" w:sz="0" w:space="0" w:color="auto"/>
        <w:left w:val="none" w:sz="0" w:space="0" w:color="auto"/>
        <w:bottom w:val="none" w:sz="0" w:space="0" w:color="auto"/>
        <w:right w:val="none" w:sz="0" w:space="0" w:color="auto"/>
      </w:divBdr>
    </w:div>
    <w:div w:id="1615625944">
      <w:bodyDiv w:val="1"/>
      <w:marLeft w:val="0"/>
      <w:marRight w:val="0"/>
      <w:marTop w:val="0"/>
      <w:marBottom w:val="0"/>
      <w:divBdr>
        <w:top w:val="none" w:sz="0" w:space="0" w:color="auto"/>
        <w:left w:val="none" w:sz="0" w:space="0" w:color="auto"/>
        <w:bottom w:val="none" w:sz="0" w:space="0" w:color="auto"/>
        <w:right w:val="none" w:sz="0" w:space="0" w:color="auto"/>
      </w:divBdr>
    </w:div>
    <w:div w:id="1619991783">
      <w:bodyDiv w:val="1"/>
      <w:marLeft w:val="0"/>
      <w:marRight w:val="0"/>
      <w:marTop w:val="0"/>
      <w:marBottom w:val="0"/>
      <w:divBdr>
        <w:top w:val="none" w:sz="0" w:space="0" w:color="auto"/>
        <w:left w:val="none" w:sz="0" w:space="0" w:color="auto"/>
        <w:bottom w:val="none" w:sz="0" w:space="0" w:color="auto"/>
        <w:right w:val="none" w:sz="0" w:space="0" w:color="auto"/>
      </w:divBdr>
    </w:div>
    <w:div w:id="1625113493">
      <w:bodyDiv w:val="1"/>
      <w:marLeft w:val="0"/>
      <w:marRight w:val="0"/>
      <w:marTop w:val="0"/>
      <w:marBottom w:val="0"/>
      <w:divBdr>
        <w:top w:val="none" w:sz="0" w:space="0" w:color="auto"/>
        <w:left w:val="none" w:sz="0" w:space="0" w:color="auto"/>
        <w:bottom w:val="none" w:sz="0" w:space="0" w:color="auto"/>
        <w:right w:val="none" w:sz="0" w:space="0" w:color="auto"/>
      </w:divBdr>
    </w:div>
    <w:div w:id="1629431917">
      <w:bodyDiv w:val="1"/>
      <w:marLeft w:val="0"/>
      <w:marRight w:val="0"/>
      <w:marTop w:val="0"/>
      <w:marBottom w:val="0"/>
      <w:divBdr>
        <w:top w:val="none" w:sz="0" w:space="0" w:color="auto"/>
        <w:left w:val="none" w:sz="0" w:space="0" w:color="auto"/>
        <w:bottom w:val="none" w:sz="0" w:space="0" w:color="auto"/>
        <w:right w:val="none" w:sz="0" w:space="0" w:color="auto"/>
      </w:divBdr>
    </w:div>
    <w:div w:id="1630286701">
      <w:bodyDiv w:val="1"/>
      <w:marLeft w:val="0"/>
      <w:marRight w:val="0"/>
      <w:marTop w:val="0"/>
      <w:marBottom w:val="0"/>
      <w:divBdr>
        <w:top w:val="none" w:sz="0" w:space="0" w:color="auto"/>
        <w:left w:val="none" w:sz="0" w:space="0" w:color="auto"/>
        <w:bottom w:val="none" w:sz="0" w:space="0" w:color="auto"/>
        <w:right w:val="none" w:sz="0" w:space="0" w:color="auto"/>
      </w:divBdr>
    </w:div>
    <w:div w:id="1635018084">
      <w:bodyDiv w:val="1"/>
      <w:marLeft w:val="0"/>
      <w:marRight w:val="0"/>
      <w:marTop w:val="0"/>
      <w:marBottom w:val="0"/>
      <w:divBdr>
        <w:top w:val="none" w:sz="0" w:space="0" w:color="auto"/>
        <w:left w:val="none" w:sz="0" w:space="0" w:color="auto"/>
        <w:bottom w:val="none" w:sz="0" w:space="0" w:color="auto"/>
        <w:right w:val="none" w:sz="0" w:space="0" w:color="auto"/>
      </w:divBdr>
    </w:div>
    <w:div w:id="1643660495">
      <w:bodyDiv w:val="1"/>
      <w:marLeft w:val="0"/>
      <w:marRight w:val="0"/>
      <w:marTop w:val="0"/>
      <w:marBottom w:val="0"/>
      <w:divBdr>
        <w:top w:val="none" w:sz="0" w:space="0" w:color="auto"/>
        <w:left w:val="none" w:sz="0" w:space="0" w:color="auto"/>
        <w:bottom w:val="none" w:sz="0" w:space="0" w:color="auto"/>
        <w:right w:val="none" w:sz="0" w:space="0" w:color="auto"/>
      </w:divBdr>
    </w:div>
    <w:div w:id="1647588605">
      <w:bodyDiv w:val="1"/>
      <w:marLeft w:val="0"/>
      <w:marRight w:val="0"/>
      <w:marTop w:val="0"/>
      <w:marBottom w:val="0"/>
      <w:divBdr>
        <w:top w:val="none" w:sz="0" w:space="0" w:color="auto"/>
        <w:left w:val="none" w:sz="0" w:space="0" w:color="auto"/>
        <w:bottom w:val="none" w:sz="0" w:space="0" w:color="auto"/>
        <w:right w:val="none" w:sz="0" w:space="0" w:color="auto"/>
      </w:divBdr>
    </w:div>
    <w:div w:id="1651060709">
      <w:bodyDiv w:val="1"/>
      <w:marLeft w:val="0"/>
      <w:marRight w:val="0"/>
      <w:marTop w:val="0"/>
      <w:marBottom w:val="0"/>
      <w:divBdr>
        <w:top w:val="none" w:sz="0" w:space="0" w:color="auto"/>
        <w:left w:val="none" w:sz="0" w:space="0" w:color="auto"/>
        <w:bottom w:val="none" w:sz="0" w:space="0" w:color="auto"/>
        <w:right w:val="none" w:sz="0" w:space="0" w:color="auto"/>
      </w:divBdr>
    </w:div>
    <w:div w:id="1659840599">
      <w:bodyDiv w:val="1"/>
      <w:marLeft w:val="0"/>
      <w:marRight w:val="0"/>
      <w:marTop w:val="0"/>
      <w:marBottom w:val="0"/>
      <w:divBdr>
        <w:top w:val="none" w:sz="0" w:space="0" w:color="auto"/>
        <w:left w:val="none" w:sz="0" w:space="0" w:color="auto"/>
        <w:bottom w:val="none" w:sz="0" w:space="0" w:color="auto"/>
        <w:right w:val="none" w:sz="0" w:space="0" w:color="auto"/>
      </w:divBdr>
    </w:div>
    <w:div w:id="1662657925">
      <w:bodyDiv w:val="1"/>
      <w:marLeft w:val="0"/>
      <w:marRight w:val="0"/>
      <w:marTop w:val="0"/>
      <w:marBottom w:val="0"/>
      <w:divBdr>
        <w:top w:val="none" w:sz="0" w:space="0" w:color="auto"/>
        <w:left w:val="none" w:sz="0" w:space="0" w:color="auto"/>
        <w:bottom w:val="none" w:sz="0" w:space="0" w:color="auto"/>
        <w:right w:val="none" w:sz="0" w:space="0" w:color="auto"/>
      </w:divBdr>
    </w:div>
    <w:div w:id="1663200798">
      <w:bodyDiv w:val="1"/>
      <w:marLeft w:val="0"/>
      <w:marRight w:val="0"/>
      <w:marTop w:val="0"/>
      <w:marBottom w:val="0"/>
      <w:divBdr>
        <w:top w:val="none" w:sz="0" w:space="0" w:color="auto"/>
        <w:left w:val="none" w:sz="0" w:space="0" w:color="auto"/>
        <w:bottom w:val="none" w:sz="0" w:space="0" w:color="auto"/>
        <w:right w:val="none" w:sz="0" w:space="0" w:color="auto"/>
      </w:divBdr>
    </w:div>
    <w:div w:id="1665890561">
      <w:bodyDiv w:val="1"/>
      <w:marLeft w:val="0"/>
      <w:marRight w:val="0"/>
      <w:marTop w:val="0"/>
      <w:marBottom w:val="0"/>
      <w:divBdr>
        <w:top w:val="none" w:sz="0" w:space="0" w:color="auto"/>
        <w:left w:val="none" w:sz="0" w:space="0" w:color="auto"/>
        <w:bottom w:val="none" w:sz="0" w:space="0" w:color="auto"/>
        <w:right w:val="none" w:sz="0" w:space="0" w:color="auto"/>
      </w:divBdr>
    </w:div>
    <w:div w:id="1667393729">
      <w:bodyDiv w:val="1"/>
      <w:marLeft w:val="0"/>
      <w:marRight w:val="0"/>
      <w:marTop w:val="0"/>
      <w:marBottom w:val="0"/>
      <w:divBdr>
        <w:top w:val="none" w:sz="0" w:space="0" w:color="auto"/>
        <w:left w:val="none" w:sz="0" w:space="0" w:color="auto"/>
        <w:bottom w:val="none" w:sz="0" w:space="0" w:color="auto"/>
        <w:right w:val="none" w:sz="0" w:space="0" w:color="auto"/>
      </w:divBdr>
    </w:div>
    <w:div w:id="1670058723">
      <w:bodyDiv w:val="1"/>
      <w:marLeft w:val="0"/>
      <w:marRight w:val="0"/>
      <w:marTop w:val="0"/>
      <w:marBottom w:val="0"/>
      <w:divBdr>
        <w:top w:val="none" w:sz="0" w:space="0" w:color="auto"/>
        <w:left w:val="none" w:sz="0" w:space="0" w:color="auto"/>
        <w:bottom w:val="none" w:sz="0" w:space="0" w:color="auto"/>
        <w:right w:val="none" w:sz="0" w:space="0" w:color="auto"/>
      </w:divBdr>
    </w:div>
    <w:div w:id="1672636697">
      <w:bodyDiv w:val="1"/>
      <w:marLeft w:val="0"/>
      <w:marRight w:val="0"/>
      <w:marTop w:val="0"/>
      <w:marBottom w:val="0"/>
      <w:divBdr>
        <w:top w:val="none" w:sz="0" w:space="0" w:color="auto"/>
        <w:left w:val="none" w:sz="0" w:space="0" w:color="auto"/>
        <w:bottom w:val="none" w:sz="0" w:space="0" w:color="auto"/>
        <w:right w:val="none" w:sz="0" w:space="0" w:color="auto"/>
      </w:divBdr>
    </w:div>
    <w:div w:id="1677538215">
      <w:bodyDiv w:val="1"/>
      <w:marLeft w:val="0"/>
      <w:marRight w:val="0"/>
      <w:marTop w:val="0"/>
      <w:marBottom w:val="0"/>
      <w:divBdr>
        <w:top w:val="none" w:sz="0" w:space="0" w:color="auto"/>
        <w:left w:val="none" w:sz="0" w:space="0" w:color="auto"/>
        <w:bottom w:val="none" w:sz="0" w:space="0" w:color="auto"/>
        <w:right w:val="none" w:sz="0" w:space="0" w:color="auto"/>
      </w:divBdr>
    </w:div>
    <w:div w:id="1679233496">
      <w:bodyDiv w:val="1"/>
      <w:marLeft w:val="0"/>
      <w:marRight w:val="0"/>
      <w:marTop w:val="0"/>
      <w:marBottom w:val="0"/>
      <w:divBdr>
        <w:top w:val="none" w:sz="0" w:space="0" w:color="auto"/>
        <w:left w:val="none" w:sz="0" w:space="0" w:color="auto"/>
        <w:bottom w:val="none" w:sz="0" w:space="0" w:color="auto"/>
        <w:right w:val="none" w:sz="0" w:space="0" w:color="auto"/>
      </w:divBdr>
    </w:div>
    <w:div w:id="1680083723">
      <w:bodyDiv w:val="1"/>
      <w:marLeft w:val="0"/>
      <w:marRight w:val="0"/>
      <w:marTop w:val="0"/>
      <w:marBottom w:val="0"/>
      <w:divBdr>
        <w:top w:val="none" w:sz="0" w:space="0" w:color="auto"/>
        <w:left w:val="none" w:sz="0" w:space="0" w:color="auto"/>
        <w:bottom w:val="none" w:sz="0" w:space="0" w:color="auto"/>
        <w:right w:val="none" w:sz="0" w:space="0" w:color="auto"/>
      </w:divBdr>
    </w:div>
    <w:div w:id="1680152891">
      <w:bodyDiv w:val="1"/>
      <w:marLeft w:val="0"/>
      <w:marRight w:val="0"/>
      <w:marTop w:val="0"/>
      <w:marBottom w:val="0"/>
      <w:divBdr>
        <w:top w:val="none" w:sz="0" w:space="0" w:color="auto"/>
        <w:left w:val="none" w:sz="0" w:space="0" w:color="auto"/>
        <w:bottom w:val="none" w:sz="0" w:space="0" w:color="auto"/>
        <w:right w:val="none" w:sz="0" w:space="0" w:color="auto"/>
      </w:divBdr>
    </w:div>
    <w:div w:id="1680352848">
      <w:bodyDiv w:val="1"/>
      <w:marLeft w:val="0"/>
      <w:marRight w:val="0"/>
      <w:marTop w:val="0"/>
      <w:marBottom w:val="0"/>
      <w:divBdr>
        <w:top w:val="none" w:sz="0" w:space="0" w:color="auto"/>
        <w:left w:val="none" w:sz="0" w:space="0" w:color="auto"/>
        <w:bottom w:val="none" w:sz="0" w:space="0" w:color="auto"/>
        <w:right w:val="none" w:sz="0" w:space="0" w:color="auto"/>
      </w:divBdr>
    </w:div>
    <w:div w:id="1688019742">
      <w:bodyDiv w:val="1"/>
      <w:marLeft w:val="0"/>
      <w:marRight w:val="0"/>
      <w:marTop w:val="0"/>
      <w:marBottom w:val="0"/>
      <w:divBdr>
        <w:top w:val="none" w:sz="0" w:space="0" w:color="auto"/>
        <w:left w:val="none" w:sz="0" w:space="0" w:color="auto"/>
        <w:bottom w:val="none" w:sz="0" w:space="0" w:color="auto"/>
        <w:right w:val="none" w:sz="0" w:space="0" w:color="auto"/>
      </w:divBdr>
      <w:divsChild>
        <w:div w:id="229659018">
          <w:marLeft w:val="0"/>
          <w:marRight w:val="0"/>
          <w:marTop w:val="0"/>
          <w:marBottom w:val="0"/>
          <w:divBdr>
            <w:top w:val="none" w:sz="0" w:space="0" w:color="auto"/>
            <w:left w:val="none" w:sz="0" w:space="0" w:color="auto"/>
            <w:bottom w:val="none" w:sz="0" w:space="0" w:color="auto"/>
            <w:right w:val="none" w:sz="0" w:space="0" w:color="auto"/>
          </w:divBdr>
          <w:divsChild>
            <w:div w:id="78337521">
              <w:marLeft w:val="0"/>
              <w:marRight w:val="0"/>
              <w:marTop w:val="0"/>
              <w:marBottom w:val="0"/>
              <w:divBdr>
                <w:top w:val="none" w:sz="0" w:space="0" w:color="auto"/>
                <w:left w:val="none" w:sz="0" w:space="0" w:color="auto"/>
                <w:bottom w:val="none" w:sz="0" w:space="0" w:color="auto"/>
                <w:right w:val="none" w:sz="0" w:space="0" w:color="auto"/>
              </w:divBdr>
            </w:div>
          </w:divsChild>
        </w:div>
        <w:div w:id="433868179">
          <w:marLeft w:val="0"/>
          <w:marRight w:val="0"/>
          <w:marTop w:val="0"/>
          <w:marBottom w:val="0"/>
          <w:divBdr>
            <w:top w:val="none" w:sz="0" w:space="0" w:color="auto"/>
            <w:left w:val="none" w:sz="0" w:space="0" w:color="auto"/>
            <w:bottom w:val="none" w:sz="0" w:space="0" w:color="auto"/>
            <w:right w:val="none" w:sz="0" w:space="0" w:color="auto"/>
          </w:divBdr>
          <w:divsChild>
            <w:div w:id="48960157">
              <w:marLeft w:val="0"/>
              <w:marRight w:val="0"/>
              <w:marTop w:val="0"/>
              <w:marBottom w:val="0"/>
              <w:divBdr>
                <w:top w:val="none" w:sz="0" w:space="0" w:color="auto"/>
                <w:left w:val="none" w:sz="0" w:space="0" w:color="auto"/>
                <w:bottom w:val="none" w:sz="0" w:space="0" w:color="auto"/>
                <w:right w:val="none" w:sz="0" w:space="0" w:color="auto"/>
              </w:divBdr>
            </w:div>
          </w:divsChild>
        </w:div>
        <w:div w:id="456029496">
          <w:marLeft w:val="0"/>
          <w:marRight w:val="0"/>
          <w:marTop w:val="0"/>
          <w:marBottom w:val="0"/>
          <w:divBdr>
            <w:top w:val="none" w:sz="0" w:space="0" w:color="auto"/>
            <w:left w:val="none" w:sz="0" w:space="0" w:color="auto"/>
            <w:bottom w:val="none" w:sz="0" w:space="0" w:color="auto"/>
            <w:right w:val="none" w:sz="0" w:space="0" w:color="auto"/>
          </w:divBdr>
          <w:divsChild>
            <w:div w:id="1332640420">
              <w:marLeft w:val="0"/>
              <w:marRight w:val="0"/>
              <w:marTop w:val="0"/>
              <w:marBottom w:val="0"/>
              <w:divBdr>
                <w:top w:val="none" w:sz="0" w:space="0" w:color="auto"/>
                <w:left w:val="none" w:sz="0" w:space="0" w:color="auto"/>
                <w:bottom w:val="none" w:sz="0" w:space="0" w:color="auto"/>
                <w:right w:val="none" w:sz="0" w:space="0" w:color="auto"/>
              </w:divBdr>
            </w:div>
          </w:divsChild>
        </w:div>
        <w:div w:id="508178988">
          <w:marLeft w:val="0"/>
          <w:marRight w:val="0"/>
          <w:marTop w:val="0"/>
          <w:marBottom w:val="0"/>
          <w:divBdr>
            <w:top w:val="none" w:sz="0" w:space="0" w:color="auto"/>
            <w:left w:val="none" w:sz="0" w:space="0" w:color="auto"/>
            <w:bottom w:val="none" w:sz="0" w:space="0" w:color="auto"/>
            <w:right w:val="none" w:sz="0" w:space="0" w:color="auto"/>
          </w:divBdr>
          <w:divsChild>
            <w:div w:id="2140950508">
              <w:marLeft w:val="0"/>
              <w:marRight w:val="0"/>
              <w:marTop w:val="0"/>
              <w:marBottom w:val="0"/>
              <w:divBdr>
                <w:top w:val="none" w:sz="0" w:space="0" w:color="auto"/>
                <w:left w:val="none" w:sz="0" w:space="0" w:color="auto"/>
                <w:bottom w:val="none" w:sz="0" w:space="0" w:color="auto"/>
                <w:right w:val="none" w:sz="0" w:space="0" w:color="auto"/>
              </w:divBdr>
            </w:div>
          </w:divsChild>
        </w:div>
        <w:div w:id="553540217">
          <w:marLeft w:val="0"/>
          <w:marRight w:val="0"/>
          <w:marTop w:val="0"/>
          <w:marBottom w:val="0"/>
          <w:divBdr>
            <w:top w:val="none" w:sz="0" w:space="0" w:color="auto"/>
            <w:left w:val="none" w:sz="0" w:space="0" w:color="auto"/>
            <w:bottom w:val="none" w:sz="0" w:space="0" w:color="auto"/>
            <w:right w:val="none" w:sz="0" w:space="0" w:color="auto"/>
          </w:divBdr>
          <w:divsChild>
            <w:div w:id="1584758747">
              <w:marLeft w:val="0"/>
              <w:marRight w:val="0"/>
              <w:marTop w:val="0"/>
              <w:marBottom w:val="0"/>
              <w:divBdr>
                <w:top w:val="none" w:sz="0" w:space="0" w:color="auto"/>
                <w:left w:val="none" w:sz="0" w:space="0" w:color="auto"/>
                <w:bottom w:val="none" w:sz="0" w:space="0" w:color="auto"/>
                <w:right w:val="none" w:sz="0" w:space="0" w:color="auto"/>
              </w:divBdr>
            </w:div>
          </w:divsChild>
        </w:div>
        <w:div w:id="632171192">
          <w:marLeft w:val="0"/>
          <w:marRight w:val="0"/>
          <w:marTop w:val="0"/>
          <w:marBottom w:val="0"/>
          <w:divBdr>
            <w:top w:val="none" w:sz="0" w:space="0" w:color="auto"/>
            <w:left w:val="none" w:sz="0" w:space="0" w:color="auto"/>
            <w:bottom w:val="none" w:sz="0" w:space="0" w:color="auto"/>
            <w:right w:val="none" w:sz="0" w:space="0" w:color="auto"/>
          </w:divBdr>
          <w:divsChild>
            <w:div w:id="1266422563">
              <w:marLeft w:val="0"/>
              <w:marRight w:val="0"/>
              <w:marTop w:val="0"/>
              <w:marBottom w:val="0"/>
              <w:divBdr>
                <w:top w:val="none" w:sz="0" w:space="0" w:color="auto"/>
                <w:left w:val="none" w:sz="0" w:space="0" w:color="auto"/>
                <w:bottom w:val="none" w:sz="0" w:space="0" w:color="auto"/>
                <w:right w:val="none" w:sz="0" w:space="0" w:color="auto"/>
              </w:divBdr>
            </w:div>
          </w:divsChild>
        </w:div>
        <w:div w:id="721755287">
          <w:marLeft w:val="0"/>
          <w:marRight w:val="0"/>
          <w:marTop w:val="0"/>
          <w:marBottom w:val="0"/>
          <w:divBdr>
            <w:top w:val="none" w:sz="0" w:space="0" w:color="auto"/>
            <w:left w:val="none" w:sz="0" w:space="0" w:color="auto"/>
            <w:bottom w:val="none" w:sz="0" w:space="0" w:color="auto"/>
            <w:right w:val="none" w:sz="0" w:space="0" w:color="auto"/>
          </w:divBdr>
          <w:divsChild>
            <w:div w:id="649096084">
              <w:marLeft w:val="0"/>
              <w:marRight w:val="0"/>
              <w:marTop w:val="0"/>
              <w:marBottom w:val="0"/>
              <w:divBdr>
                <w:top w:val="none" w:sz="0" w:space="0" w:color="auto"/>
                <w:left w:val="none" w:sz="0" w:space="0" w:color="auto"/>
                <w:bottom w:val="none" w:sz="0" w:space="0" w:color="auto"/>
                <w:right w:val="none" w:sz="0" w:space="0" w:color="auto"/>
              </w:divBdr>
            </w:div>
          </w:divsChild>
        </w:div>
        <w:div w:id="793406694">
          <w:marLeft w:val="0"/>
          <w:marRight w:val="0"/>
          <w:marTop w:val="0"/>
          <w:marBottom w:val="0"/>
          <w:divBdr>
            <w:top w:val="none" w:sz="0" w:space="0" w:color="auto"/>
            <w:left w:val="none" w:sz="0" w:space="0" w:color="auto"/>
            <w:bottom w:val="none" w:sz="0" w:space="0" w:color="auto"/>
            <w:right w:val="none" w:sz="0" w:space="0" w:color="auto"/>
          </w:divBdr>
          <w:divsChild>
            <w:div w:id="1536851691">
              <w:marLeft w:val="0"/>
              <w:marRight w:val="0"/>
              <w:marTop w:val="0"/>
              <w:marBottom w:val="0"/>
              <w:divBdr>
                <w:top w:val="none" w:sz="0" w:space="0" w:color="auto"/>
                <w:left w:val="none" w:sz="0" w:space="0" w:color="auto"/>
                <w:bottom w:val="none" w:sz="0" w:space="0" w:color="auto"/>
                <w:right w:val="none" w:sz="0" w:space="0" w:color="auto"/>
              </w:divBdr>
            </w:div>
          </w:divsChild>
        </w:div>
        <w:div w:id="920916875">
          <w:marLeft w:val="0"/>
          <w:marRight w:val="0"/>
          <w:marTop w:val="0"/>
          <w:marBottom w:val="0"/>
          <w:divBdr>
            <w:top w:val="none" w:sz="0" w:space="0" w:color="auto"/>
            <w:left w:val="none" w:sz="0" w:space="0" w:color="auto"/>
            <w:bottom w:val="none" w:sz="0" w:space="0" w:color="auto"/>
            <w:right w:val="none" w:sz="0" w:space="0" w:color="auto"/>
          </w:divBdr>
          <w:divsChild>
            <w:div w:id="1426270876">
              <w:marLeft w:val="0"/>
              <w:marRight w:val="0"/>
              <w:marTop w:val="0"/>
              <w:marBottom w:val="0"/>
              <w:divBdr>
                <w:top w:val="none" w:sz="0" w:space="0" w:color="auto"/>
                <w:left w:val="none" w:sz="0" w:space="0" w:color="auto"/>
                <w:bottom w:val="none" w:sz="0" w:space="0" w:color="auto"/>
                <w:right w:val="none" w:sz="0" w:space="0" w:color="auto"/>
              </w:divBdr>
            </w:div>
          </w:divsChild>
        </w:div>
        <w:div w:id="1032194102">
          <w:marLeft w:val="0"/>
          <w:marRight w:val="0"/>
          <w:marTop w:val="0"/>
          <w:marBottom w:val="0"/>
          <w:divBdr>
            <w:top w:val="none" w:sz="0" w:space="0" w:color="auto"/>
            <w:left w:val="none" w:sz="0" w:space="0" w:color="auto"/>
            <w:bottom w:val="none" w:sz="0" w:space="0" w:color="auto"/>
            <w:right w:val="none" w:sz="0" w:space="0" w:color="auto"/>
          </w:divBdr>
          <w:divsChild>
            <w:div w:id="151990557">
              <w:marLeft w:val="0"/>
              <w:marRight w:val="0"/>
              <w:marTop w:val="0"/>
              <w:marBottom w:val="0"/>
              <w:divBdr>
                <w:top w:val="none" w:sz="0" w:space="0" w:color="auto"/>
                <w:left w:val="none" w:sz="0" w:space="0" w:color="auto"/>
                <w:bottom w:val="none" w:sz="0" w:space="0" w:color="auto"/>
                <w:right w:val="none" w:sz="0" w:space="0" w:color="auto"/>
              </w:divBdr>
            </w:div>
          </w:divsChild>
        </w:div>
        <w:div w:id="1398553201">
          <w:marLeft w:val="0"/>
          <w:marRight w:val="0"/>
          <w:marTop w:val="0"/>
          <w:marBottom w:val="0"/>
          <w:divBdr>
            <w:top w:val="none" w:sz="0" w:space="0" w:color="auto"/>
            <w:left w:val="none" w:sz="0" w:space="0" w:color="auto"/>
            <w:bottom w:val="none" w:sz="0" w:space="0" w:color="auto"/>
            <w:right w:val="none" w:sz="0" w:space="0" w:color="auto"/>
          </w:divBdr>
          <w:divsChild>
            <w:div w:id="1260598258">
              <w:marLeft w:val="0"/>
              <w:marRight w:val="0"/>
              <w:marTop w:val="0"/>
              <w:marBottom w:val="0"/>
              <w:divBdr>
                <w:top w:val="none" w:sz="0" w:space="0" w:color="auto"/>
                <w:left w:val="none" w:sz="0" w:space="0" w:color="auto"/>
                <w:bottom w:val="none" w:sz="0" w:space="0" w:color="auto"/>
                <w:right w:val="none" w:sz="0" w:space="0" w:color="auto"/>
              </w:divBdr>
            </w:div>
          </w:divsChild>
        </w:div>
        <w:div w:id="1480414046">
          <w:marLeft w:val="0"/>
          <w:marRight w:val="0"/>
          <w:marTop w:val="0"/>
          <w:marBottom w:val="0"/>
          <w:divBdr>
            <w:top w:val="none" w:sz="0" w:space="0" w:color="auto"/>
            <w:left w:val="none" w:sz="0" w:space="0" w:color="auto"/>
            <w:bottom w:val="none" w:sz="0" w:space="0" w:color="auto"/>
            <w:right w:val="none" w:sz="0" w:space="0" w:color="auto"/>
          </w:divBdr>
          <w:divsChild>
            <w:div w:id="1725982456">
              <w:marLeft w:val="0"/>
              <w:marRight w:val="0"/>
              <w:marTop w:val="0"/>
              <w:marBottom w:val="0"/>
              <w:divBdr>
                <w:top w:val="none" w:sz="0" w:space="0" w:color="auto"/>
                <w:left w:val="none" w:sz="0" w:space="0" w:color="auto"/>
                <w:bottom w:val="none" w:sz="0" w:space="0" w:color="auto"/>
                <w:right w:val="none" w:sz="0" w:space="0" w:color="auto"/>
              </w:divBdr>
            </w:div>
          </w:divsChild>
        </w:div>
        <w:div w:id="1503737235">
          <w:marLeft w:val="0"/>
          <w:marRight w:val="0"/>
          <w:marTop w:val="0"/>
          <w:marBottom w:val="0"/>
          <w:divBdr>
            <w:top w:val="none" w:sz="0" w:space="0" w:color="auto"/>
            <w:left w:val="none" w:sz="0" w:space="0" w:color="auto"/>
            <w:bottom w:val="none" w:sz="0" w:space="0" w:color="auto"/>
            <w:right w:val="none" w:sz="0" w:space="0" w:color="auto"/>
          </w:divBdr>
          <w:divsChild>
            <w:div w:id="1413432360">
              <w:marLeft w:val="0"/>
              <w:marRight w:val="0"/>
              <w:marTop w:val="0"/>
              <w:marBottom w:val="0"/>
              <w:divBdr>
                <w:top w:val="none" w:sz="0" w:space="0" w:color="auto"/>
                <w:left w:val="none" w:sz="0" w:space="0" w:color="auto"/>
                <w:bottom w:val="none" w:sz="0" w:space="0" w:color="auto"/>
                <w:right w:val="none" w:sz="0" w:space="0" w:color="auto"/>
              </w:divBdr>
            </w:div>
          </w:divsChild>
        </w:div>
        <w:div w:id="1549872382">
          <w:marLeft w:val="0"/>
          <w:marRight w:val="0"/>
          <w:marTop w:val="0"/>
          <w:marBottom w:val="0"/>
          <w:divBdr>
            <w:top w:val="none" w:sz="0" w:space="0" w:color="auto"/>
            <w:left w:val="none" w:sz="0" w:space="0" w:color="auto"/>
            <w:bottom w:val="none" w:sz="0" w:space="0" w:color="auto"/>
            <w:right w:val="none" w:sz="0" w:space="0" w:color="auto"/>
          </w:divBdr>
          <w:divsChild>
            <w:div w:id="1511607264">
              <w:marLeft w:val="0"/>
              <w:marRight w:val="0"/>
              <w:marTop w:val="0"/>
              <w:marBottom w:val="0"/>
              <w:divBdr>
                <w:top w:val="none" w:sz="0" w:space="0" w:color="auto"/>
                <w:left w:val="none" w:sz="0" w:space="0" w:color="auto"/>
                <w:bottom w:val="none" w:sz="0" w:space="0" w:color="auto"/>
                <w:right w:val="none" w:sz="0" w:space="0" w:color="auto"/>
              </w:divBdr>
            </w:div>
          </w:divsChild>
        </w:div>
        <w:div w:id="1631520329">
          <w:marLeft w:val="0"/>
          <w:marRight w:val="0"/>
          <w:marTop w:val="0"/>
          <w:marBottom w:val="0"/>
          <w:divBdr>
            <w:top w:val="none" w:sz="0" w:space="0" w:color="auto"/>
            <w:left w:val="none" w:sz="0" w:space="0" w:color="auto"/>
            <w:bottom w:val="none" w:sz="0" w:space="0" w:color="auto"/>
            <w:right w:val="none" w:sz="0" w:space="0" w:color="auto"/>
          </w:divBdr>
          <w:divsChild>
            <w:div w:id="521087872">
              <w:marLeft w:val="0"/>
              <w:marRight w:val="0"/>
              <w:marTop w:val="0"/>
              <w:marBottom w:val="0"/>
              <w:divBdr>
                <w:top w:val="none" w:sz="0" w:space="0" w:color="auto"/>
                <w:left w:val="none" w:sz="0" w:space="0" w:color="auto"/>
                <w:bottom w:val="none" w:sz="0" w:space="0" w:color="auto"/>
                <w:right w:val="none" w:sz="0" w:space="0" w:color="auto"/>
              </w:divBdr>
            </w:div>
          </w:divsChild>
        </w:div>
        <w:div w:id="1795902508">
          <w:marLeft w:val="0"/>
          <w:marRight w:val="0"/>
          <w:marTop w:val="0"/>
          <w:marBottom w:val="0"/>
          <w:divBdr>
            <w:top w:val="none" w:sz="0" w:space="0" w:color="auto"/>
            <w:left w:val="none" w:sz="0" w:space="0" w:color="auto"/>
            <w:bottom w:val="none" w:sz="0" w:space="0" w:color="auto"/>
            <w:right w:val="none" w:sz="0" w:space="0" w:color="auto"/>
          </w:divBdr>
          <w:divsChild>
            <w:div w:id="2125686377">
              <w:marLeft w:val="0"/>
              <w:marRight w:val="0"/>
              <w:marTop w:val="0"/>
              <w:marBottom w:val="0"/>
              <w:divBdr>
                <w:top w:val="none" w:sz="0" w:space="0" w:color="auto"/>
                <w:left w:val="none" w:sz="0" w:space="0" w:color="auto"/>
                <w:bottom w:val="none" w:sz="0" w:space="0" w:color="auto"/>
                <w:right w:val="none" w:sz="0" w:space="0" w:color="auto"/>
              </w:divBdr>
            </w:div>
          </w:divsChild>
        </w:div>
        <w:div w:id="1953903322">
          <w:marLeft w:val="0"/>
          <w:marRight w:val="0"/>
          <w:marTop w:val="0"/>
          <w:marBottom w:val="0"/>
          <w:divBdr>
            <w:top w:val="none" w:sz="0" w:space="0" w:color="auto"/>
            <w:left w:val="none" w:sz="0" w:space="0" w:color="auto"/>
            <w:bottom w:val="none" w:sz="0" w:space="0" w:color="auto"/>
            <w:right w:val="none" w:sz="0" w:space="0" w:color="auto"/>
          </w:divBdr>
          <w:divsChild>
            <w:div w:id="126919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1824">
      <w:bodyDiv w:val="1"/>
      <w:marLeft w:val="0"/>
      <w:marRight w:val="0"/>
      <w:marTop w:val="0"/>
      <w:marBottom w:val="0"/>
      <w:divBdr>
        <w:top w:val="none" w:sz="0" w:space="0" w:color="auto"/>
        <w:left w:val="none" w:sz="0" w:space="0" w:color="auto"/>
        <w:bottom w:val="none" w:sz="0" w:space="0" w:color="auto"/>
        <w:right w:val="none" w:sz="0" w:space="0" w:color="auto"/>
      </w:divBdr>
    </w:div>
    <w:div w:id="1703289178">
      <w:bodyDiv w:val="1"/>
      <w:marLeft w:val="0"/>
      <w:marRight w:val="0"/>
      <w:marTop w:val="0"/>
      <w:marBottom w:val="0"/>
      <w:divBdr>
        <w:top w:val="none" w:sz="0" w:space="0" w:color="auto"/>
        <w:left w:val="none" w:sz="0" w:space="0" w:color="auto"/>
        <w:bottom w:val="none" w:sz="0" w:space="0" w:color="auto"/>
        <w:right w:val="none" w:sz="0" w:space="0" w:color="auto"/>
      </w:divBdr>
    </w:div>
    <w:div w:id="1705666757">
      <w:bodyDiv w:val="1"/>
      <w:marLeft w:val="0"/>
      <w:marRight w:val="0"/>
      <w:marTop w:val="0"/>
      <w:marBottom w:val="0"/>
      <w:divBdr>
        <w:top w:val="none" w:sz="0" w:space="0" w:color="auto"/>
        <w:left w:val="none" w:sz="0" w:space="0" w:color="auto"/>
        <w:bottom w:val="none" w:sz="0" w:space="0" w:color="auto"/>
        <w:right w:val="none" w:sz="0" w:space="0" w:color="auto"/>
      </w:divBdr>
    </w:div>
    <w:div w:id="1707683242">
      <w:bodyDiv w:val="1"/>
      <w:marLeft w:val="0"/>
      <w:marRight w:val="0"/>
      <w:marTop w:val="0"/>
      <w:marBottom w:val="0"/>
      <w:divBdr>
        <w:top w:val="none" w:sz="0" w:space="0" w:color="auto"/>
        <w:left w:val="none" w:sz="0" w:space="0" w:color="auto"/>
        <w:bottom w:val="none" w:sz="0" w:space="0" w:color="auto"/>
        <w:right w:val="none" w:sz="0" w:space="0" w:color="auto"/>
      </w:divBdr>
    </w:div>
    <w:div w:id="1709601454">
      <w:bodyDiv w:val="1"/>
      <w:marLeft w:val="0"/>
      <w:marRight w:val="0"/>
      <w:marTop w:val="0"/>
      <w:marBottom w:val="0"/>
      <w:divBdr>
        <w:top w:val="none" w:sz="0" w:space="0" w:color="auto"/>
        <w:left w:val="none" w:sz="0" w:space="0" w:color="auto"/>
        <w:bottom w:val="none" w:sz="0" w:space="0" w:color="auto"/>
        <w:right w:val="none" w:sz="0" w:space="0" w:color="auto"/>
      </w:divBdr>
    </w:div>
    <w:div w:id="1713571845">
      <w:bodyDiv w:val="1"/>
      <w:marLeft w:val="0"/>
      <w:marRight w:val="0"/>
      <w:marTop w:val="0"/>
      <w:marBottom w:val="0"/>
      <w:divBdr>
        <w:top w:val="none" w:sz="0" w:space="0" w:color="auto"/>
        <w:left w:val="none" w:sz="0" w:space="0" w:color="auto"/>
        <w:bottom w:val="none" w:sz="0" w:space="0" w:color="auto"/>
        <w:right w:val="none" w:sz="0" w:space="0" w:color="auto"/>
      </w:divBdr>
    </w:div>
    <w:div w:id="1715231624">
      <w:bodyDiv w:val="1"/>
      <w:marLeft w:val="0"/>
      <w:marRight w:val="0"/>
      <w:marTop w:val="0"/>
      <w:marBottom w:val="0"/>
      <w:divBdr>
        <w:top w:val="none" w:sz="0" w:space="0" w:color="auto"/>
        <w:left w:val="none" w:sz="0" w:space="0" w:color="auto"/>
        <w:bottom w:val="none" w:sz="0" w:space="0" w:color="auto"/>
        <w:right w:val="none" w:sz="0" w:space="0" w:color="auto"/>
      </w:divBdr>
      <w:divsChild>
        <w:div w:id="43794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1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986938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21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705273">
      <w:bodyDiv w:val="1"/>
      <w:marLeft w:val="0"/>
      <w:marRight w:val="0"/>
      <w:marTop w:val="0"/>
      <w:marBottom w:val="0"/>
      <w:divBdr>
        <w:top w:val="none" w:sz="0" w:space="0" w:color="auto"/>
        <w:left w:val="none" w:sz="0" w:space="0" w:color="auto"/>
        <w:bottom w:val="none" w:sz="0" w:space="0" w:color="auto"/>
        <w:right w:val="none" w:sz="0" w:space="0" w:color="auto"/>
      </w:divBdr>
    </w:div>
    <w:div w:id="1723745029">
      <w:bodyDiv w:val="1"/>
      <w:marLeft w:val="0"/>
      <w:marRight w:val="0"/>
      <w:marTop w:val="0"/>
      <w:marBottom w:val="0"/>
      <w:divBdr>
        <w:top w:val="none" w:sz="0" w:space="0" w:color="auto"/>
        <w:left w:val="none" w:sz="0" w:space="0" w:color="auto"/>
        <w:bottom w:val="none" w:sz="0" w:space="0" w:color="auto"/>
        <w:right w:val="none" w:sz="0" w:space="0" w:color="auto"/>
      </w:divBdr>
    </w:div>
    <w:div w:id="1727025643">
      <w:bodyDiv w:val="1"/>
      <w:marLeft w:val="0"/>
      <w:marRight w:val="0"/>
      <w:marTop w:val="0"/>
      <w:marBottom w:val="0"/>
      <w:divBdr>
        <w:top w:val="none" w:sz="0" w:space="0" w:color="auto"/>
        <w:left w:val="none" w:sz="0" w:space="0" w:color="auto"/>
        <w:bottom w:val="none" w:sz="0" w:space="0" w:color="auto"/>
        <w:right w:val="none" w:sz="0" w:space="0" w:color="auto"/>
      </w:divBdr>
    </w:div>
    <w:div w:id="1756973786">
      <w:bodyDiv w:val="1"/>
      <w:marLeft w:val="0"/>
      <w:marRight w:val="0"/>
      <w:marTop w:val="0"/>
      <w:marBottom w:val="0"/>
      <w:divBdr>
        <w:top w:val="none" w:sz="0" w:space="0" w:color="auto"/>
        <w:left w:val="none" w:sz="0" w:space="0" w:color="auto"/>
        <w:bottom w:val="none" w:sz="0" w:space="0" w:color="auto"/>
        <w:right w:val="none" w:sz="0" w:space="0" w:color="auto"/>
      </w:divBdr>
    </w:div>
    <w:div w:id="1762140731">
      <w:bodyDiv w:val="1"/>
      <w:marLeft w:val="0"/>
      <w:marRight w:val="0"/>
      <w:marTop w:val="0"/>
      <w:marBottom w:val="0"/>
      <w:divBdr>
        <w:top w:val="none" w:sz="0" w:space="0" w:color="auto"/>
        <w:left w:val="none" w:sz="0" w:space="0" w:color="auto"/>
        <w:bottom w:val="none" w:sz="0" w:space="0" w:color="auto"/>
        <w:right w:val="none" w:sz="0" w:space="0" w:color="auto"/>
      </w:divBdr>
    </w:div>
    <w:div w:id="1762795592">
      <w:bodyDiv w:val="1"/>
      <w:marLeft w:val="0"/>
      <w:marRight w:val="0"/>
      <w:marTop w:val="0"/>
      <w:marBottom w:val="0"/>
      <w:divBdr>
        <w:top w:val="none" w:sz="0" w:space="0" w:color="auto"/>
        <w:left w:val="none" w:sz="0" w:space="0" w:color="auto"/>
        <w:bottom w:val="none" w:sz="0" w:space="0" w:color="auto"/>
        <w:right w:val="none" w:sz="0" w:space="0" w:color="auto"/>
      </w:divBdr>
    </w:div>
    <w:div w:id="1764647514">
      <w:bodyDiv w:val="1"/>
      <w:marLeft w:val="0"/>
      <w:marRight w:val="0"/>
      <w:marTop w:val="0"/>
      <w:marBottom w:val="0"/>
      <w:divBdr>
        <w:top w:val="none" w:sz="0" w:space="0" w:color="auto"/>
        <w:left w:val="none" w:sz="0" w:space="0" w:color="auto"/>
        <w:bottom w:val="none" w:sz="0" w:space="0" w:color="auto"/>
        <w:right w:val="none" w:sz="0" w:space="0" w:color="auto"/>
      </w:divBdr>
    </w:div>
    <w:div w:id="1768110550">
      <w:bodyDiv w:val="1"/>
      <w:marLeft w:val="0"/>
      <w:marRight w:val="0"/>
      <w:marTop w:val="0"/>
      <w:marBottom w:val="0"/>
      <w:divBdr>
        <w:top w:val="none" w:sz="0" w:space="0" w:color="auto"/>
        <w:left w:val="none" w:sz="0" w:space="0" w:color="auto"/>
        <w:bottom w:val="none" w:sz="0" w:space="0" w:color="auto"/>
        <w:right w:val="none" w:sz="0" w:space="0" w:color="auto"/>
      </w:divBdr>
    </w:div>
    <w:div w:id="1769035268">
      <w:bodyDiv w:val="1"/>
      <w:marLeft w:val="0"/>
      <w:marRight w:val="0"/>
      <w:marTop w:val="0"/>
      <w:marBottom w:val="0"/>
      <w:divBdr>
        <w:top w:val="none" w:sz="0" w:space="0" w:color="auto"/>
        <w:left w:val="none" w:sz="0" w:space="0" w:color="auto"/>
        <w:bottom w:val="none" w:sz="0" w:space="0" w:color="auto"/>
        <w:right w:val="none" w:sz="0" w:space="0" w:color="auto"/>
      </w:divBdr>
    </w:div>
    <w:div w:id="1769278388">
      <w:bodyDiv w:val="1"/>
      <w:marLeft w:val="0"/>
      <w:marRight w:val="0"/>
      <w:marTop w:val="0"/>
      <w:marBottom w:val="0"/>
      <w:divBdr>
        <w:top w:val="none" w:sz="0" w:space="0" w:color="auto"/>
        <w:left w:val="none" w:sz="0" w:space="0" w:color="auto"/>
        <w:bottom w:val="none" w:sz="0" w:space="0" w:color="auto"/>
        <w:right w:val="none" w:sz="0" w:space="0" w:color="auto"/>
      </w:divBdr>
    </w:div>
    <w:div w:id="1778133954">
      <w:bodyDiv w:val="1"/>
      <w:marLeft w:val="0"/>
      <w:marRight w:val="0"/>
      <w:marTop w:val="0"/>
      <w:marBottom w:val="0"/>
      <w:divBdr>
        <w:top w:val="none" w:sz="0" w:space="0" w:color="auto"/>
        <w:left w:val="none" w:sz="0" w:space="0" w:color="auto"/>
        <w:bottom w:val="none" w:sz="0" w:space="0" w:color="auto"/>
        <w:right w:val="none" w:sz="0" w:space="0" w:color="auto"/>
      </w:divBdr>
    </w:div>
    <w:div w:id="1782146912">
      <w:bodyDiv w:val="1"/>
      <w:marLeft w:val="0"/>
      <w:marRight w:val="0"/>
      <w:marTop w:val="0"/>
      <w:marBottom w:val="0"/>
      <w:divBdr>
        <w:top w:val="none" w:sz="0" w:space="0" w:color="auto"/>
        <w:left w:val="none" w:sz="0" w:space="0" w:color="auto"/>
        <w:bottom w:val="none" w:sz="0" w:space="0" w:color="auto"/>
        <w:right w:val="none" w:sz="0" w:space="0" w:color="auto"/>
      </w:divBdr>
    </w:div>
    <w:div w:id="1782336459">
      <w:bodyDiv w:val="1"/>
      <w:marLeft w:val="0"/>
      <w:marRight w:val="0"/>
      <w:marTop w:val="0"/>
      <w:marBottom w:val="0"/>
      <w:divBdr>
        <w:top w:val="none" w:sz="0" w:space="0" w:color="auto"/>
        <w:left w:val="none" w:sz="0" w:space="0" w:color="auto"/>
        <w:bottom w:val="none" w:sz="0" w:space="0" w:color="auto"/>
        <w:right w:val="none" w:sz="0" w:space="0" w:color="auto"/>
      </w:divBdr>
      <w:divsChild>
        <w:div w:id="716516532">
          <w:marLeft w:val="0"/>
          <w:marRight w:val="0"/>
          <w:marTop w:val="0"/>
          <w:marBottom w:val="0"/>
          <w:divBdr>
            <w:top w:val="none" w:sz="0" w:space="0" w:color="auto"/>
            <w:left w:val="none" w:sz="0" w:space="0" w:color="auto"/>
            <w:bottom w:val="none" w:sz="0" w:space="0" w:color="auto"/>
            <w:right w:val="none" w:sz="0" w:space="0" w:color="auto"/>
          </w:divBdr>
        </w:div>
        <w:div w:id="334965928">
          <w:marLeft w:val="0"/>
          <w:marRight w:val="0"/>
          <w:marTop w:val="0"/>
          <w:marBottom w:val="0"/>
          <w:divBdr>
            <w:top w:val="none" w:sz="0" w:space="0" w:color="auto"/>
            <w:left w:val="none" w:sz="0" w:space="0" w:color="auto"/>
            <w:bottom w:val="none" w:sz="0" w:space="0" w:color="auto"/>
            <w:right w:val="none" w:sz="0" w:space="0" w:color="auto"/>
          </w:divBdr>
        </w:div>
        <w:div w:id="365835462">
          <w:marLeft w:val="0"/>
          <w:marRight w:val="0"/>
          <w:marTop w:val="0"/>
          <w:marBottom w:val="0"/>
          <w:divBdr>
            <w:top w:val="none" w:sz="0" w:space="0" w:color="auto"/>
            <w:left w:val="none" w:sz="0" w:space="0" w:color="auto"/>
            <w:bottom w:val="none" w:sz="0" w:space="0" w:color="auto"/>
            <w:right w:val="none" w:sz="0" w:space="0" w:color="auto"/>
          </w:divBdr>
        </w:div>
      </w:divsChild>
    </w:div>
    <w:div w:id="1792287364">
      <w:bodyDiv w:val="1"/>
      <w:marLeft w:val="0"/>
      <w:marRight w:val="0"/>
      <w:marTop w:val="0"/>
      <w:marBottom w:val="0"/>
      <w:divBdr>
        <w:top w:val="none" w:sz="0" w:space="0" w:color="auto"/>
        <w:left w:val="none" w:sz="0" w:space="0" w:color="auto"/>
        <w:bottom w:val="none" w:sz="0" w:space="0" w:color="auto"/>
        <w:right w:val="none" w:sz="0" w:space="0" w:color="auto"/>
      </w:divBdr>
    </w:div>
    <w:div w:id="1794052381">
      <w:bodyDiv w:val="1"/>
      <w:marLeft w:val="0"/>
      <w:marRight w:val="0"/>
      <w:marTop w:val="0"/>
      <w:marBottom w:val="0"/>
      <w:divBdr>
        <w:top w:val="none" w:sz="0" w:space="0" w:color="auto"/>
        <w:left w:val="none" w:sz="0" w:space="0" w:color="auto"/>
        <w:bottom w:val="none" w:sz="0" w:space="0" w:color="auto"/>
        <w:right w:val="none" w:sz="0" w:space="0" w:color="auto"/>
      </w:divBdr>
    </w:div>
    <w:div w:id="1794519532">
      <w:bodyDiv w:val="1"/>
      <w:marLeft w:val="0"/>
      <w:marRight w:val="0"/>
      <w:marTop w:val="0"/>
      <w:marBottom w:val="0"/>
      <w:divBdr>
        <w:top w:val="none" w:sz="0" w:space="0" w:color="auto"/>
        <w:left w:val="none" w:sz="0" w:space="0" w:color="auto"/>
        <w:bottom w:val="none" w:sz="0" w:space="0" w:color="auto"/>
        <w:right w:val="none" w:sz="0" w:space="0" w:color="auto"/>
      </w:divBdr>
    </w:div>
    <w:div w:id="1797064359">
      <w:bodyDiv w:val="1"/>
      <w:marLeft w:val="0"/>
      <w:marRight w:val="0"/>
      <w:marTop w:val="0"/>
      <w:marBottom w:val="0"/>
      <w:divBdr>
        <w:top w:val="none" w:sz="0" w:space="0" w:color="auto"/>
        <w:left w:val="none" w:sz="0" w:space="0" w:color="auto"/>
        <w:bottom w:val="none" w:sz="0" w:space="0" w:color="auto"/>
        <w:right w:val="none" w:sz="0" w:space="0" w:color="auto"/>
      </w:divBdr>
    </w:div>
    <w:div w:id="1797988653">
      <w:bodyDiv w:val="1"/>
      <w:marLeft w:val="0"/>
      <w:marRight w:val="0"/>
      <w:marTop w:val="0"/>
      <w:marBottom w:val="0"/>
      <w:divBdr>
        <w:top w:val="none" w:sz="0" w:space="0" w:color="auto"/>
        <w:left w:val="none" w:sz="0" w:space="0" w:color="auto"/>
        <w:bottom w:val="none" w:sz="0" w:space="0" w:color="auto"/>
        <w:right w:val="none" w:sz="0" w:space="0" w:color="auto"/>
      </w:divBdr>
    </w:div>
    <w:div w:id="1801848489">
      <w:bodyDiv w:val="1"/>
      <w:marLeft w:val="0"/>
      <w:marRight w:val="0"/>
      <w:marTop w:val="0"/>
      <w:marBottom w:val="0"/>
      <w:divBdr>
        <w:top w:val="none" w:sz="0" w:space="0" w:color="auto"/>
        <w:left w:val="none" w:sz="0" w:space="0" w:color="auto"/>
        <w:bottom w:val="none" w:sz="0" w:space="0" w:color="auto"/>
        <w:right w:val="none" w:sz="0" w:space="0" w:color="auto"/>
      </w:divBdr>
    </w:div>
    <w:div w:id="1805811603">
      <w:bodyDiv w:val="1"/>
      <w:marLeft w:val="0"/>
      <w:marRight w:val="0"/>
      <w:marTop w:val="0"/>
      <w:marBottom w:val="0"/>
      <w:divBdr>
        <w:top w:val="none" w:sz="0" w:space="0" w:color="auto"/>
        <w:left w:val="none" w:sz="0" w:space="0" w:color="auto"/>
        <w:bottom w:val="none" w:sz="0" w:space="0" w:color="auto"/>
        <w:right w:val="none" w:sz="0" w:space="0" w:color="auto"/>
      </w:divBdr>
    </w:div>
    <w:div w:id="1810198702">
      <w:bodyDiv w:val="1"/>
      <w:marLeft w:val="0"/>
      <w:marRight w:val="0"/>
      <w:marTop w:val="0"/>
      <w:marBottom w:val="0"/>
      <w:divBdr>
        <w:top w:val="none" w:sz="0" w:space="0" w:color="auto"/>
        <w:left w:val="none" w:sz="0" w:space="0" w:color="auto"/>
        <w:bottom w:val="none" w:sz="0" w:space="0" w:color="auto"/>
        <w:right w:val="none" w:sz="0" w:space="0" w:color="auto"/>
      </w:divBdr>
    </w:div>
    <w:div w:id="1810249448">
      <w:bodyDiv w:val="1"/>
      <w:marLeft w:val="0"/>
      <w:marRight w:val="0"/>
      <w:marTop w:val="0"/>
      <w:marBottom w:val="0"/>
      <w:divBdr>
        <w:top w:val="none" w:sz="0" w:space="0" w:color="auto"/>
        <w:left w:val="none" w:sz="0" w:space="0" w:color="auto"/>
        <w:bottom w:val="none" w:sz="0" w:space="0" w:color="auto"/>
        <w:right w:val="none" w:sz="0" w:space="0" w:color="auto"/>
      </w:divBdr>
      <w:divsChild>
        <w:div w:id="1560166971">
          <w:marLeft w:val="0"/>
          <w:marRight w:val="0"/>
          <w:marTop w:val="0"/>
          <w:marBottom w:val="0"/>
          <w:divBdr>
            <w:top w:val="none" w:sz="0" w:space="0" w:color="auto"/>
            <w:left w:val="none" w:sz="0" w:space="0" w:color="auto"/>
            <w:bottom w:val="none" w:sz="0" w:space="0" w:color="auto"/>
            <w:right w:val="none" w:sz="0" w:space="0" w:color="auto"/>
          </w:divBdr>
          <w:divsChild>
            <w:div w:id="58812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6143">
      <w:bodyDiv w:val="1"/>
      <w:marLeft w:val="0"/>
      <w:marRight w:val="0"/>
      <w:marTop w:val="0"/>
      <w:marBottom w:val="0"/>
      <w:divBdr>
        <w:top w:val="none" w:sz="0" w:space="0" w:color="auto"/>
        <w:left w:val="none" w:sz="0" w:space="0" w:color="auto"/>
        <w:bottom w:val="none" w:sz="0" w:space="0" w:color="auto"/>
        <w:right w:val="none" w:sz="0" w:space="0" w:color="auto"/>
      </w:divBdr>
    </w:div>
    <w:div w:id="1814373261">
      <w:bodyDiv w:val="1"/>
      <w:marLeft w:val="0"/>
      <w:marRight w:val="0"/>
      <w:marTop w:val="0"/>
      <w:marBottom w:val="0"/>
      <w:divBdr>
        <w:top w:val="none" w:sz="0" w:space="0" w:color="auto"/>
        <w:left w:val="none" w:sz="0" w:space="0" w:color="auto"/>
        <w:bottom w:val="none" w:sz="0" w:space="0" w:color="auto"/>
        <w:right w:val="none" w:sz="0" w:space="0" w:color="auto"/>
      </w:divBdr>
    </w:div>
    <w:div w:id="1821657186">
      <w:bodyDiv w:val="1"/>
      <w:marLeft w:val="0"/>
      <w:marRight w:val="0"/>
      <w:marTop w:val="0"/>
      <w:marBottom w:val="0"/>
      <w:divBdr>
        <w:top w:val="none" w:sz="0" w:space="0" w:color="auto"/>
        <w:left w:val="none" w:sz="0" w:space="0" w:color="auto"/>
        <w:bottom w:val="none" w:sz="0" w:space="0" w:color="auto"/>
        <w:right w:val="none" w:sz="0" w:space="0" w:color="auto"/>
      </w:divBdr>
      <w:divsChild>
        <w:div w:id="26805348">
          <w:marLeft w:val="0"/>
          <w:marRight w:val="0"/>
          <w:marTop w:val="0"/>
          <w:marBottom w:val="0"/>
          <w:divBdr>
            <w:top w:val="none" w:sz="0" w:space="0" w:color="auto"/>
            <w:left w:val="none" w:sz="0" w:space="0" w:color="auto"/>
            <w:bottom w:val="none" w:sz="0" w:space="0" w:color="auto"/>
            <w:right w:val="none" w:sz="0" w:space="0" w:color="auto"/>
          </w:divBdr>
          <w:divsChild>
            <w:div w:id="2156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0685">
      <w:bodyDiv w:val="1"/>
      <w:marLeft w:val="0"/>
      <w:marRight w:val="0"/>
      <w:marTop w:val="0"/>
      <w:marBottom w:val="0"/>
      <w:divBdr>
        <w:top w:val="none" w:sz="0" w:space="0" w:color="auto"/>
        <w:left w:val="none" w:sz="0" w:space="0" w:color="auto"/>
        <w:bottom w:val="none" w:sz="0" w:space="0" w:color="auto"/>
        <w:right w:val="none" w:sz="0" w:space="0" w:color="auto"/>
      </w:divBdr>
    </w:div>
    <w:div w:id="1824275729">
      <w:bodyDiv w:val="1"/>
      <w:marLeft w:val="0"/>
      <w:marRight w:val="0"/>
      <w:marTop w:val="0"/>
      <w:marBottom w:val="0"/>
      <w:divBdr>
        <w:top w:val="none" w:sz="0" w:space="0" w:color="auto"/>
        <w:left w:val="none" w:sz="0" w:space="0" w:color="auto"/>
        <w:bottom w:val="none" w:sz="0" w:space="0" w:color="auto"/>
        <w:right w:val="none" w:sz="0" w:space="0" w:color="auto"/>
      </w:divBdr>
    </w:div>
    <w:div w:id="1825194043">
      <w:bodyDiv w:val="1"/>
      <w:marLeft w:val="0"/>
      <w:marRight w:val="0"/>
      <w:marTop w:val="0"/>
      <w:marBottom w:val="0"/>
      <w:divBdr>
        <w:top w:val="none" w:sz="0" w:space="0" w:color="auto"/>
        <w:left w:val="none" w:sz="0" w:space="0" w:color="auto"/>
        <w:bottom w:val="none" w:sz="0" w:space="0" w:color="auto"/>
        <w:right w:val="none" w:sz="0" w:space="0" w:color="auto"/>
      </w:divBdr>
    </w:div>
    <w:div w:id="1825703481">
      <w:bodyDiv w:val="1"/>
      <w:marLeft w:val="0"/>
      <w:marRight w:val="0"/>
      <w:marTop w:val="0"/>
      <w:marBottom w:val="0"/>
      <w:divBdr>
        <w:top w:val="none" w:sz="0" w:space="0" w:color="auto"/>
        <w:left w:val="none" w:sz="0" w:space="0" w:color="auto"/>
        <w:bottom w:val="none" w:sz="0" w:space="0" w:color="auto"/>
        <w:right w:val="none" w:sz="0" w:space="0" w:color="auto"/>
      </w:divBdr>
    </w:div>
    <w:div w:id="1826820345">
      <w:bodyDiv w:val="1"/>
      <w:marLeft w:val="0"/>
      <w:marRight w:val="0"/>
      <w:marTop w:val="0"/>
      <w:marBottom w:val="0"/>
      <w:divBdr>
        <w:top w:val="none" w:sz="0" w:space="0" w:color="auto"/>
        <w:left w:val="none" w:sz="0" w:space="0" w:color="auto"/>
        <w:bottom w:val="none" w:sz="0" w:space="0" w:color="auto"/>
        <w:right w:val="none" w:sz="0" w:space="0" w:color="auto"/>
      </w:divBdr>
    </w:div>
    <w:div w:id="1828087079">
      <w:bodyDiv w:val="1"/>
      <w:marLeft w:val="0"/>
      <w:marRight w:val="0"/>
      <w:marTop w:val="0"/>
      <w:marBottom w:val="0"/>
      <w:divBdr>
        <w:top w:val="none" w:sz="0" w:space="0" w:color="auto"/>
        <w:left w:val="none" w:sz="0" w:space="0" w:color="auto"/>
        <w:bottom w:val="none" w:sz="0" w:space="0" w:color="auto"/>
        <w:right w:val="none" w:sz="0" w:space="0" w:color="auto"/>
      </w:divBdr>
    </w:div>
    <w:div w:id="1828394528">
      <w:bodyDiv w:val="1"/>
      <w:marLeft w:val="0"/>
      <w:marRight w:val="0"/>
      <w:marTop w:val="0"/>
      <w:marBottom w:val="0"/>
      <w:divBdr>
        <w:top w:val="none" w:sz="0" w:space="0" w:color="auto"/>
        <w:left w:val="none" w:sz="0" w:space="0" w:color="auto"/>
        <w:bottom w:val="none" w:sz="0" w:space="0" w:color="auto"/>
        <w:right w:val="none" w:sz="0" w:space="0" w:color="auto"/>
      </w:divBdr>
    </w:div>
    <w:div w:id="1835413852">
      <w:bodyDiv w:val="1"/>
      <w:marLeft w:val="0"/>
      <w:marRight w:val="0"/>
      <w:marTop w:val="0"/>
      <w:marBottom w:val="0"/>
      <w:divBdr>
        <w:top w:val="none" w:sz="0" w:space="0" w:color="auto"/>
        <w:left w:val="none" w:sz="0" w:space="0" w:color="auto"/>
        <w:bottom w:val="none" w:sz="0" w:space="0" w:color="auto"/>
        <w:right w:val="none" w:sz="0" w:space="0" w:color="auto"/>
      </w:divBdr>
    </w:div>
    <w:div w:id="1836527498">
      <w:bodyDiv w:val="1"/>
      <w:marLeft w:val="0"/>
      <w:marRight w:val="0"/>
      <w:marTop w:val="0"/>
      <w:marBottom w:val="0"/>
      <w:divBdr>
        <w:top w:val="none" w:sz="0" w:space="0" w:color="auto"/>
        <w:left w:val="none" w:sz="0" w:space="0" w:color="auto"/>
        <w:bottom w:val="none" w:sz="0" w:space="0" w:color="auto"/>
        <w:right w:val="none" w:sz="0" w:space="0" w:color="auto"/>
      </w:divBdr>
    </w:div>
    <w:div w:id="1841119236">
      <w:bodyDiv w:val="1"/>
      <w:marLeft w:val="0"/>
      <w:marRight w:val="0"/>
      <w:marTop w:val="0"/>
      <w:marBottom w:val="0"/>
      <w:divBdr>
        <w:top w:val="none" w:sz="0" w:space="0" w:color="auto"/>
        <w:left w:val="none" w:sz="0" w:space="0" w:color="auto"/>
        <w:bottom w:val="none" w:sz="0" w:space="0" w:color="auto"/>
        <w:right w:val="none" w:sz="0" w:space="0" w:color="auto"/>
      </w:divBdr>
    </w:div>
    <w:div w:id="1841195901">
      <w:bodyDiv w:val="1"/>
      <w:marLeft w:val="0"/>
      <w:marRight w:val="0"/>
      <w:marTop w:val="0"/>
      <w:marBottom w:val="0"/>
      <w:divBdr>
        <w:top w:val="none" w:sz="0" w:space="0" w:color="auto"/>
        <w:left w:val="none" w:sz="0" w:space="0" w:color="auto"/>
        <w:bottom w:val="none" w:sz="0" w:space="0" w:color="auto"/>
        <w:right w:val="none" w:sz="0" w:space="0" w:color="auto"/>
      </w:divBdr>
    </w:div>
    <w:div w:id="1846749793">
      <w:bodyDiv w:val="1"/>
      <w:marLeft w:val="0"/>
      <w:marRight w:val="0"/>
      <w:marTop w:val="0"/>
      <w:marBottom w:val="0"/>
      <w:divBdr>
        <w:top w:val="none" w:sz="0" w:space="0" w:color="auto"/>
        <w:left w:val="none" w:sz="0" w:space="0" w:color="auto"/>
        <w:bottom w:val="none" w:sz="0" w:space="0" w:color="auto"/>
        <w:right w:val="none" w:sz="0" w:space="0" w:color="auto"/>
      </w:divBdr>
    </w:div>
    <w:div w:id="1847985721">
      <w:bodyDiv w:val="1"/>
      <w:marLeft w:val="0"/>
      <w:marRight w:val="0"/>
      <w:marTop w:val="0"/>
      <w:marBottom w:val="0"/>
      <w:divBdr>
        <w:top w:val="none" w:sz="0" w:space="0" w:color="auto"/>
        <w:left w:val="none" w:sz="0" w:space="0" w:color="auto"/>
        <w:bottom w:val="none" w:sz="0" w:space="0" w:color="auto"/>
        <w:right w:val="none" w:sz="0" w:space="0" w:color="auto"/>
      </w:divBdr>
    </w:div>
    <w:div w:id="1850825377">
      <w:bodyDiv w:val="1"/>
      <w:marLeft w:val="0"/>
      <w:marRight w:val="0"/>
      <w:marTop w:val="0"/>
      <w:marBottom w:val="0"/>
      <w:divBdr>
        <w:top w:val="none" w:sz="0" w:space="0" w:color="auto"/>
        <w:left w:val="none" w:sz="0" w:space="0" w:color="auto"/>
        <w:bottom w:val="none" w:sz="0" w:space="0" w:color="auto"/>
        <w:right w:val="none" w:sz="0" w:space="0" w:color="auto"/>
      </w:divBdr>
    </w:div>
    <w:div w:id="1851867394">
      <w:bodyDiv w:val="1"/>
      <w:marLeft w:val="0"/>
      <w:marRight w:val="0"/>
      <w:marTop w:val="0"/>
      <w:marBottom w:val="0"/>
      <w:divBdr>
        <w:top w:val="none" w:sz="0" w:space="0" w:color="auto"/>
        <w:left w:val="none" w:sz="0" w:space="0" w:color="auto"/>
        <w:bottom w:val="none" w:sz="0" w:space="0" w:color="auto"/>
        <w:right w:val="none" w:sz="0" w:space="0" w:color="auto"/>
      </w:divBdr>
    </w:div>
    <w:div w:id="1860317049">
      <w:bodyDiv w:val="1"/>
      <w:marLeft w:val="0"/>
      <w:marRight w:val="0"/>
      <w:marTop w:val="0"/>
      <w:marBottom w:val="0"/>
      <w:divBdr>
        <w:top w:val="none" w:sz="0" w:space="0" w:color="auto"/>
        <w:left w:val="none" w:sz="0" w:space="0" w:color="auto"/>
        <w:bottom w:val="none" w:sz="0" w:space="0" w:color="auto"/>
        <w:right w:val="none" w:sz="0" w:space="0" w:color="auto"/>
      </w:divBdr>
    </w:div>
    <w:div w:id="1864124239">
      <w:bodyDiv w:val="1"/>
      <w:marLeft w:val="0"/>
      <w:marRight w:val="0"/>
      <w:marTop w:val="0"/>
      <w:marBottom w:val="0"/>
      <w:divBdr>
        <w:top w:val="none" w:sz="0" w:space="0" w:color="auto"/>
        <w:left w:val="none" w:sz="0" w:space="0" w:color="auto"/>
        <w:bottom w:val="none" w:sz="0" w:space="0" w:color="auto"/>
        <w:right w:val="none" w:sz="0" w:space="0" w:color="auto"/>
      </w:divBdr>
    </w:div>
    <w:div w:id="1864634944">
      <w:bodyDiv w:val="1"/>
      <w:marLeft w:val="0"/>
      <w:marRight w:val="0"/>
      <w:marTop w:val="0"/>
      <w:marBottom w:val="0"/>
      <w:divBdr>
        <w:top w:val="none" w:sz="0" w:space="0" w:color="auto"/>
        <w:left w:val="none" w:sz="0" w:space="0" w:color="auto"/>
        <w:bottom w:val="none" w:sz="0" w:space="0" w:color="auto"/>
        <w:right w:val="none" w:sz="0" w:space="0" w:color="auto"/>
      </w:divBdr>
    </w:div>
    <w:div w:id="1864778170">
      <w:bodyDiv w:val="1"/>
      <w:marLeft w:val="0"/>
      <w:marRight w:val="0"/>
      <w:marTop w:val="0"/>
      <w:marBottom w:val="0"/>
      <w:divBdr>
        <w:top w:val="none" w:sz="0" w:space="0" w:color="auto"/>
        <w:left w:val="none" w:sz="0" w:space="0" w:color="auto"/>
        <w:bottom w:val="none" w:sz="0" w:space="0" w:color="auto"/>
        <w:right w:val="none" w:sz="0" w:space="0" w:color="auto"/>
      </w:divBdr>
    </w:div>
    <w:div w:id="1867401681">
      <w:bodyDiv w:val="1"/>
      <w:marLeft w:val="0"/>
      <w:marRight w:val="0"/>
      <w:marTop w:val="0"/>
      <w:marBottom w:val="0"/>
      <w:divBdr>
        <w:top w:val="none" w:sz="0" w:space="0" w:color="auto"/>
        <w:left w:val="none" w:sz="0" w:space="0" w:color="auto"/>
        <w:bottom w:val="none" w:sz="0" w:space="0" w:color="auto"/>
        <w:right w:val="none" w:sz="0" w:space="0" w:color="auto"/>
      </w:divBdr>
    </w:div>
    <w:div w:id="1867523565">
      <w:bodyDiv w:val="1"/>
      <w:marLeft w:val="0"/>
      <w:marRight w:val="0"/>
      <w:marTop w:val="0"/>
      <w:marBottom w:val="0"/>
      <w:divBdr>
        <w:top w:val="none" w:sz="0" w:space="0" w:color="auto"/>
        <w:left w:val="none" w:sz="0" w:space="0" w:color="auto"/>
        <w:bottom w:val="none" w:sz="0" w:space="0" w:color="auto"/>
        <w:right w:val="none" w:sz="0" w:space="0" w:color="auto"/>
      </w:divBdr>
    </w:div>
    <w:div w:id="1872037548">
      <w:bodyDiv w:val="1"/>
      <w:marLeft w:val="0"/>
      <w:marRight w:val="0"/>
      <w:marTop w:val="0"/>
      <w:marBottom w:val="0"/>
      <w:divBdr>
        <w:top w:val="none" w:sz="0" w:space="0" w:color="auto"/>
        <w:left w:val="none" w:sz="0" w:space="0" w:color="auto"/>
        <w:bottom w:val="none" w:sz="0" w:space="0" w:color="auto"/>
        <w:right w:val="none" w:sz="0" w:space="0" w:color="auto"/>
      </w:divBdr>
    </w:div>
    <w:div w:id="1872301040">
      <w:bodyDiv w:val="1"/>
      <w:marLeft w:val="0"/>
      <w:marRight w:val="0"/>
      <w:marTop w:val="0"/>
      <w:marBottom w:val="0"/>
      <w:divBdr>
        <w:top w:val="none" w:sz="0" w:space="0" w:color="auto"/>
        <w:left w:val="none" w:sz="0" w:space="0" w:color="auto"/>
        <w:bottom w:val="none" w:sz="0" w:space="0" w:color="auto"/>
        <w:right w:val="none" w:sz="0" w:space="0" w:color="auto"/>
      </w:divBdr>
    </w:div>
    <w:div w:id="1872377037">
      <w:bodyDiv w:val="1"/>
      <w:marLeft w:val="0"/>
      <w:marRight w:val="0"/>
      <w:marTop w:val="0"/>
      <w:marBottom w:val="0"/>
      <w:divBdr>
        <w:top w:val="none" w:sz="0" w:space="0" w:color="auto"/>
        <w:left w:val="none" w:sz="0" w:space="0" w:color="auto"/>
        <w:bottom w:val="none" w:sz="0" w:space="0" w:color="auto"/>
        <w:right w:val="none" w:sz="0" w:space="0" w:color="auto"/>
      </w:divBdr>
    </w:div>
    <w:div w:id="1881552467">
      <w:bodyDiv w:val="1"/>
      <w:marLeft w:val="0"/>
      <w:marRight w:val="0"/>
      <w:marTop w:val="0"/>
      <w:marBottom w:val="0"/>
      <w:divBdr>
        <w:top w:val="none" w:sz="0" w:space="0" w:color="auto"/>
        <w:left w:val="none" w:sz="0" w:space="0" w:color="auto"/>
        <w:bottom w:val="none" w:sz="0" w:space="0" w:color="auto"/>
        <w:right w:val="none" w:sz="0" w:space="0" w:color="auto"/>
      </w:divBdr>
    </w:div>
    <w:div w:id="1885631800">
      <w:bodyDiv w:val="1"/>
      <w:marLeft w:val="0"/>
      <w:marRight w:val="0"/>
      <w:marTop w:val="0"/>
      <w:marBottom w:val="0"/>
      <w:divBdr>
        <w:top w:val="none" w:sz="0" w:space="0" w:color="auto"/>
        <w:left w:val="none" w:sz="0" w:space="0" w:color="auto"/>
        <w:bottom w:val="none" w:sz="0" w:space="0" w:color="auto"/>
        <w:right w:val="none" w:sz="0" w:space="0" w:color="auto"/>
      </w:divBdr>
    </w:div>
    <w:div w:id="1887914829">
      <w:bodyDiv w:val="1"/>
      <w:marLeft w:val="0"/>
      <w:marRight w:val="0"/>
      <w:marTop w:val="0"/>
      <w:marBottom w:val="0"/>
      <w:divBdr>
        <w:top w:val="none" w:sz="0" w:space="0" w:color="auto"/>
        <w:left w:val="none" w:sz="0" w:space="0" w:color="auto"/>
        <w:bottom w:val="none" w:sz="0" w:space="0" w:color="auto"/>
        <w:right w:val="none" w:sz="0" w:space="0" w:color="auto"/>
      </w:divBdr>
    </w:div>
    <w:div w:id="1890528692">
      <w:bodyDiv w:val="1"/>
      <w:marLeft w:val="0"/>
      <w:marRight w:val="0"/>
      <w:marTop w:val="0"/>
      <w:marBottom w:val="0"/>
      <w:divBdr>
        <w:top w:val="none" w:sz="0" w:space="0" w:color="auto"/>
        <w:left w:val="none" w:sz="0" w:space="0" w:color="auto"/>
        <w:bottom w:val="none" w:sz="0" w:space="0" w:color="auto"/>
        <w:right w:val="none" w:sz="0" w:space="0" w:color="auto"/>
      </w:divBdr>
    </w:div>
    <w:div w:id="1890602747">
      <w:bodyDiv w:val="1"/>
      <w:marLeft w:val="0"/>
      <w:marRight w:val="0"/>
      <w:marTop w:val="0"/>
      <w:marBottom w:val="0"/>
      <w:divBdr>
        <w:top w:val="none" w:sz="0" w:space="0" w:color="auto"/>
        <w:left w:val="none" w:sz="0" w:space="0" w:color="auto"/>
        <w:bottom w:val="none" w:sz="0" w:space="0" w:color="auto"/>
        <w:right w:val="none" w:sz="0" w:space="0" w:color="auto"/>
      </w:divBdr>
    </w:div>
    <w:div w:id="1901281872">
      <w:bodyDiv w:val="1"/>
      <w:marLeft w:val="0"/>
      <w:marRight w:val="0"/>
      <w:marTop w:val="0"/>
      <w:marBottom w:val="0"/>
      <w:divBdr>
        <w:top w:val="none" w:sz="0" w:space="0" w:color="auto"/>
        <w:left w:val="none" w:sz="0" w:space="0" w:color="auto"/>
        <w:bottom w:val="none" w:sz="0" w:space="0" w:color="auto"/>
        <w:right w:val="none" w:sz="0" w:space="0" w:color="auto"/>
      </w:divBdr>
    </w:div>
    <w:div w:id="1904292730">
      <w:bodyDiv w:val="1"/>
      <w:marLeft w:val="0"/>
      <w:marRight w:val="0"/>
      <w:marTop w:val="0"/>
      <w:marBottom w:val="0"/>
      <w:divBdr>
        <w:top w:val="none" w:sz="0" w:space="0" w:color="auto"/>
        <w:left w:val="none" w:sz="0" w:space="0" w:color="auto"/>
        <w:bottom w:val="none" w:sz="0" w:space="0" w:color="auto"/>
        <w:right w:val="none" w:sz="0" w:space="0" w:color="auto"/>
      </w:divBdr>
      <w:divsChild>
        <w:div w:id="1849712914">
          <w:marLeft w:val="0"/>
          <w:marRight w:val="0"/>
          <w:marTop w:val="0"/>
          <w:marBottom w:val="0"/>
          <w:divBdr>
            <w:top w:val="none" w:sz="0" w:space="0" w:color="auto"/>
            <w:left w:val="none" w:sz="0" w:space="0" w:color="auto"/>
            <w:bottom w:val="none" w:sz="0" w:space="0" w:color="auto"/>
            <w:right w:val="none" w:sz="0" w:space="0" w:color="auto"/>
          </w:divBdr>
        </w:div>
        <w:div w:id="749305843">
          <w:marLeft w:val="0"/>
          <w:marRight w:val="0"/>
          <w:marTop w:val="0"/>
          <w:marBottom w:val="0"/>
          <w:divBdr>
            <w:top w:val="none" w:sz="0" w:space="0" w:color="auto"/>
            <w:left w:val="none" w:sz="0" w:space="0" w:color="auto"/>
            <w:bottom w:val="none" w:sz="0" w:space="0" w:color="auto"/>
            <w:right w:val="none" w:sz="0" w:space="0" w:color="auto"/>
          </w:divBdr>
        </w:div>
      </w:divsChild>
    </w:div>
    <w:div w:id="1910310664">
      <w:bodyDiv w:val="1"/>
      <w:marLeft w:val="0"/>
      <w:marRight w:val="0"/>
      <w:marTop w:val="0"/>
      <w:marBottom w:val="0"/>
      <w:divBdr>
        <w:top w:val="none" w:sz="0" w:space="0" w:color="auto"/>
        <w:left w:val="none" w:sz="0" w:space="0" w:color="auto"/>
        <w:bottom w:val="none" w:sz="0" w:space="0" w:color="auto"/>
        <w:right w:val="none" w:sz="0" w:space="0" w:color="auto"/>
      </w:divBdr>
    </w:div>
    <w:div w:id="1917595785">
      <w:bodyDiv w:val="1"/>
      <w:marLeft w:val="0"/>
      <w:marRight w:val="0"/>
      <w:marTop w:val="0"/>
      <w:marBottom w:val="0"/>
      <w:divBdr>
        <w:top w:val="none" w:sz="0" w:space="0" w:color="auto"/>
        <w:left w:val="none" w:sz="0" w:space="0" w:color="auto"/>
        <w:bottom w:val="none" w:sz="0" w:space="0" w:color="auto"/>
        <w:right w:val="none" w:sz="0" w:space="0" w:color="auto"/>
      </w:divBdr>
    </w:div>
    <w:div w:id="1920867963">
      <w:bodyDiv w:val="1"/>
      <w:marLeft w:val="0"/>
      <w:marRight w:val="0"/>
      <w:marTop w:val="0"/>
      <w:marBottom w:val="0"/>
      <w:divBdr>
        <w:top w:val="none" w:sz="0" w:space="0" w:color="auto"/>
        <w:left w:val="none" w:sz="0" w:space="0" w:color="auto"/>
        <w:bottom w:val="none" w:sz="0" w:space="0" w:color="auto"/>
        <w:right w:val="none" w:sz="0" w:space="0" w:color="auto"/>
      </w:divBdr>
    </w:div>
    <w:div w:id="1922057424">
      <w:bodyDiv w:val="1"/>
      <w:marLeft w:val="0"/>
      <w:marRight w:val="0"/>
      <w:marTop w:val="0"/>
      <w:marBottom w:val="0"/>
      <w:divBdr>
        <w:top w:val="none" w:sz="0" w:space="0" w:color="auto"/>
        <w:left w:val="none" w:sz="0" w:space="0" w:color="auto"/>
        <w:bottom w:val="none" w:sz="0" w:space="0" w:color="auto"/>
        <w:right w:val="none" w:sz="0" w:space="0" w:color="auto"/>
      </w:divBdr>
    </w:div>
    <w:div w:id="1930501761">
      <w:bodyDiv w:val="1"/>
      <w:marLeft w:val="0"/>
      <w:marRight w:val="0"/>
      <w:marTop w:val="0"/>
      <w:marBottom w:val="0"/>
      <w:divBdr>
        <w:top w:val="none" w:sz="0" w:space="0" w:color="auto"/>
        <w:left w:val="none" w:sz="0" w:space="0" w:color="auto"/>
        <w:bottom w:val="none" w:sz="0" w:space="0" w:color="auto"/>
        <w:right w:val="none" w:sz="0" w:space="0" w:color="auto"/>
      </w:divBdr>
      <w:divsChild>
        <w:div w:id="1938322176">
          <w:marLeft w:val="0"/>
          <w:marRight w:val="0"/>
          <w:marTop w:val="0"/>
          <w:marBottom w:val="0"/>
          <w:divBdr>
            <w:top w:val="none" w:sz="0" w:space="0" w:color="auto"/>
            <w:left w:val="none" w:sz="0" w:space="0" w:color="auto"/>
            <w:bottom w:val="none" w:sz="0" w:space="0" w:color="auto"/>
            <w:right w:val="none" w:sz="0" w:space="0" w:color="auto"/>
          </w:divBdr>
          <w:divsChild>
            <w:div w:id="104251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3472">
      <w:bodyDiv w:val="1"/>
      <w:marLeft w:val="0"/>
      <w:marRight w:val="0"/>
      <w:marTop w:val="0"/>
      <w:marBottom w:val="0"/>
      <w:divBdr>
        <w:top w:val="none" w:sz="0" w:space="0" w:color="auto"/>
        <w:left w:val="none" w:sz="0" w:space="0" w:color="auto"/>
        <w:bottom w:val="none" w:sz="0" w:space="0" w:color="auto"/>
        <w:right w:val="none" w:sz="0" w:space="0" w:color="auto"/>
      </w:divBdr>
      <w:divsChild>
        <w:div w:id="754207153">
          <w:marLeft w:val="0"/>
          <w:marRight w:val="0"/>
          <w:marTop w:val="0"/>
          <w:marBottom w:val="0"/>
          <w:divBdr>
            <w:top w:val="none" w:sz="0" w:space="0" w:color="auto"/>
            <w:left w:val="none" w:sz="0" w:space="0" w:color="auto"/>
            <w:bottom w:val="none" w:sz="0" w:space="0" w:color="auto"/>
            <w:right w:val="none" w:sz="0" w:space="0" w:color="auto"/>
          </w:divBdr>
          <w:divsChild>
            <w:div w:id="92826032">
              <w:marLeft w:val="0"/>
              <w:marRight w:val="0"/>
              <w:marTop w:val="0"/>
              <w:marBottom w:val="0"/>
              <w:divBdr>
                <w:top w:val="none" w:sz="0" w:space="0" w:color="auto"/>
                <w:left w:val="none" w:sz="0" w:space="0" w:color="auto"/>
                <w:bottom w:val="none" w:sz="0" w:space="0" w:color="auto"/>
                <w:right w:val="none" w:sz="0" w:space="0" w:color="auto"/>
              </w:divBdr>
            </w:div>
          </w:divsChild>
        </w:div>
        <w:div w:id="451484213">
          <w:marLeft w:val="0"/>
          <w:marRight w:val="0"/>
          <w:marTop w:val="0"/>
          <w:marBottom w:val="0"/>
          <w:divBdr>
            <w:top w:val="none" w:sz="0" w:space="0" w:color="auto"/>
            <w:left w:val="none" w:sz="0" w:space="0" w:color="auto"/>
            <w:bottom w:val="none" w:sz="0" w:space="0" w:color="auto"/>
            <w:right w:val="none" w:sz="0" w:space="0" w:color="auto"/>
          </w:divBdr>
          <w:divsChild>
            <w:div w:id="245071658">
              <w:marLeft w:val="0"/>
              <w:marRight w:val="0"/>
              <w:marTop w:val="0"/>
              <w:marBottom w:val="0"/>
              <w:divBdr>
                <w:top w:val="none" w:sz="0" w:space="0" w:color="auto"/>
                <w:left w:val="none" w:sz="0" w:space="0" w:color="auto"/>
                <w:bottom w:val="none" w:sz="0" w:space="0" w:color="auto"/>
                <w:right w:val="none" w:sz="0" w:space="0" w:color="auto"/>
              </w:divBdr>
            </w:div>
          </w:divsChild>
        </w:div>
        <w:div w:id="805003962">
          <w:marLeft w:val="0"/>
          <w:marRight w:val="0"/>
          <w:marTop w:val="0"/>
          <w:marBottom w:val="0"/>
          <w:divBdr>
            <w:top w:val="none" w:sz="0" w:space="0" w:color="auto"/>
            <w:left w:val="none" w:sz="0" w:space="0" w:color="auto"/>
            <w:bottom w:val="none" w:sz="0" w:space="0" w:color="auto"/>
            <w:right w:val="none" w:sz="0" w:space="0" w:color="auto"/>
          </w:divBdr>
          <w:divsChild>
            <w:div w:id="328602960">
              <w:marLeft w:val="0"/>
              <w:marRight w:val="0"/>
              <w:marTop w:val="0"/>
              <w:marBottom w:val="0"/>
              <w:divBdr>
                <w:top w:val="none" w:sz="0" w:space="0" w:color="auto"/>
                <w:left w:val="none" w:sz="0" w:space="0" w:color="auto"/>
                <w:bottom w:val="none" w:sz="0" w:space="0" w:color="auto"/>
                <w:right w:val="none" w:sz="0" w:space="0" w:color="auto"/>
              </w:divBdr>
            </w:div>
          </w:divsChild>
        </w:div>
        <w:div w:id="1629820239">
          <w:marLeft w:val="0"/>
          <w:marRight w:val="0"/>
          <w:marTop w:val="0"/>
          <w:marBottom w:val="0"/>
          <w:divBdr>
            <w:top w:val="none" w:sz="0" w:space="0" w:color="auto"/>
            <w:left w:val="none" w:sz="0" w:space="0" w:color="auto"/>
            <w:bottom w:val="none" w:sz="0" w:space="0" w:color="auto"/>
            <w:right w:val="none" w:sz="0" w:space="0" w:color="auto"/>
          </w:divBdr>
          <w:divsChild>
            <w:div w:id="522986601">
              <w:marLeft w:val="0"/>
              <w:marRight w:val="0"/>
              <w:marTop w:val="0"/>
              <w:marBottom w:val="0"/>
              <w:divBdr>
                <w:top w:val="none" w:sz="0" w:space="0" w:color="auto"/>
                <w:left w:val="none" w:sz="0" w:space="0" w:color="auto"/>
                <w:bottom w:val="none" w:sz="0" w:space="0" w:color="auto"/>
                <w:right w:val="none" w:sz="0" w:space="0" w:color="auto"/>
              </w:divBdr>
            </w:div>
          </w:divsChild>
        </w:div>
        <w:div w:id="1418819937">
          <w:marLeft w:val="0"/>
          <w:marRight w:val="0"/>
          <w:marTop w:val="0"/>
          <w:marBottom w:val="0"/>
          <w:divBdr>
            <w:top w:val="none" w:sz="0" w:space="0" w:color="auto"/>
            <w:left w:val="none" w:sz="0" w:space="0" w:color="auto"/>
            <w:bottom w:val="none" w:sz="0" w:space="0" w:color="auto"/>
            <w:right w:val="none" w:sz="0" w:space="0" w:color="auto"/>
          </w:divBdr>
          <w:divsChild>
            <w:div w:id="11442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52513">
      <w:bodyDiv w:val="1"/>
      <w:marLeft w:val="0"/>
      <w:marRight w:val="0"/>
      <w:marTop w:val="0"/>
      <w:marBottom w:val="0"/>
      <w:divBdr>
        <w:top w:val="none" w:sz="0" w:space="0" w:color="auto"/>
        <w:left w:val="none" w:sz="0" w:space="0" w:color="auto"/>
        <w:bottom w:val="none" w:sz="0" w:space="0" w:color="auto"/>
        <w:right w:val="none" w:sz="0" w:space="0" w:color="auto"/>
      </w:divBdr>
    </w:div>
    <w:div w:id="1953049890">
      <w:bodyDiv w:val="1"/>
      <w:marLeft w:val="0"/>
      <w:marRight w:val="0"/>
      <w:marTop w:val="0"/>
      <w:marBottom w:val="0"/>
      <w:divBdr>
        <w:top w:val="none" w:sz="0" w:space="0" w:color="auto"/>
        <w:left w:val="none" w:sz="0" w:space="0" w:color="auto"/>
        <w:bottom w:val="none" w:sz="0" w:space="0" w:color="auto"/>
        <w:right w:val="none" w:sz="0" w:space="0" w:color="auto"/>
      </w:divBdr>
    </w:div>
    <w:div w:id="1959751330">
      <w:bodyDiv w:val="1"/>
      <w:marLeft w:val="0"/>
      <w:marRight w:val="0"/>
      <w:marTop w:val="0"/>
      <w:marBottom w:val="0"/>
      <w:divBdr>
        <w:top w:val="none" w:sz="0" w:space="0" w:color="auto"/>
        <w:left w:val="none" w:sz="0" w:space="0" w:color="auto"/>
        <w:bottom w:val="none" w:sz="0" w:space="0" w:color="auto"/>
        <w:right w:val="none" w:sz="0" w:space="0" w:color="auto"/>
      </w:divBdr>
    </w:div>
    <w:div w:id="1976445011">
      <w:bodyDiv w:val="1"/>
      <w:marLeft w:val="0"/>
      <w:marRight w:val="0"/>
      <w:marTop w:val="0"/>
      <w:marBottom w:val="0"/>
      <w:divBdr>
        <w:top w:val="none" w:sz="0" w:space="0" w:color="auto"/>
        <w:left w:val="none" w:sz="0" w:space="0" w:color="auto"/>
        <w:bottom w:val="none" w:sz="0" w:space="0" w:color="auto"/>
        <w:right w:val="none" w:sz="0" w:space="0" w:color="auto"/>
      </w:divBdr>
    </w:div>
    <w:div w:id="1978105431">
      <w:bodyDiv w:val="1"/>
      <w:marLeft w:val="0"/>
      <w:marRight w:val="0"/>
      <w:marTop w:val="0"/>
      <w:marBottom w:val="0"/>
      <w:divBdr>
        <w:top w:val="none" w:sz="0" w:space="0" w:color="auto"/>
        <w:left w:val="none" w:sz="0" w:space="0" w:color="auto"/>
        <w:bottom w:val="none" w:sz="0" w:space="0" w:color="auto"/>
        <w:right w:val="none" w:sz="0" w:space="0" w:color="auto"/>
      </w:divBdr>
    </w:div>
    <w:div w:id="1979065389">
      <w:bodyDiv w:val="1"/>
      <w:marLeft w:val="0"/>
      <w:marRight w:val="0"/>
      <w:marTop w:val="0"/>
      <w:marBottom w:val="0"/>
      <w:divBdr>
        <w:top w:val="none" w:sz="0" w:space="0" w:color="auto"/>
        <w:left w:val="none" w:sz="0" w:space="0" w:color="auto"/>
        <w:bottom w:val="none" w:sz="0" w:space="0" w:color="auto"/>
        <w:right w:val="none" w:sz="0" w:space="0" w:color="auto"/>
      </w:divBdr>
    </w:div>
    <w:div w:id="1979647069">
      <w:bodyDiv w:val="1"/>
      <w:marLeft w:val="0"/>
      <w:marRight w:val="0"/>
      <w:marTop w:val="0"/>
      <w:marBottom w:val="0"/>
      <w:divBdr>
        <w:top w:val="none" w:sz="0" w:space="0" w:color="auto"/>
        <w:left w:val="none" w:sz="0" w:space="0" w:color="auto"/>
        <w:bottom w:val="none" w:sz="0" w:space="0" w:color="auto"/>
        <w:right w:val="none" w:sz="0" w:space="0" w:color="auto"/>
      </w:divBdr>
    </w:div>
    <w:div w:id="1979845362">
      <w:bodyDiv w:val="1"/>
      <w:marLeft w:val="0"/>
      <w:marRight w:val="0"/>
      <w:marTop w:val="0"/>
      <w:marBottom w:val="0"/>
      <w:divBdr>
        <w:top w:val="none" w:sz="0" w:space="0" w:color="auto"/>
        <w:left w:val="none" w:sz="0" w:space="0" w:color="auto"/>
        <w:bottom w:val="none" w:sz="0" w:space="0" w:color="auto"/>
        <w:right w:val="none" w:sz="0" w:space="0" w:color="auto"/>
      </w:divBdr>
    </w:div>
    <w:div w:id="1997301305">
      <w:bodyDiv w:val="1"/>
      <w:marLeft w:val="0"/>
      <w:marRight w:val="0"/>
      <w:marTop w:val="0"/>
      <w:marBottom w:val="0"/>
      <w:divBdr>
        <w:top w:val="none" w:sz="0" w:space="0" w:color="auto"/>
        <w:left w:val="none" w:sz="0" w:space="0" w:color="auto"/>
        <w:bottom w:val="none" w:sz="0" w:space="0" w:color="auto"/>
        <w:right w:val="none" w:sz="0" w:space="0" w:color="auto"/>
      </w:divBdr>
    </w:div>
    <w:div w:id="1999724996">
      <w:bodyDiv w:val="1"/>
      <w:marLeft w:val="0"/>
      <w:marRight w:val="0"/>
      <w:marTop w:val="0"/>
      <w:marBottom w:val="0"/>
      <w:divBdr>
        <w:top w:val="none" w:sz="0" w:space="0" w:color="auto"/>
        <w:left w:val="none" w:sz="0" w:space="0" w:color="auto"/>
        <w:bottom w:val="none" w:sz="0" w:space="0" w:color="auto"/>
        <w:right w:val="none" w:sz="0" w:space="0" w:color="auto"/>
      </w:divBdr>
    </w:div>
    <w:div w:id="2008826684">
      <w:bodyDiv w:val="1"/>
      <w:marLeft w:val="0"/>
      <w:marRight w:val="0"/>
      <w:marTop w:val="0"/>
      <w:marBottom w:val="0"/>
      <w:divBdr>
        <w:top w:val="none" w:sz="0" w:space="0" w:color="auto"/>
        <w:left w:val="none" w:sz="0" w:space="0" w:color="auto"/>
        <w:bottom w:val="none" w:sz="0" w:space="0" w:color="auto"/>
        <w:right w:val="none" w:sz="0" w:space="0" w:color="auto"/>
      </w:divBdr>
    </w:div>
    <w:div w:id="2009481361">
      <w:bodyDiv w:val="1"/>
      <w:marLeft w:val="0"/>
      <w:marRight w:val="0"/>
      <w:marTop w:val="0"/>
      <w:marBottom w:val="0"/>
      <w:divBdr>
        <w:top w:val="none" w:sz="0" w:space="0" w:color="auto"/>
        <w:left w:val="none" w:sz="0" w:space="0" w:color="auto"/>
        <w:bottom w:val="none" w:sz="0" w:space="0" w:color="auto"/>
        <w:right w:val="none" w:sz="0" w:space="0" w:color="auto"/>
      </w:divBdr>
    </w:div>
    <w:div w:id="2012294824">
      <w:bodyDiv w:val="1"/>
      <w:marLeft w:val="0"/>
      <w:marRight w:val="0"/>
      <w:marTop w:val="0"/>
      <w:marBottom w:val="0"/>
      <w:divBdr>
        <w:top w:val="none" w:sz="0" w:space="0" w:color="auto"/>
        <w:left w:val="none" w:sz="0" w:space="0" w:color="auto"/>
        <w:bottom w:val="none" w:sz="0" w:space="0" w:color="auto"/>
        <w:right w:val="none" w:sz="0" w:space="0" w:color="auto"/>
      </w:divBdr>
    </w:div>
    <w:div w:id="2012877496">
      <w:bodyDiv w:val="1"/>
      <w:marLeft w:val="0"/>
      <w:marRight w:val="0"/>
      <w:marTop w:val="0"/>
      <w:marBottom w:val="0"/>
      <w:divBdr>
        <w:top w:val="none" w:sz="0" w:space="0" w:color="auto"/>
        <w:left w:val="none" w:sz="0" w:space="0" w:color="auto"/>
        <w:bottom w:val="none" w:sz="0" w:space="0" w:color="auto"/>
        <w:right w:val="none" w:sz="0" w:space="0" w:color="auto"/>
      </w:divBdr>
    </w:div>
    <w:div w:id="2013098180">
      <w:bodyDiv w:val="1"/>
      <w:marLeft w:val="0"/>
      <w:marRight w:val="0"/>
      <w:marTop w:val="0"/>
      <w:marBottom w:val="0"/>
      <w:divBdr>
        <w:top w:val="none" w:sz="0" w:space="0" w:color="auto"/>
        <w:left w:val="none" w:sz="0" w:space="0" w:color="auto"/>
        <w:bottom w:val="none" w:sz="0" w:space="0" w:color="auto"/>
        <w:right w:val="none" w:sz="0" w:space="0" w:color="auto"/>
      </w:divBdr>
    </w:div>
    <w:div w:id="2015183234">
      <w:bodyDiv w:val="1"/>
      <w:marLeft w:val="0"/>
      <w:marRight w:val="0"/>
      <w:marTop w:val="0"/>
      <w:marBottom w:val="0"/>
      <w:divBdr>
        <w:top w:val="none" w:sz="0" w:space="0" w:color="auto"/>
        <w:left w:val="none" w:sz="0" w:space="0" w:color="auto"/>
        <w:bottom w:val="none" w:sz="0" w:space="0" w:color="auto"/>
        <w:right w:val="none" w:sz="0" w:space="0" w:color="auto"/>
      </w:divBdr>
    </w:div>
    <w:div w:id="2016568636">
      <w:bodyDiv w:val="1"/>
      <w:marLeft w:val="0"/>
      <w:marRight w:val="0"/>
      <w:marTop w:val="0"/>
      <w:marBottom w:val="0"/>
      <w:divBdr>
        <w:top w:val="none" w:sz="0" w:space="0" w:color="auto"/>
        <w:left w:val="none" w:sz="0" w:space="0" w:color="auto"/>
        <w:bottom w:val="none" w:sz="0" w:space="0" w:color="auto"/>
        <w:right w:val="none" w:sz="0" w:space="0" w:color="auto"/>
      </w:divBdr>
    </w:div>
    <w:div w:id="2017032144">
      <w:bodyDiv w:val="1"/>
      <w:marLeft w:val="0"/>
      <w:marRight w:val="0"/>
      <w:marTop w:val="0"/>
      <w:marBottom w:val="0"/>
      <w:divBdr>
        <w:top w:val="none" w:sz="0" w:space="0" w:color="auto"/>
        <w:left w:val="none" w:sz="0" w:space="0" w:color="auto"/>
        <w:bottom w:val="none" w:sz="0" w:space="0" w:color="auto"/>
        <w:right w:val="none" w:sz="0" w:space="0" w:color="auto"/>
      </w:divBdr>
    </w:div>
    <w:div w:id="2024354189">
      <w:bodyDiv w:val="1"/>
      <w:marLeft w:val="0"/>
      <w:marRight w:val="0"/>
      <w:marTop w:val="0"/>
      <w:marBottom w:val="0"/>
      <w:divBdr>
        <w:top w:val="none" w:sz="0" w:space="0" w:color="auto"/>
        <w:left w:val="none" w:sz="0" w:space="0" w:color="auto"/>
        <w:bottom w:val="none" w:sz="0" w:space="0" w:color="auto"/>
        <w:right w:val="none" w:sz="0" w:space="0" w:color="auto"/>
      </w:divBdr>
      <w:divsChild>
        <w:div w:id="854227629">
          <w:marLeft w:val="0"/>
          <w:marRight w:val="0"/>
          <w:marTop w:val="0"/>
          <w:marBottom w:val="0"/>
          <w:divBdr>
            <w:top w:val="none" w:sz="0" w:space="0" w:color="auto"/>
            <w:left w:val="none" w:sz="0" w:space="0" w:color="auto"/>
            <w:bottom w:val="none" w:sz="0" w:space="0" w:color="auto"/>
            <w:right w:val="none" w:sz="0" w:space="0" w:color="auto"/>
          </w:divBdr>
        </w:div>
      </w:divsChild>
    </w:div>
    <w:div w:id="2032682649">
      <w:bodyDiv w:val="1"/>
      <w:marLeft w:val="0"/>
      <w:marRight w:val="0"/>
      <w:marTop w:val="0"/>
      <w:marBottom w:val="0"/>
      <w:divBdr>
        <w:top w:val="none" w:sz="0" w:space="0" w:color="auto"/>
        <w:left w:val="none" w:sz="0" w:space="0" w:color="auto"/>
        <w:bottom w:val="none" w:sz="0" w:space="0" w:color="auto"/>
        <w:right w:val="none" w:sz="0" w:space="0" w:color="auto"/>
      </w:divBdr>
    </w:div>
    <w:div w:id="2036728433">
      <w:bodyDiv w:val="1"/>
      <w:marLeft w:val="0"/>
      <w:marRight w:val="0"/>
      <w:marTop w:val="0"/>
      <w:marBottom w:val="0"/>
      <w:divBdr>
        <w:top w:val="none" w:sz="0" w:space="0" w:color="auto"/>
        <w:left w:val="none" w:sz="0" w:space="0" w:color="auto"/>
        <w:bottom w:val="none" w:sz="0" w:space="0" w:color="auto"/>
        <w:right w:val="none" w:sz="0" w:space="0" w:color="auto"/>
      </w:divBdr>
    </w:div>
    <w:div w:id="2036925177">
      <w:bodyDiv w:val="1"/>
      <w:marLeft w:val="0"/>
      <w:marRight w:val="0"/>
      <w:marTop w:val="0"/>
      <w:marBottom w:val="0"/>
      <w:divBdr>
        <w:top w:val="none" w:sz="0" w:space="0" w:color="auto"/>
        <w:left w:val="none" w:sz="0" w:space="0" w:color="auto"/>
        <w:bottom w:val="none" w:sz="0" w:space="0" w:color="auto"/>
        <w:right w:val="none" w:sz="0" w:space="0" w:color="auto"/>
      </w:divBdr>
    </w:div>
    <w:div w:id="2045444549">
      <w:bodyDiv w:val="1"/>
      <w:marLeft w:val="0"/>
      <w:marRight w:val="0"/>
      <w:marTop w:val="0"/>
      <w:marBottom w:val="0"/>
      <w:divBdr>
        <w:top w:val="none" w:sz="0" w:space="0" w:color="auto"/>
        <w:left w:val="none" w:sz="0" w:space="0" w:color="auto"/>
        <w:bottom w:val="none" w:sz="0" w:space="0" w:color="auto"/>
        <w:right w:val="none" w:sz="0" w:space="0" w:color="auto"/>
      </w:divBdr>
    </w:div>
    <w:div w:id="2051222267">
      <w:bodyDiv w:val="1"/>
      <w:marLeft w:val="0"/>
      <w:marRight w:val="0"/>
      <w:marTop w:val="0"/>
      <w:marBottom w:val="0"/>
      <w:divBdr>
        <w:top w:val="none" w:sz="0" w:space="0" w:color="auto"/>
        <w:left w:val="none" w:sz="0" w:space="0" w:color="auto"/>
        <w:bottom w:val="none" w:sz="0" w:space="0" w:color="auto"/>
        <w:right w:val="none" w:sz="0" w:space="0" w:color="auto"/>
      </w:divBdr>
    </w:div>
    <w:div w:id="2051416987">
      <w:bodyDiv w:val="1"/>
      <w:marLeft w:val="0"/>
      <w:marRight w:val="0"/>
      <w:marTop w:val="0"/>
      <w:marBottom w:val="0"/>
      <w:divBdr>
        <w:top w:val="none" w:sz="0" w:space="0" w:color="auto"/>
        <w:left w:val="none" w:sz="0" w:space="0" w:color="auto"/>
        <w:bottom w:val="none" w:sz="0" w:space="0" w:color="auto"/>
        <w:right w:val="none" w:sz="0" w:space="0" w:color="auto"/>
      </w:divBdr>
    </w:div>
    <w:div w:id="2052612702">
      <w:bodyDiv w:val="1"/>
      <w:marLeft w:val="0"/>
      <w:marRight w:val="0"/>
      <w:marTop w:val="0"/>
      <w:marBottom w:val="0"/>
      <w:divBdr>
        <w:top w:val="none" w:sz="0" w:space="0" w:color="auto"/>
        <w:left w:val="none" w:sz="0" w:space="0" w:color="auto"/>
        <w:bottom w:val="none" w:sz="0" w:space="0" w:color="auto"/>
        <w:right w:val="none" w:sz="0" w:space="0" w:color="auto"/>
      </w:divBdr>
    </w:div>
    <w:div w:id="2059472157">
      <w:bodyDiv w:val="1"/>
      <w:marLeft w:val="0"/>
      <w:marRight w:val="0"/>
      <w:marTop w:val="0"/>
      <w:marBottom w:val="0"/>
      <w:divBdr>
        <w:top w:val="none" w:sz="0" w:space="0" w:color="auto"/>
        <w:left w:val="none" w:sz="0" w:space="0" w:color="auto"/>
        <w:bottom w:val="none" w:sz="0" w:space="0" w:color="auto"/>
        <w:right w:val="none" w:sz="0" w:space="0" w:color="auto"/>
      </w:divBdr>
    </w:div>
    <w:div w:id="2066752263">
      <w:bodyDiv w:val="1"/>
      <w:marLeft w:val="0"/>
      <w:marRight w:val="0"/>
      <w:marTop w:val="0"/>
      <w:marBottom w:val="0"/>
      <w:divBdr>
        <w:top w:val="none" w:sz="0" w:space="0" w:color="auto"/>
        <w:left w:val="none" w:sz="0" w:space="0" w:color="auto"/>
        <w:bottom w:val="none" w:sz="0" w:space="0" w:color="auto"/>
        <w:right w:val="none" w:sz="0" w:space="0" w:color="auto"/>
      </w:divBdr>
    </w:div>
    <w:div w:id="2080055880">
      <w:bodyDiv w:val="1"/>
      <w:marLeft w:val="0"/>
      <w:marRight w:val="0"/>
      <w:marTop w:val="0"/>
      <w:marBottom w:val="0"/>
      <w:divBdr>
        <w:top w:val="none" w:sz="0" w:space="0" w:color="auto"/>
        <w:left w:val="none" w:sz="0" w:space="0" w:color="auto"/>
        <w:bottom w:val="none" w:sz="0" w:space="0" w:color="auto"/>
        <w:right w:val="none" w:sz="0" w:space="0" w:color="auto"/>
      </w:divBdr>
    </w:div>
    <w:div w:id="2080055924">
      <w:bodyDiv w:val="1"/>
      <w:marLeft w:val="0"/>
      <w:marRight w:val="0"/>
      <w:marTop w:val="0"/>
      <w:marBottom w:val="0"/>
      <w:divBdr>
        <w:top w:val="none" w:sz="0" w:space="0" w:color="auto"/>
        <w:left w:val="none" w:sz="0" w:space="0" w:color="auto"/>
        <w:bottom w:val="none" w:sz="0" w:space="0" w:color="auto"/>
        <w:right w:val="none" w:sz="0" w:space="0" w:color="auto"/>
      </w:divBdr>
      <w:divsChild>
        <w:div w:id="1295519695">
          <w:marLeft w:val="0"/>
          <w:marRight w:val="0"/>
          <w:marTop w:val="0"/>
          <w:marBottom w:val="0"/>
          <w:divBdr>
            <w:top w:val="none" w:sz="0" w:space="0" w:color="auto"/>
            <w:left w:val="none" w:sz="0" w:space="0" w:color="auto"/>
            <w:bottom w:val="none" w:sz="0" w:space="0" w:color="auto"/>
            <w:right w:val="none" w:sz="0" w:space="0" w:color="auto"/>
          </w:divBdr>
          <w:divsChild>
            <w:div w:id="32004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9224">
      <w:bodyDiv w:val="1"/>
      <w:marLeft w:val="0"/>
      <w:marRight w:val="0"/>
      <w:marTop w:val="0"/>
      <w:marBottom w:val="0"/>
      <w:divBdr>
        <w:top w:val="none" w:sz="0" w:space="0" w:color="auto"/>
        <w:left w:val="none" w:sz="0" w:space="0" w:color="auto"/>
        <w:bottom w:val="none" w:sz="0" w:space="0" w:color="auto"/>
        <w:right w:val="none" w:sz="0" w:space="0" w:color="auto"/>
      </w:divBdr>
      <w:divsChild>
        <w:div w:id="238371829">
          <w:marLeft w:val="0"/>
          <w:marRight w:val="0"/>
          <w:marTop w:val="0"/>
          <w:marBottom w:val="0"/>
          <w:divBdr>
            <w:top w:val="none" w:sz="0" w:space="0" w:color="auto"/>
            <w:left w:val="none" w:sz="0" w:space="0" w:color="auto"/>
            <w:bottom w:val="none" w:sz="0" w:space="0" w:color="auto"/>
            <w:right w:val="none" w:sz="0" w:space="0" w:color="auto"/>
          </w:divBdr>
          <w:divsChild>
            <w:div w:id="1832914265">
              <w:marLeft w:val="0"/>
              <w:marRight w:val="0"/>
              <w:marTop w:val="0"/>
              <w:marBottom w:val="0"/>
              <w:divBdr>
                <w:top w:val="none" w:sz="0" w:space="0" w:color="auto"/>
                <w:left w:val="none" w:sz="0" w:space="0" w:color="auto"/>
                <w:bottom w:val="none" w:sz="0" w:space="0" w:color="auto"/>
                <w:right w:val="none" w:sz="0" w:space="0" w:color="auto"/>
              </w:divBdr>
            </w:div>
          </w:divsChild>
        </w:div>
        <w:div w:id="312150207">
          <w:marLeft w:val="0"/>
          <w:marRight w:val="0"/>
          <w:marTop w:val="0"/>
          <w:marBottom w:val="0"/>
          <w:divBdr>
            <w:top w:val="none" w:sz="0" w:space="0" w:color="auto"/>
            <w:left w:val="none" w:sz="0" w:space="0" w:color="auto"/>
            <w:bottom w:val="none" w:sz="0" w:space="0" w:color="auto"/>
            <w:right w:val="none" w:sz="0" w:space="0" w:color="auto"/>
          </w:divBdr>
          <w:divsChild>
            <w:div w:id="1727800753">
              <w:marLeft w:val="0"/>
              <w:marRight w:val="0"/>
              <w:marTop w:val="0"/>
              <w:marBottom w:val="0"/>
              <w:divBdr>
                <w:top w:val="none" w:sz="0" w:space="0" w:color="auto"/>
                <w:left w:val="none" w:sz="0" w:space="0" w:color="auto"/>
                <w:bottom w:val="none" w:sz="0" w:space="0" w:color="auto"/>
                <w:right w:val="none" w:sz="0" w:space="0" w:color="auto"/>
              </w:divBdr>
            </w:div>
          </w:divsChild>
        </w:div>
        <w:div w:id="831332532">
          <w:marLeft w:val="0"/>
          <w:marRight w:val="0"/>
          <w:marTop w:val="0"/>
          <w:marBottom w:val="0"/>
          <w:divBdr>
            <w:top w:val="none" w:sz="0" w:space="0" w:color="auto"/>
            <w:left w:val="none" w:sz="0" w:space="0" w:color="auto"/>
            <w:bottom w:val="none" w:sz="0" w:space="0" w:color="auto"/>
            <w:right w:val="none" w:sz="0" w:space="0" w:color="auto"/>
          </w:divBdr>
          <w:divsChild>
            <w:div w:id="134489686">
              <w:marLeft w:val="0"/>
              <w:marRight w:val="0"/>
              <w:marTop w:val="0"/>
              <w:marBottom w:val="0"/>
              <w:divBdr>
                <w:top w:val="none" w:sz="0" w:space="0" w:color="auto"/>
                <w:left w:val="none" w:sz="0" w:space="0" w:color="auto"/>
                <w:bottom w:val="none" w:sz="0" w:space="0" w:color="auto"/>
                <w:right w:val="none" w:sz="0" w:space="0" w:color="auto"/>
              </w:divBdr>
            </w:div>
          </w:divsChild>
        </w:div>
        <w:div w:id="927537345">
          <w:marLeft w:val="0"/>
          <w:marRight w:val="0"/>
          <w:marTop w:val="0"/>
          <w:marBottom w:val="0"/>
          <w:divBdr>
            <w:top w:val="none" w:sz="0" w:space="0" w:color="auto"/>
            <w:left w:val="none" w:sz="0" w:space="0" w:color="auto"/>
            <w:bottom w:val="none" w:sz="0" w:space="0" w:color="auto"/>
            <w:right w:val="none" w:sz="0" w:space="0" w:color="auto"/>
          </w:divBdr>
          <w:divsChild>
            <w:div w:id="1564291654">
              <w:marLeft w:val="0"/>
              <w:marRight w:val="0"/>
              <w:marTop w:val="0"/>
              <w:marBottom w:val="0"/>
              <w:divBdr>
                <w:top w:val="none" w:sz="0" w:space="0" w:color="auto"/>
                <w:left w:val="none" w:sz="0" w:space="0" w:color="auto"/>
                <w:bottom w:val="none" w:sz="0" w:space="0" w:color="auto"/>
                <w:right w:val="none" w:sz="0" w:space="0" w:color="auto"/>
              </w:divBdr>
            </w:div>
          </w:divsChild>
        </w:div>
        <w:div w:id="1069423646">
          <w:marLeft w:val="0"/>
          <w:marRight w:val="0"/>
          <w:marTop w:val="0"/>
          <w:marBottom w:val="0"/>
          <w:divBdr>
            <w:top w:val="none" w:sz="0" w:space="0" w:color="auto"/>
            <w:left w:val="none" w:sz="0" w:space="0" w:color="auto"/>
            <w:bottom w:val="none" w:sz="0" w:space="0" w:color="auto"/>
            <w:right w:val="none" w:sz="0" w:space="0" w:color="auto"/>
          </w:divBdr>
          <w:divsChild>
            <w:div w:id="861825630">
              <w:marLeft w:val="0"/>
              <w:marRight w:val="0"/>
              <w:marTop w:val="0"/>
              <w:marBottom w:val="0"/>
              <w:divBdr>
                <w:top w:val="none" w:sz="0" w:space="0" w:color="auto"/>
                <w:left w:val="none" w:sz="0" w:space="0" w:color="auto"/>
                <w:bottom w:val="none" w:sz="0" w:space="0" w:color="auto"/>
                <w:right w:val="none" w:sz="0" w:space="0" w:color="auto"/>
              </w:divBdr>
            </w:div>
          </w:divsChild>
        </w:div>
        <w:div w:id="1737431827">
          <w:marLeft w:val="0"/>
          <w:marRight w:val="0"/>
          <w:marTop w:val="0"/>
          <w:marBottom w:val="0"/>
          <w:divBdr>
            <w:top w:val="none" w:sz="0" w:space="0" w:color="auto"/>
            <w:left w:val="none" w:sz="0" w:space="0" w:color="auto"/>
            <w:bottom w:val="none" w:sz="0" w:space="0" w:color="auto"/>
            <w:right w:val="none" w:sz="0" w:space="0" w:color="auto"/>
          </w:divBdr>
          <w:divsChild>
            <w:div w:id="736243471">
              <w:marLeft w:val="0"/>
              <w:marRight w:val="0"/>
              <w:marTop w:val="0"/>
              <w:marBottom w:val="0"/>
              <w:divBdr>
                <w:top w:val="none" w:sz="0" w:space="0" w:color="auto"/>
                <w:left w:val="none" w:sz="0" w:space="0" w:color="auto"/>
                <w:bottom w:val="none" w:sz="0" w:space="0" w:color="auto"/>
                <w:right w:val="none" w:sz="0" w:space="0" w:color="auto"/>
              </w:divBdr>
            </w:div>
          </w:divsChild>
        </w:div>
        <w:div w:id="1880242092">
          <w:marLeft w:val="0"/>
          <w:marRight w:val="0"/>
          <w:marTop w:val="0"/>
          <w:marBottom w:val="0"/>
          <w:divBdr>
            <w:top w:val="none" w:sz="0" w:space="0" w:color="auto"/>
            <w:left w:val="none" w:sz="0" w:space="0" w:color="auto"/>
            <w:bottom w:val="none" w:sz="0" w:space="0" w:color="auto"/>
            <w:right w:val="none" w:sz="0" w:space="0" w:color="auto"/>
          </w:divBdr>
          <w:divsChild>
            <w:div w:id="1028915556">
              <w:marLeft w:val="0"/>
              <w:marRight w:val="0"/>
              <w:marTop w:val="0"/>
              <w:marBottom w:val="0"/>
              <w:divBdr>
                <w:top w:val="none" w:sz="0" w:space="0" w:color="auto"/>
                <w:left w:val="none" w:sz="0" w:space="0" w:color="auto"/>
                <w:bottom w:val="none" w:sz="0" w:space="0" w:color="auto"/>
                <w:right w:val="none" w:sz="0" w:space="0" w:color="auto"/>
              </w:divBdr>
            </w:div>
          </w:divsChild>
        </w:div>
        <w:div w:id="1992517339">
          <w:marLeft w:val="0"/>
          <w:marRight w:val="0"/>
          <w:marTop w:val="0"/>
          <w:marBottom w:val="0"/>
          <w:divBdr>
            <w:top w:val="none" w:sz="0" w:space="0" w:color="auto"/>
            <w:left w:val="none" w:sz="0" w:space="0" w:color="auto"/>
            <w:bottom w:val="none" w:sz="0" w:space="0" w:color="auto"/>
            <w:right w:val="none" w:sz="0" w:space="0" w:color="auto"/>
          </w:divBdr>
          <w:divsChild>
            <w:div w:id="1618680116">
              <w:marLeft w:val="0"/>
              <w:marRight w:val="0"/>
              <w:marTop w:val="0"/>
              <w:marBottom w:val="0"/>
              <w:divBdr>
                <w:top w:val="none" w:sz="0" w:space="0" w:color="auto"/>
                <w:left w:val="none" w:sz="0" w:space="0" w:color="auto"/>
                <w:bottom w:val="none" w:sz="0" w:space="0" w:color="auto"/>
                <w:right w:val="none" w:sz="0" w:space="0" w:color="auto"/>
              </w:divBdr>
            </w:div>
          </w:divsChild>
        </w:div>
        <w:div w:id="2075812900">
          <w:marLeft w:val="0"/>
          <w:marRight w:val="0"/>
          <w:marTop w:val="0"/>
          <w:marBottom w:val="0"/>
          <w:divBdr>
            <w:top w:val="none" w:sz="0" w:space="0" w:color="auto"/>
            <w:left w:val="none" w:sz="0" w:space="0" w:color="auto"/>
            <w:bottom w:val="none" w:sz="0" w:space="0" w:color="auto"/>
            <w:right w:val="none" w:sz="0" w:space="0" w:color="auto"/>
          </w:divBdr>
          <w:divsChild>
            <w:div w:id="8622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39189">
      <w:bodyDiv w:val="1"/>
      <w:marLeft w:val="0"/>
      <w:marRight w:val="0"/>
      <w:marTop w:val="0"/>
      <w:marBottom w:val="0"/>
      <w:divBdr>
        <w:top w:val="none" w:sz="0" w:space="0" w:color="auto"/>
        <w:left w:val="none" w:sz="0" w:space="0" w:color="auto"/>
        <w:bottom w:val="none" w:sz="0" w:space="0" w:color="auto"/>
        <w:right w:val="none" w:sz="0" w:space="0" w:color="auto"/>
      </w:divBdr>
    </w:div>
    <w:div w:id="2103213038">
      <w:bodyDiv w:val="1"/>
      <w:marLeft w:val="0"/>
      <w:marRight w:val="0"/>
      <w:marTop w:val="0"/>
      <w:marBottom w:val="0"/>
      <w:divBdr>
        <w:top w:val="none" w:sz="0" w:space="0" w:color="auto"/>
        <w:left w:val="none" w:sz="0" w:space="0" w:color="auto"/>
        <w:bottom w:val="none" w:sz="0" w:space="0" w:color="auto"/>
        <w:right w:val="none" w:sz="0" w:space="0" w:color="auto"/>
      </w:divBdr>
    </w:div>
    <w:div w:id="2104720228">
      <w:bodyDiv w:val="1"/>
      <w:marLeft w:val="0"/>
      <w:marRight w:val="0"/>
      <w:marTop w:val="0"/>
      <w:marBottom w:val="0"/>
      <w:divBdr>
        <w:top w:val="none" w:sz="0" w:space="0" w:color="auto"/>
        <w:left w:val="none" w:sz="0" w:space="0" w:color="auto"/>
        <w:bottom w:val="none" w:sz="0" w:space="0" w:color="auto"/>
        <w:right w:val="none" w:sz="0" w:space="0" w:color="auto"/>
      </w:divBdr>
    </w:div>
    <w:div w:id="2105225465">
      <w:bodyDiv w:val="1"/>
      <w:marLeft w:val="0"/>
      <w:marRight w:val="0"/>
      <w:marTop w:val="0"/>
      <w:marBottom w:val="0"/>
      <w:divBdr>
        <w:top w:val="none" w:sz="0" w:space="0" w:color="auto"/>
        <w:left w:val="none" w:sz="0" w:space="0" w:color="auto"/>
        <w:bottom w:val="none" w:sz="0" w:space="0" w:color="auto"/>
        <w:right w:val="none" w:sz="0" w:space="0" w:color="auto"/>
      </w:divBdr>
    </w:div>
    <w:div w:id="2106226481">
      <w:bodyDiv w:val="1"/>
      <w:marLeft w:val="0"/>
      <w:marRight w:val="0"/>
      <w:marTop w:val="0"/>
      <w:marBottom w:val="0"/>
      <w:divBdr>
        <w:top w:val="none" w:sz="0" w:space="0" w:color="auto"/>
        <w:left w:val="none" w:sz="0" w:space="0" w:color="auto"/>
        <w:bottom w:val="none" w:sz="0" w:space="0" w:color="auto"/>
        <w:right w:val="none" w:sz="0" w:space="0" w:color="auto"/>
      </w:divBdr>
    </w:div>
    <w:div w:id="2107265582">
      <w:bodyDiv w:val="1"/>
      <w:marLeft w:val="0"/>
      <w:marRight w:val="0"/>
      <w:marTop w:val="0"/>
      <w:marBottom w:val="0"/>
      <w:divBdr>
        <w:top w:val="none" w:sz="0" w:space="0" w:color="auto"/>
        <w:left w:val="none" w:sz="0" w:space="0" w:color="auto"/>
        <w:bottom w:val="none" w:sz="0" w:space="0" w:color="auto"/>
        <w:right w:val="none" w:sz="0" w:space="0" w:color="auto"/>
      </w:divBdr>
    </w:div>
    <w:div w:id="2110734763">
      <w:bodyDiv w:val="1"/>
      <w:marLeft w:val="0"/>
      <w:marRight w:val="0"/>
      <w:marTop w:val="0"/>
      <w:marBottom w:val="0"/>
      <w:divBdr>
        <w:top w:val="none" w:sz="0" w:space="0" w:color="auto"/>
        <w:left w:val="none" w:sz="0" w:space="0" w:color="auto"/>
        <w:bottom w:val="none" w:sz="0" w:space="0" w:color="auto"/>
        <w:right w:val="none" w:sz="0" w:space="0" w:color="auto"/>
      </w:divBdr>
    </w:div>
    <w:div w:id="2113625083">
      <w:bodyDiv w:val="1"/>
      <w:marLeft w:val="0"/>
      <w:marRight w:val="0"/>
      <w:marTop w:val="0"/>
      <w:marBottom w:val="0"/>
      <w:divBdr>
        <w:top w:val="none" w:sz="0" w:space="0" w:color="auto"/>
        <w:left w:val="none" w:sz="0" w:space="0" w:color="auto"/>
        <w:bottom w:val="none" w:sz="0" w:space="0" w:color="auto"/>
        <w:right w:val="none" w:sz="0" w:space="0" w:color="auto"/>
      </w:divBdr>
    </w:div>
    <w:div w:id="2114202596">
      <w:bodyDiv w:val="1"/>
      <w:marLeft w:val="0"/>
      <w:marRight w:val="0"/>
      <w:marTop w:val="0"/>
      <w:marBottom w:val="0"/>
      <w:divBdr>
        <w:top w:val="none" w:sz="0" w:space="0" w:color="auto"/>
        <w:left w:val="none" w:sz="0" w:space="0" w:color="auto"/>
        <w:bottom w:val="none" w:sz="0" w:space="0" w:color="auto"/>
        <w:right w:val="none" w:sz="0" w:space="0" w:color="auto"/>
      </w:divBdr>
    </w:div>
    <w:div w:id="2118210421">
      <w:bodyDiv w:val="1"/>
      <w:marLeft w:val="0"/>
      <w:marRight w:val="0"/>
      <w:marTop w:val="0"/>
      <w:marBottom w:val="0"/>
      <w:divBdr>
        <w:top w:val="none" w:sz="0" w:space="0" w:color="auto"/>
        <w:left w:val="none" w:sz="0" w:space="0" w:color="auto"/>
        <w:bottom w:val="none" w:sz="0" w:space="0" w:color="auto"/>
        <w:right w:val="none" w:sz="0" w:space="0" w:color="auto"/>
      </w:divBdr>
    </w:div>
    <w:div w:id="2127656198">
      <w:bodyDiv w:val="1"/>
      <w:marLeft w:val="0"/>
      <w:marRight w:val="0"/>
      <w:marTop w:val="0"/>
      <w:marBottom w:val="0"/>
      <w:divBdr>
        <w:top w:val="none" w:sz="0" w:space="0" w:color="auto"/>
        <w:left w:val="none" w:sz="0" w:space="0" w:color="auto"/>
        <w:bottom w:val="none" w:sz="0" w:space="0" w:color="auto"/>
        <w:right w:val="none" w:sz="0" w:space="0" w:color="auto"/>
      </w:divBdr>
    </w:div>
    <w:div w:id="2137987867">
      <w:bodyDiv w:val="1"/>
      <w:marLeft w:val="0"/>
      <w:marRight w:val="0"/>
      <w:marTop w:val="0"/>
      <w:marBottom w:val="0"/>
      <w:divBdr>
        <w:top w:val="none" w:sz="0" w:space="0" w:color="auto"/>
        <w:left w:val="none" w:sz="0" w:space="0" w:color="auto"/>
        <w:bottom w:val="none" w:sz="0" w:space="0" w:color="auto"/>
        <w:right w:val="none" w:sz="0" w:space="0" w:color="auto"/>
      </w:divBdr>
    </w:div>
    <w:div w:id="2137991375">
      <w:bodyDiv w:val="1"/>
      <w:marLeft w:val="0"/>
      <w:marRight w:val="0"/>
      <w:marTop w:val="0"/>
      <w:marBottom w:val="0"/>
      <w:divBdr>
        <w:top w:val="none" w:sz="0" w:space="0" w:color="auto"/>
        <w:left w:val="none" w:sz="0" w:space="0" w:color="auto"/>
        <w:bottom w:val="none" w:sz="0" w:space="0" w:color="auto"/>
        <w:right w:val="none" w:sz="0" w:space="0" w:color="auto"/>
      </w:divBdr>
      <w:divsChild>
        <w:div w:id="2033653915">
          <w:marLeft w:val="0"/>
          <w:marRight w:val="0"/>
          <w:marTop w:val="0"/>
          <w:marBottom w:val="0"/>
          <w:divBdr>
            <w:top w:val="none" w:sz="0" w:space="0" w:color="auto"/>
            <w:left w:val="none" w:sz="0" w:space="0" w:color="auto"/>
            <w:bottom w:val="none" w:sz="0" w:space="0" w:color="auto"/>
            <w:right w:val="none" w:sz="0" w:space="0" w:color="auto"/>
          </w:divBdr>
          <w:divsChild>
            <w:div w:id="6455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7632">
      <w:bodyDiv w:val="1"/>
      <w:marLeft w:val="0"/>
      <w:marRight w:val="0"/>
      <w:marTop w:val="0"/>
      <w:marBottom w:val="0"/>
      <w:divBdr>
        <w:top w:val="none" w:sz="0" w:space="0" w:color="auto"/>
        <w:left w:val="none" w:sz="0" w:space="0" w:color="auto"/>
        <w:bottom w:val="none" w:sz="0" w:space="0" w:color="auto"/>
        <w:right w:val="none" w:sz="0" w:space="0" w:color="auto"/>
      </w:divBdr>
      <w:divsChild>
        <w:div w:id="51592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704409937">
          <w:blockQuote w:val="1"/>
          <w:marLeft w:val="720"/>
          <w:marRight w:val="720"/>
          <w:marTop w:val="100"/>
          <w:marBottom w:val="100"/>
          <w:divBdr>
            <w:top w:val="none" w:sz="0" w:space="0" w:color="auto"/>
            <w:left w:val="none" w:sz="0" w:space="0" w:color="auto"/>
            <w:bottom w:val="none" w:sz="0" w:space="0" w:color="auto"/>
            <w:right w:val="none" w:sz="0" w:space="0" w:color="auto"/>
          </w:divBdr>
        </w:div>
        <w:div w:id="739790415">
          <w:blockQuote w:val="1"/>
          <w:marLeft w:val="720"/>
          <w:marRight w:val="720"/>
          <w:marTop w:val="100"/>
          <w:marBottom w:val="100"/>
          <w:divBdr>
            <w:top w:val="none" w:sz="0" w:space="0" w:color="auto"/>
            <w:left w:val="none" w:sz="0" w:space="0" w:color="auto"/>
            <w:bottom w:val="none" w:sz="0" w:space="0" w:color="auto"/>
            <w:right w:val="none" w:sz="0" w:space="0" w:color="auto"/>
          </w:divBdr>
        </w:div>
        <w:div w:id="932132015">
          <w:blockQuote w:val="1"/>
          <w:marLeft w:val="720"/>
          <w:marRight w:val="720"/>
          <w:marTop w:val="100"/>
          <w:marBottom w:val="100"/>
          <w:divBdr>
            <w:top w:val="none" w:sz="0" w:space="0" w:color="auto"/>
            <w:left w:val="none" w:sz="0" w:space="0" w:color="auto"/>
            <w:bottom w:val="none" w:sz="0" w:space="0" w:color="auto"/>
            <w:right w:val="none" w:sz="0" w:space="0" w:color="auto"/>
          </w:divBdr>
        </w:div>
        <w:div w:id="951865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249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738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52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087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288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518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673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180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266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54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698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95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685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235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158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0224632">
      <w:bodyDiv w:val="1"/>
      <w:marLeft w:val="0"/>
      <w:marRight w:val="0"/>
      <w:marTop w:val="0"/>
      <w:marBottom w:val="0"/>
      <w:divBdr>
        <w:top w:val="none" w:sz="0" w:space="0" w:color="auto"/>
        <w:left w:val="none" w:sz="0" w:space="0" w:color="auto"/>
        <w:bottom w:val="none" w:sz="0" w:space="0" w:color="auto"/>
        <w:right w:val="none" w:sz="0" w:space="0" w:color="auto"/>
      </w:divBdr>
    </w:div>
    <w:div w:id="214500142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5D8AB-6DBF-4904-85FE-E200E8B83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13613</CharactersWithSpaces>
  <SharedDoc>false</SharedDoc>
  <HLinks>
    <vt:vector size="906" baseType="variant">
      <vt:variant>
        <vt:i4>3407924</vt:i4>
      </vt:variant>
      <vt:variant>
        <vt:i4>1305</vt:i4>
      </vt:variant>
      <vt:variant>
        <vt:i4>0</vt:i4>
      </vt:variant>
      <vt:variant>
        <vt:i4>5</vt:i4>
      </vt:variant>
      <vt:variant>
        <vt:lpwstr>https://ktx.iuh.edu.vn/</vt:lpwstr>
      </vt:variant>
      <vt:variant>
        <vt:lpwstr/>
      </vt:variant>
      <vt:variant>
        <vt:i4>2031667</vt:i4>
      </vt:variant>
      <vt:variant>
        <vt:i4>902</vt:i4>
      </vt:variant>
      <vt:variant>
        <vt:i4>0</vt:i4>
      </vt:variant>
      <vt:variant>
        <vt:i4>5</vt:i4>
      </vt:variant>
      <vt:variant>
        <vt:lpwstr/>
      </vt:variant>
      <vt:variant>
        <vt:lpwstr>_Toc214373292</vt:lpwstr>
      </vt:variant>
      <vt:variant>
        <vt:i4>2031667</vt:i4>
      </vt:variant>
      <vt:variant>
        <vt:i4>896</vt:i4>
      </vt:variant>
      <vt:variant>
        <vt:i4>0</vt:i4>
      </vt:variant>
      <vt:variant>
        <vt:i4>5</vt:i4>
      </vt:variant>
      <vt:variant>
        <vt:lpwstr/>
      </vt:variant>
      <vt:variant>
        <vt:lpwstr>_Toc214373291</vt:lpwstr>
      </vt:variant>
      <vt:variant>
        <vt:i4>2031667</vt:i4>
      </vt:variant>
      <vt:variant>
        <vt:i4>890</vt:i4>
      </vt:variant>
      <vt:variant>
        <vt:i4>0</vt:i4>
      </vt:variant>
      <vt:variant>
        <vt:i4>5</vt:i4>
      </vt:variant>
      <vt:variant>
        <vt:lpwstr/>
      </vt:variant>
      <vt:variant>
        <vt:lpwstr>_Toc214373290</vt:lpwstr>
      </vt:variant>
      <vt:variant>
        <vt:i4>1966131</vt:i4>
      </vt:variant>
      <vt:variant>
        <vt:i4>884</vt:i4>
      </vt:variant>
      <vt:variant>
        <vt:i4>0</vt:i4>
      </vt:variant>
      <vt:variant>
        <vt:i4>5</vt:i4>
      </vt:variant>
      <vt:variant>
        <vt:lpwstr/>
      </vt:variant>
      <vt:variant>
        <vt:lpwstr>_Toc214373289</vt:lpwstr>
      </vt:variant>
      <vt:variant>
        <vt:i4>1966131</vt:i4>
      </vt:variant>
      <vt:variant>
        <vt:i4>878</vt:i4>
      </vt:variant>
      <vt:variant>
        <vt:i4>0</vt:i4>
      </vt:variant>
      <vt:variant>
        <vt:i4>5</vt:i4>
      </vt:variant>
      <vt:variant>
        <vt:lpwstr/>
      </vt:variant>
      <vt:variant>
        <vt:lpwstr>_Toc214373288</vt:lpwstr>
      </vt:variant>
      <vt:variant>
        <vt:i4>1966131</vt:i4>
      </vt:variant>
      <vt:variant>
        <vt:i4>872</vt:i4>
      </vt:variant>
      <vt:variant>
        <vt:i4>0</vt:i4>
      </vt:variant>
      <vt:variant>
        <vt:i4>5</vt:i4>
      </vt:variant>
      <vt:variant>
        <vt:lpwstr/>
      </vt:variant>
      <vt:variant>
        <vt:lpwstr>_Toc214373287</vt:lpwstr>
      </vt:variant>
      <vt:variant>
        <vt:i4>1966131</vt:i4>
      </vt:variant>
      <vt:variant>
        <vt:i4>866</vt:i4>
      </vt:variant>
      <vt:variant>
        <vt:i4>0</vt:i4>
      </vt:variant>
      <vt:variant>
        <vt:i4>5</vt:i4>
      </vt:variant>
      <vt:variant>
        <vt:lpwstr/>
      </vt:variant>
      <vt:variant>
        <vt:lpwstr>_Toc214373286</vt:lpwstr>
      </vt:variant>
      <vt:variant>
        <vt:i4>1966131</vt:i4>
      </vt:variant>
      <vt:variant>
        <vt:i4>860</vt:i4>
      </vt:variant>
      <vt:variant>
        <vt:i4>0</vt:i4>
      </vt:variant>
      <vt:variant>
        <vt:i4>5</vt:i4>
      </vt:variant>
      <vt:variant>
        <vt:lpwstr/>
      </vt:variant>
      <vt:variant>
        <vt:lpwstr>_Toc214373285</vt:lpwstr>
      </vt:variant>
      <vt:variant>
        <vt:i4>1507385</vt:i4>
      </vt:variant>
      <vt:variant>
        <vt:i4>851</vt:i4>
      </vt:variant>
      <vt:variant>
        <vt:i4>0</vt:i4>
      </vt:variant>
      <vt:variant>
        <vt:i4>5</vt:i4>
      </vt:variant>
      <vt:variant>
        <vt:lpwstr/>
      </vt:variant>
      <vt:variant>
        <vt:lpwstr>_Toc214372804</vt:lpwstr>
      </vt:variant>
      <vt:variant>
        <vt:i4>1507385</vt:i4>
      </vt:variant>
      <vt:variant>
        <vt:i4>845</vt:i4>
      </vt:variant>
      <vt:variant>
        <vt:i4>0</vt:i4>
      </vt:variant>
      <vt:variant>
        <vt:i4>5</vt:i4>
      </vt:variant>
      <vt:variant>
        <vt:lpwstr/>
      </vt:variant>
      <vt:variant>
        <vt:lpwstr>_Toc214372803</vt:lpwstr>
      </vt:variant>
      <vt:variant>
        <vt:i4>1507385</vt:i4>
      </vt:variant>
      <vt:variant>
        <vt:i4>839</vt:i4>
      </vt:variant>
      <vt:variant>
        <vt:i4>0</vt:i4>
      </vt:variant>
      <vt:variant>
        <vt:i4>5</vt:i4>
      </vt:variant>
      <vt:variant>
        <vt:lpwstr/>
      </vt:variant>
      <vt:variant>
        <vt:lpwstr>_Toc214372802</vt:lpwstr>
      </vt:variant>
      <vt:variant>
        <vt:i4>1507385</vt:i4>
      </vt:variant>
      <vt:variant>
        <vt:i4>833</vt:i4>
      </vt:variant>
      <vt:variant>
        <vt:i4>0</vt:i4>
      </vt:variant>
      <vt:variant>
        <vt:i4>5</vt:i4>
      </vt:variant>
      <vt:variant>
        <vt:lpwstr/>
      </vt:variant>
      <vt:variant>
        <vt:lpwstr>_Toc214372801</vt:lpwstr>
      </vt:variant>
      <vt:variant>
        <vt:i4>1507385</vt:i4>
      </vt:variant>
      <vt:variant>
        <vt:i4>827</vt:i4>
      </vt:variant>
      <vt:variant>
        <vt:i4>0</vt:i4>
      </vt:variant>
      <vt:variant>
        <vt:i4>5</vt:i4>
      </vt:variant>
      <vt:variant>
        <vt:lpwstr/>
      </vt:variant>
      <vt:variant>
        <vt:lpwstr>_Toc214372800</vt:lpwstr>
      </vt:variant>
      <vt:variant>
        <vt:i4>1966134</vt:i4>
      </vt:variant>
      <vt:variant>
        <vt:i4>821</vt:i4>
      </vt:variant>
      <vt:variant>
        <vt:i4>0</vt:i4>
      </vt:variant>
      <vt:variant>
        <vt:i4>5</vt:i4>
      </vt:variant>
      <vt:variant>
        <vt:lpwstr/>
      </vt:variant>
      <vt:variant>
        <vt:lpwstr>_Toc214372799</vt:lpwstr>
      </vt:variant>
      <vt:variant>
        <vt:i4>1966134</vt:i4>
      </vt:variant>
      <vt:variant>
        <vt:i4>815</vt:i4>
      </vt:variant>
      <vt:variant>
        <vt:i4>0</vt:i4>
      </vt:variant>
      <vt:variant>
        <vt:i4>5</vt:i4>
      </vt:variant>
      <vt:variant>
        <vt:lpwstr/>
      </vt:variant>
      <vt:variant>
        <vt:lpwstr>_Toc214372798</vt:lpwstr>
      </vt:variant>
      <vt:variant>
        <vt:i4>1966134</vt:i4>
      </vt:variant>
      <vt:variant>
        <vt:i4>809</vt:i4>
      </vt:variant>
      <vt:variant>
        <vt:i4>0</vt:i4>
      </vt:variant>
      <vt:variant>
        <vt:i4>5</vt:i4>
      </vt:variant>
      <vt:variant>
        <vt:lpwstr/>
      </vt:variant>
      <vt:variant>
        <vt:lpwstr>_Toc214372797</vt:lpwstr>
      </vt:variant>
      <vt:variant>
        <vt:i4>1966134</vt:i4>
      </vt:variant>
      <vt:variant>
        <vt:i4>803</vt:i4>
      </vt:variant>
      <vt:variant>
        <vt:i4>0</vt:i4>
      </vt:variant>
      <vt:variant>
        <vt:i4>5</vt:i4>
      </vt:variant>
      <vt:variant>
        <vt:lpwstr/>
      </vt:variant>
      <vt:variant>
        <vt:lpwstr>_Toc214372796</vt:lpwstr>
      </vt:variant>
      <vt:variant>
        <vt:i4>1966134</vt:i4>
      </vt:variant>
      <vt:variant>
        <vt:i4>797</vt:i4>
      </vt:variant>
      <vt:variant>
        <vt:i4>0</vt:i4>
      </vt:variant>
      <vt:variant>
        <vt:i4>5</vt:i4>
      </vt:variant>
      <vt:variant>
        <vt:lpwstr/>
      </vt:variant>
      <vt:variant>
        <vt:lpwstr>_Toc214372795</vt:lpwstr>
      </vt:variant>
      <vt:variant>
        <vt:i4>1966134</vt:i4>
      </vt:variant>
      <vt:variant>
        <vt:i4>791</vt:i4>
      </vt:variant>
      <vt:variant>
        <vt:i4>0</vt:i4>
      </vt:variant>
      <vt:variant>
        <vt:i4>5</vt:i4>
      </vt:variant>
      <vt:variant>
        <vt:lpwstr/>
      </vt:variant>
      <vt:variant>
        <vt:lpwstr>_Toc214372794</vt:lpwstr>
      </vt:variant>
      <vt:variant>
        <vt:i4>1966134</vt:i4>
      </vt:variant>
      <vt:variant>
        <vt:i4>785</vt:i4>
      </vt:variant>
      <vt:variant>
        <vt:i4>0</vt:i4>
      </vt:variant>
      <vt:variant>
        <vt:i4>5</vt:i4>
      </vt:variant>
      <vt:variant>
        <vt:lpwstr/>
      </vt:variant>
      <vt:variant>
        <vt:lpwstr>_Toc214372793</vt:lpwstr>
      </vt:variant>
      <vt:variant>
        <vt:i4>1966134</vt:i4>
      </vt:variant>
      <vt:variant>
        <vt:i4>779</vt:i4>
      </vt:variant>
      <vt:variant>
        <vt:i4>0</vt:i4>
      </vt:variant>
      <vt:variant>
        <vt:i4>5</vt:i4>
      </vt:variant>
      <vt:variant>
        <vt:lpwstr/>
      </vt:variant>
      <vt:variant>
        <vt:lpwstr>_Toc214372792</vt:lpwstr>
      </vt:variant>
      <vt:variant>
        <vt:i4>1966134</vt:i4>
      </vt:variant>
      <vt:variant>
        <vt:i4>773</vt:i4>
      </vt:variant>
      <vt:variant>
        <vt:i4>0</vt:i4>
      </vt:variant>
      <vt:variant>
        <vt:i4>5</vt:i4>
      </vt:variant>
      <vt:variant>
        <vt:lpwstr/>
      </vt:variant>
      <vt:variant>
        <vt:lpwstr>_Toc214372791</vt:lpwstr>
      </vt:variant>
      <vt:variant>
        <vt:i4>1966134</vt:i4>
      </vt:variant>
      <vt:variant>
        <vt:i4>767</vt:i4>
      </vt:variant>
      <vt:variant>
        <vt:i4>0</vt:i4>
      </vt:variant>
      <vt:variant>
        <vt:i4>5</vt:i4>
      </vt:variant>
      <vt:variant>
        <vt:lpwstr/>
      </vt:variant>
      <vt:variant>
        <vt:lpwstr>_Toc214372790</vt:lpwstr>
      </vt:variant>
      <vt:variant>
        <vt:i4>2031670</vt:i4>
      </vt:variant>
      <vt:variant>
        <vt:i4>761</vt:i4>
      </vt:variant>
      <vt:variant>
        <vt:i4>0</vt:i4>
      </vt:variant>
      <vt:variant>
        <vt:i4>5</vt:i4>
      </vt:variant>
      <vt:variant>
        <vt:lpwstr/>
      </vt:variant>
      <vt:variant>
        <vt:lpwstr>_Toc214372789</vt:lpwstr>
      </vt:variant>
      <vt:variant>
        <vt:i4>2031670</vt:i4>
      </vt:variant>
      <vt:variant>
        <vt:i4>755</vt:i4>
      </vt:variant>
      <vt:variant>
        <vt:i4>0</vt:i4>
      </vt:variant>
      <vt:variant>
        <vt:i4>5</vt:i4>
      </vt:variant>
      <vt:variant>
        <vt:lpwstr/>
      </vt:variant>
      <vt:variant>
        <vt:lpwstr>_Toc214372788</vt:lpwstr>
      </vt:variant>
      <vt:variant>
        <vt:i4>2031670</vt:i4>
      </vt:variant>
      <vt:variant>
        <vt:i4>749</vt:i4>
      </vt:variant>
      <vt:variant>
        <vt:i4>0</vt:i4>
      </vt:variant>
      <vt:variant>
        <vt:i4>5</vt:i4>
      </vt:variant>
      <vt:variant>
        <vt:lpwstr/>
      </vt:variant>
      <vt:variant>
        <vt:lpwstr>_Toc214372787</vt:lpwstr>
      </vt:variant>
      <vt:variant>
        <vt:i4>2031670</vt:i4>
      </vt:variant>
      <vt:variant>
        <vt:i4>743</vt:i4>
      </vt:variant>
      <vt:variant>
        <vt:i4>0</vt:i4>
      </vt:variant>
      <vt:variant>
        <vt:i4>5</vt:i4>
      </vt:variant>
      <vt:variant>
        <vt:lpwstr/>
      </vt:variant>
      <vt:variant>
        <vt:lpwstr>_Toc214372786</vt:lpwstr>
      </vt:variant>
      <vt:variant>
        <vt:i4>2031670</vt:i4>
      </vt:variant>
      <vt:variant>
        <vt:i4>737</vt:i4>
      </vt:variant>
      <vt:variant>
        <vt:i4>0</vt:i4>
      </vt:variant>
      <vt:variant>
        <vt:i4>5</vt:i4>
      </vt:variant>
      <vt:variant>
        <vt:lpwstr/>
      </vt:variant>
      <vt:variant>
        <vt:lpwstr>_Toc214372785</vt:lpwstr>
      </vt:variant>
      <vt:variant>
        <vt:i4>2031670</vt:i4>
      </vt:variant>
      <vt:variant>
        <vt:i4>731</vt:i4>
      </vt:variant>
      <vt:variant>
        <vt:i4>0</vt:i4>
      </vt:variant>
      <vt:variant>
        <vt:i4>5</vt:i4>
      </vt:variant>
      <vt:variant>
        <vt:lpwstr/>
      </vt:variant>
      <vt:variant>
        <vt:lpwstr>_Toc214372784</vt:lpwstr>
      </vt:variant>
      <vt:variant>
        <vt:i4>2031670</vt:i4>
      </vt:variant>
      <vt:variant>
        <vt:i4>725</vt:i4>
      </vt:variant>
      <vt:variant>
        <vt:i4>0</vt:i4>
      </vt:variant>
      <vt:variant>
        <vt:i4>5</vt:i4>
      </vt:variant>
      <vt:variant>
        <vt:lpwstr/>
      </vt:variant>
      <vt:variant>
        <vt:lpwstr>_Toc214372783</vt:lpwstr>
      </vt:variant>
      <vt:variant>
        <vt:i4>2031670</vt:i4>
      </vt:variant>
      <vt:variant>
        <vt:i4>719</vt:i4>
      </vt:variant>
      <vt:variant>
        <vt:i4>0</vt:i4>
      </vt:variant>
      <vt:variant>
        <vt:i4>5</vt:i4>
      </vt:variant>
      <vt:variant>
        <vt:lpwstr/>
      </vt:variant>
      <vt:variant>
        <vt:lpwstr>_Toc214372782</vt:lpwstr>
      </vt:variant>
      <vt:variant>
        <vt:i4>2031670</vt:i4>
      </vt:variant>
      <vt:variant>
        <vt:i4>713</vt:i4>
      </vt:variant>
      <vt:variant>
        <vt:i4>0</vt:i4>
      </vt:variant>
      <vt:variant>
        <vt:i4>5</vt:i4>
      </vt:variant>
      <vt:variant>
        <vt:lpwstr/>
      </vt:variant>
      <vt:variant>
        <vt:lpwstr>_Toc214372781</vt:lpwstr>
      </vt:variant>
      <vt:variant>
        <vt:i4>2031670</vt:i4>
      </vt:variant>
      <vt:variant>
        <vt:i4>707</vt:i4>
      </vt:variant>
      <vt:variant>
        <vt:i4>0</vt:i4>
      </vt:variant>
      <vt:variant>
        <vt:i4>5</vt:i4>
      </vt:variant>
      <vt:variant>
        <vt:lpwstr/>
      </vt:variant>
      <vt:variant>
        <vt:lpwstr>_Toc214372780</vt:lpwstr>
      </vt:variant>
      <vt:variant>
        <vt:i4>1048630</vt:i4>
      </vt:variant>
      <vt:variant>
        <vt:i4>701</vt:i4>
      </vt:variant>
      <vt:variant>
        <vt:i4>0</vt:i4>
      </vt:variant>
      <vt:variant>
        <vt:i4>5</vt:i4>
      </vt:variant>
      <vt:variant>
        <vt:lpwstr/>
      </vt:variant>
      <vt:variant>
        <vt:lpwstr>_Toc214372779</vt:lpwstr>
      </vt:variant>
      <vt:variant>
        <vt:i4>1048630</vt:i4>
      </vt:variant>
      <vt:variant>
        <vt:i4>695</vt:i4>
      </vt:variant>
      <vt:variant>
        <vt:i4>0</vt:i4>
      </vt:variant>
      <vt:variant>
        <vt:i4>5</vt:i4>
      </vt:variant>
      <vt:variant>
        <vt:lpwstr/>
      </vt:variant>
      <vt:variant>
        <vt:lpwstr>_Toc214372778</vt:lpwstr>
      </vt:variant>
      <vt:variant>
        <vt:i4>1048630</vt:i4>
      </vt:variant>
      <vt:variant>
        <vt:i4>689</vt:i4>
      </vt:variant>
      <vt:variant>
        <vt:i4>0</vt:i4>
      </vt:variant>
      <vt:variant>
        <vt:i4>5</vt:i4>
      </vt:variant>
      <vt:variant>
        <vt:lpwstr/>
      </vt:variant>
      <vt:variant>
        <vt:lpwstr>_Toc214372777</vt:lpwstr>
      </vt:variant>
      <vt:variant>
        <vt:i4>1048630</vt:i4>
      </vt:variant>
      <vt:variant>
        <vt:i4>683</vt:i4>
      </vt:variant>
      <vt:variant>
        <vt:i4>0</vt:i4>
      </vt:variant>
      <vt:variant>
        <vt:i4>5</vt:i4>
      </vt:variant>
      <vt:variant>
        <vt:lpwstr/>
      </vt:variant>
      <vt:variant>
        <vt:lpwstr>_Toc214372776</vt:lpwstr>
      </vt:variant>
      <vt:variant>
        <vt:i4>1048630</vt:i4>
      </vt:variant>
      <vt:variant>
        <vt:i4>677</vt:i4>
      </vt:variant>
      <vt:variant>
        <vt:i4>0</vt:i4>
      </vt:variant>
      <vt:variant>
        <vt:i4>5</vt:i4>
      </vt:variant>
      <vt:variant>
        <vt:lpwstr/>
      </vt:variant>
      <vt:variant>
        <vt:lpwstr>_Toc214372775</vt:lpwstr>
      </vt:variant>
      <vt:variant>
        <vt:i4>1048630</vt:i4>
      </vt:variant>
      <vt:variant>
        <vt:i4>671</vt:i4>
      </vt:variant>
      <vt:variant>
        <vt:i4>0</vt:i4>
      </vt:variant>
      <vt:variant>
        <vt:i4>5</vt:i4>
      </vt:variant>
      <vt:variant>
        <vt:lpwstr/>
      </vt:variant>
      <vt:variant>
        <vt:lpwstr>_Toc214372774</vt:lpwstr>
      </vt:variant>
      <vt:variant>
        <vt:i4>1048630</vt:i4>
      </vt:variant>
      <vt:variant>
        <vt:i4>665</vt:i4>
      </vt:variant>
      <vt:variant>
        <vt:i4>0</vt:i4>
      </vt:variant>
      <vt:variant>
        <vt:i4>5</vt:i4>
      </vt:variant>
      <vt:variant>
        <vt:lpwstr/>
      </vt:variant>
      <vt:variant>
        <vt:lpwstr>_Toc214372773</vt:lpwstr>
      </vt:variant>
      <vt:variant>
        <vt:i4>1048630</vt:i4>
      </vt:variant>
      <vt:variant>
        <vt:i4>659</vt:i4>
      </vt:variant>
      <vt:variant>
        <vt:i4>0</vt:i4>
      </vt:variant>
      <vt:variant>
        <vt:i4>5</vt:i4>
      </vt:variant>
      <vt:variant>
        <vt:lpwstr/>
      </vt:variant>
      <vt:variant>
        <vt:lpwstr>_Toc214372772</vt:lpwstr>
      </vt:variant>
      <vt:variant>
        <vt:i4>1048630</vt:i4>
      </vt:variant>
      <vt:variant>
        <vt:i4>653</vt:i4>
      </vt:variant>
      <vt:variant>
        <vt:i4>0</vt:i4>
      </vt:variant>
      <vt:variant>
        <vt:i4>5</vt:i4>
      </vt:variant>
      <vt:variant>
        <vt:lpwstr/>
      </vt:variant>
      <vt:variant>
        <vt:lpwstr>_Toc214372771</vt:lpwstr>
      </vt:variant>
      <vt:variant>
        <vt:i4>1048630</vt:i4>
      </vt:variant>
      <vt:variant>
        <vt:i4>647</vt:i4>
      </vt:variant>
      <vt:variant>
        <vt:i4>0</vt:i4>
      </vt:variant>
      <vt:variant>
        <vt:i4>5</vt:i4>
      </vt:variant>
      <vt:variant>
        <vt:lpwstr/>
      </vt:variant>
      <vt:variant>
        <vt:lpwstr>_Toc214372770</vt:lpwstr>
      </vt:variant>
      <vt:variant>
        <vt:i4>1114166</vt:i4>
      </vt:variant>
      <vt:variant>
        <vt:i4>641</vt:i4>
      </vt:variant>
      <vt:variant>
        <vt:i4>0</vt:i4>
      </vt:variant>
      <vt:variant>
        <vt:i4>5</vt:i4>
      </vt:variant>
      <vt:variant>
        <vt:lpwstr/>
      </vt:variant>
      <vt:variant>
        <vt:lpwstr>_Toc214372769</vt:lpwstr>
      </vt:variant>
      <vt:variant>
        <vt:i4>1114166</vt:i4>
      </vt:variant>
      <vt:variant>
        <vt:i4>635</vt:i4>
      </vt:variant>
      <vt:variant>
        <vt:i4>0</vt:i4>
      </vt:variant>
      <vt:variant>
        <vt:i4>5</vt:i4>
      </vt:variant>
      <vt:variant>
        <vt:lpwstr/>
      </vt:variant>
      <vt:variant>
        <vt:lpwstr>_Toc214372768</vt:lpwstr>
      </vt:variant>
      <vt:variant>
        <vt:i4>1114166</vt:i4>
      </vt:variant>
      <vt:variant>
        <vt:i4>629</vt:i4>
      </vt:variant>
      <vt:variant>
        <vt:i4>0</vt:i4>
      </vt:variant>
      <vt:variant>
        <vt:i4>5</vt:i4>
      </vt:variant>
      <vt:variant>
        <vt:lpwstr/>
      </vt:variant>
      <vt:variant>
        <vt:lpwstr>_Toc214372767</vt:lpwstr>
      </vt:variant>
      <vt:variant>
        <vt:i4>1114166</vt:i4>
      </vt:variant>
      <vt:variant>
        <vt:i4>623</vt:i4>
      </vt:variant>
      <vt:variant>
        <vt:i4>0</vt:i4>
      </vt:variant>
      <vt:variant>
        <vt:i4>5</vt:i4>
      </vt:variant>
      <vt:variant>
        <vt:lpwstr/>
      </vt:variant>
      <vt:variant>
        <vt:lpwstr>_Toc214372766</vt:lpwstr>
      </vt:variant>
      <vt:variant>
        <vt:i4>1114166</vt:i4>
      </vt:variant>
      <vt:variant>
        <vt:i4>617</vt:i4>
      </vt:variant>
      <vt:variant>
        <vt:i4>0</vt:i4>
      </vt:variant>
      <vt:variant>
        <vt:i4>5</vt:i4>
      </vt:variant>
      <vt:variant>
        <vt:lpwstr/>
      </vt:variant>
      <vt:variant>
        <vt:lpwstr>_Toc214372765</vt:lpwstr>
      </vt:variant>
      <vt:variant>
        <vt:i4>1114166</vt:i4>
      </vt:variant>
      <vt:variant>
        <vt:i4>611</vt:i4>
      </vt:variant>
      <vt:variant>
        <vt:i4>0</vt:i4>
      </vt:variant>
      <vt:variant>
        <vt:i4>5</vt:i4>
      </vt:variant>
      <vt:variant>
        <vt:lpwstr/>
      </vt:variant>
      <vt:variant>
        <vt:lpwstr>_Toc214372764</vt:lpwstr>
      </vt:variant>
      <vt:variant>
        <vt:i4>1114166</vt:i4>
      </vt:variant>
      <vt:variant>
        <vt:i4>605</vt:i4>
      </vt:variant>
      <vt:variant>
        <vt:i4>0</vt:i4>
      </vt:variant>
      <vt:variant>
        <vt:i4>5</vt:i4>
      </vt:variant>
      <vt:variant>
        <vt:lpwstr/>
      </vt:variant>
      <vt:variant>
        <vt:lpwstr>_Toc214372763</vt:lpwstr>
      </vt:variant>
      <vt:variant>
        <vt:i4>1114166</vt:i4>
      </vt:variant>
      <vt:variant>
        <vt:i4>599</vt:i4>
      </vt:variant>
      <vt:variant>
        <vt:i4>0</vt:i4>
      </vt:variant>
      <vt:variant>
        <vt:i4>5</vt:i4>
      </vt:variant>
      <vt:variant>
        <vt:lpwstr/>
      </vt:variant>
      <vt:variant>
        <vt:lpwstr>_Toc214372762</vt:lpwstr>
      </vt:variant>
      <vt:variant>
        <vt:i4>1114166</vt:i4>
      </vt:variant>
      <vt:variant>
        <vt:i4>593</vt:i4>
      </vt:variant>
      <vt:variant>
        <vt:i4>0</vt:i4>
      </vt:variant>
      <vt:variant>
        <vt:i4>5</vt:i4>
      </vt:variant>
      <vt:variant>
        <vt:lpwstr/>
      </vt:variant>
      <vt:variant>
        <vt:lpwstr>_Toc214372761</vt:lpwstr>
      </vt:variant>
      <vt:variant>
        <vt:i4>1114166</vt:i4>
      </vt:variant>
      <vt:variant>
        <vt:i4>587</vt:i4>
      </vt:variant>
      <vt:variant>
        <vt:i4>0</vt:i4>
      </vt:variant>
      <vt:variant>
        <vt:i4>5</vt:i4>
      </vt:variant>
      <vt:variant>
        <vt:lpwstr/>
      </vt:variant>
      <vt:variant>
        <vt:lpwstr>_Toc214372760</vt:lpwstr>
      </vt:variant>
      <vt:variant>
        <vt:i4>1179702</vt:i4>
      </vt:variant>
      <vt:variant>
        <vt:i4>581</vt:i4>
      </vt:variant>
      <vt:variant>
        <vt:i4>0</vt:i4>
      </vt:variant>
      <vt:variant>
        <vt:i4>5</vt:i4>
      </vt:variant>
      <vt:variant>
        <vt:lpwstr/>
      </vt:variant>
      <vt:variant>
        <vt:lpwstr>_Toc214372759</vt:lpwstr>
      </vt:variant>
      <vt:variant>
        <vt:i4>1179702</vt:i4>
      </vt:variant>
      <vt:variant>
        <vt:i4>575</vt:i4>
      </vt:variant>
      <vt:variant>
        <vt:i4>0</vt:i4>
      </vt:variant>
      <vt:variant>
        <vt:i4>5</vt:i4>
      </vt:variant>
      <vt:variant>
        <vt:lpwstr/>
      </vt:variant>
      <vt:variant>
        <vt:lpwstr>_Toc214372758</vt:lpwstr>
      </vt:variant>
      <vt:variant>
        <vt:i4>1179702</vt:i4>
      </vt:variant>
      <vt:variant>
        <vt:i4>569</vt:i4>
      </vt:variant>
      <vt:variant>
        <vt:i4>0</vt:i4>
      </vt:variant>
      <vt:variant>
        <vt:i4>5</vt:i4>
      </vt:variant>
      <vt:variant>
        <vt:lpwstr/>
      </vt:variant>
      <vt:variant>
        <vt:lpwstr>_Toc214372757</vt:lpwstr>
      </vt:variant>
      <vt:variant>
        <vt:i4>1179702</vt:i4>
      </vt:variant>
      <vt:variant>
        <vt:i4>563</vt:i4>
      </vt:variant>
      <vt:variant>
        <vt:i4>0</vt:i4>
      </vt:variant>
      <vt:variant>
        <vt:i4>5</vt:i4>
      </vt:variant>
      <vt:variant>
        <vt:lpwstr/>
      </vt:variant>
      <vt:variant>
        <vt:lpwstr>_Toc214372756</vt:lpwstr>
      </vt:variant>
      <vt:variant>
        <vt:i4>1179702</vt:i4>
      </vt:variant>
      <vt:variant>
        <vt:i4>557</vt:i4>
      </vt:variant>
      <vt:variant>
        <vt:i4>0</vt:i4>
      </vt:variant>
      <vt:variant>
        <vt:i4>5</vt:i4>
      </vt:variant>
      <vt:variant>
        <vt:lpwstr/>
      </vt:variant>
      <vt:variant>
        <vt:lpwstr>_Toc214372755</vt:lpwstr>
      </vt:variant>
      <vt:variant>
        <vt:i4>1179702</vt:i4>
      </vt:variant>
      <vt:variant>
        <vt:i4>551</vt:i4>
      </vt:variant>
      <vt:variant>
        <vt:i4>0</vt:i4>
      </vt:variant>
      <vt:variant>
        <vt:i4>5</vt:i4>
      </vt:variant>
      <vt:variant>
        <vt:lpwstr/>
      </vt:variant>
      <vt:variant>
        <vt:lpwstr>_Toc214372754</vt:lpwstr>
      </vt:variant>
      <vt:variant>
        <vt:i4>1179702</vt:i4>
      </vt:variant>
      <vt:variant>
        <vt:i4>545</vt:i4>
      </vt:variant>
      <vt:variant>
        <vt:i4>0</vt:i4>
      </vt:variant>
      <vt:variant>
        <vt:i4>5</vt:i4>
      </vt:variant>
      <vt:variant>
        <vt:lpwstr/>
      </vt:variant>
      <vt:variant>
        <vt:lpwstr>_Toc214372753</vt:lpwstr>
      </vt:variant>
      <vt:variant>
        <vt:i4>1179702</vt:i4>
      </vt:variant>
      <vt:variant>
        <vt:i4>539</vt:i4>
      </vt:variant>
      <vt:variant>
        <vt:i4>0</vt:i4>
      </vt:variant>
      <vt:variant>
        <vt:i4>5</vt:i4>
      </vt:variant>
      <vt:variant>
        <vt:lpwstr/>
      </vt:variant>
      <vt:variant>
        <vt:lpwstr>_Toc214372752</vt:lpwstr>
      </vt:variant>
      <vt:variant>
        <vt:i4>1179702</vt:i4>
      </vt:variant>
      <vt:variant>
        <vt:i4>533</vt:i4>
      </vt:variant>
      <vt:variant>
        <vt:i4>0</vt:i4>
      </vt:variant>
      <vt:variant>
        <vt:i4>5</vt:i4>
      </vt:variant>
      <vt:variant>
        <vt:lpwstr/>
      </vt:variant>
      <vt:variant>
        <vt:lpwstr>_Toc214372751</vt:lpwstr>
      </vt:variant>
      <vt:variant>
        <vt:i4>1179702</vt:i4>
      </vt:variant>
      <vt:variant>
        <vt:i4>527</vt:i4>
      </vt:variant>
      <vt:variant>
        <vt:i4>0</vt:i4>
      </vt:variant>
      <vt:variant>
        <vt:i4>5</vt:i4>
      </vt:variant>
      <vt:variant>
        <vt:lpwstr/>
      </vt:variant>
      <vt:variant>
        <vt:lpwstr>_Toc214372750</vt:lpwstr>
      </vt:variant>
      <vt:variant>
        <vt:i4>1245238</vt:i4>
      </vt:variant>
      <vt:variant>
        <vt:i4>521</vt:i4>
      </vt:variant>
      <vt:variant>
        <vt:i4>0</vt:i4>
      </vt:variant>
      <vt:variant>
        <vt:i4>5</vt:i4>
      </vt:variant>
      <vt:variant>
        <vt:lpwstr/>
      </vt:variant>
      <vt:variant>
        <vt:lpwstr>_Toc214372749</vt:lpwstr>
      </vt:variant>
      <vt:variant>
        <vt:i4>1245238</vt:i4>
      </vt:variant>
      <vt:variant>
        <vt:i4>515</vt:i4>
      </vt:variant>
      <vt:variant>
        <vt:i4>0</vt:i4>
      </vt:variant>
      <vt:variant>
        <vt:i4>5</vt:i4>
      </vt:variant>
      <vt:variant>
        <vt:lpwstr/>
      </vt:variant>
      <vt:variant>
        <vt:lpwstr>_Toc214372748</vt:lpwstr>
      </vt:variant>
      <vt:variant>
        <vt:i4>1245238</vt:i4>
      </vt:variant>
      <vt:variant>
        <vt:i4>509</vt:i4>
      </vt:variant>
      <vt:variant>
        <vt:i4>0</vt:i4>
      </vt:variant>
      <vt:variant>
        <vt:i4>5</vt:i4>
      </vt:variant>
      <vt:variant>
        <vt:lpwstr/>
      </vt:variant>
      <vt:variant>
        <vt:lpwstr>_Toc214372747</vt:lpwstr>
      </vt:variant>
      <vt:variant>
        <vt:i4>1245238</vt:i4>
      </vt:variant>
      <vt:variant>
        <vt:i4>503</vt:i4>
      </vt:variant>
      <vt:variant>
        <vt:i4>0</vt:i4>
      </vt:variant>
      <vt:variant>
        <vt:i4>5</vt:i4>
      </vt:variant>
      <vt:variant>
        <vt:lpwstr/>
      </vt:variant>
      <vt:variant>
        <vt:lpwstr>_Toc214372746</vt:lpwstr>
      </vt:variant>
      <vt:variant>
        <vt:i4>1245238</vt:i4>
      </vt:variant>
      <vt:variant>
        <vt:i4>497</vt:i4>
      </vt:variant>
      <vt:variant>
        <vt:i4>0</vt:i4>
      </vt:variant>
      <vt:variant>
        <vt:i4>5</vt:i4>
      </vt:variant>
      <vt:variant>
        <vt:lpwstr/>
      </vt:variant>
      <vt:variant>
        <vt:lpwstr>_Toc214372745</vt:lpwstr>
      </vt:variant>
      <vt:variant>
        <vt:i4>1245238</vt:i4>
      </vt:variant>
      <vt:variant>
        <vt:i4>491</vt:i4>
      </vt:variant>
      <vt:variant>
        <vt:i4>0</vt:i4>
      </vt:variant>
      <vt:variant>
        <vt:i4>5</vt:i4>
      </vt:variant>
      <vt:variant>
        <vt:lpwstr/>
      </vt:variant>
      <vt:variant>
        <vt:lpwstr>_Toc214372744</vt:lpwstr>
      </vt:variant>
      <vt:variant>
        <vt:i4>1245238</vt:i4>
      </vt:variant>
      <vt:variant>
        <vt:i4>485</vt:i4>
      </vt:variant>
      <vt:variant>
        <vt:i4>0</vt:i4>
      </vt:variant>
      <vt:variant>
        <vt:i4>5</vt:i4>
      </vt:variant>
      <vt:variant>
        <vt:lpwstr/>
      </vt:variant>
      <vt:variant>
        <vt:lpwstr>_Toc214372743</vt:lpwstr>
      </vt:variant>
      <vt:variant>
        <vt:i4>1245238</vt:i4>
      </vt:variant>
      <vt:variant>
        <vt:i4>479</vt:i4>
      </vt:variant>
      <vt:variant>
        <vt:i4>0</vt:i4>
      </vt:variant>
      <vt:variant>
        <vt:i4>5</vt:i4>
      </vt:variant>
      <vt:variant>
        <vt:lpwstr/>
      </vt:variant>
      <vt:variant>
        <vt:lpwstr>_Toc214372742</vt:lpwstr>
      </vt:variant>
      <vt:variant>
        <vt:i4>1245238</vt:i4>
      </vt:variant>
      <vt:variant>
        <vt:i4>473</vt:i4>
      </vt:variant>
      <vt:variant>
        <vt:i4>0</vt:i4>
      </vt:variant>
      <vt:variant>
        <vt:i4>5</vt:i4>
      </vt:variant>
      <vt:variant>
        <vt:lpwstr/>
      </vt:variant>
      <vt:variant>
        <vt:lpwstr>_Toc214372741</vt:lpwstr>
      </vt:variant>
      <vt:variant>
        <vt:i4>1245238</vt:i4>
      </vt:variant>
      <vt:variant>
        <vt:i4>467</vt:i4>
      </vt:variant>
      <vt:variant>
        <vt:i4>0</vt:i4>
      </vt:variant>
      <vt:variant>
        <vt:i4>5</vt:i4>
      </vt:variant>
      <vt:variant>
        <vt:lpwstr/>
      </vt:variant>
      <vt:variant>
        <vt:lpwstr>_Toc214372740</vt:lpwstr>
      </vt:variant>
      <vt:variant>
        <vt:i4>1310774</vt:i4>
      </vt:variant>
      <vt:variant>
        <vt:i4>461</vt:i4>
      </vt:variant>
      <vt:variant>
        <vt:i4>0</vt:i4>
      </vt:variant>
      <vt:variant>
        <vt:i4>5</vt:i4>
      </vt:variant>
      <vt:variant>
        <vt:lpwstr/>
      </vt:variant>
      <vt:variant>
        <vt:lpwstr>_Toc214372739</vt:lpwstr>
      </vt:variant>
      <vt:variant>
        <vt:i4>1310774</vt:i4>
      </vt:variant>
      <vt:variant>
        <vt:i4>455</vt:i4>
      </vt:variant>
      <vt:variant>
        <vt:i4>0</vt:i4>
      </vt:variant>
      <vt:variant>
        <vt:i4>5</vt:i4>
      </vt:variant>
      <vt:variant>
        <vt:lpwstr/>
      </vt:variant>
      <vt:variant>
        <vt:lpwstr>_Toc214372738</vt:lpwstr>
      </vt:variant>
      <vt:variant>
        <vt:i4>1310774</vt:i4>
      </vt:variant>
      <vt:variant>
        <vt:i4>449</vt:i4>
      </vt:variant>
      <vt:variant>
        <vt:i4>0</vt:i4>
      </vt:variant>
      <vt:variant>
        <vt:i4>5</vt:i4>
      </vt:variant>
      <vt:variant>
        <vt:lpwstr/>
      </vt:variant>
      <vt:variant>
        <vt:lpwstr>_Toc214372737</vt:lpwstr>
      </vt:variant>
      <vt:variant>
        <vt:i4>1310774</vt:i4>
      </vt:variant>
      <vt:variant>
        <vt:i4>443</vt:i4>
      </vt:variant>
      <vt:variant>
        <vt:i4>0</vt:i4>
      </vt:variant>
      <vt:variant>
        <vt:i4>5</vt:i4>
      </vt:variant>
      <vt:variant>
        <vt:lpwstr/>
      </vt:variant>
      <vt:variant>
        <vt:lpwstr>_Toc214372736</vt:lpwstr>
      </vt:variant>
      <vt:variant>
        <vt:i4>1310774</vt:i4>
      </vt:variant>
      <vt:variant>
        <vt:i4>437</vt:i4>
      </vt:variant>
      <vt:variant>
        <vt:i4>0</vt:i4>
      </vt:variant>
      <vt:variant>
        <vt:i4>5</vt:i4>
      </vt:variant>
      <vt:variant>
        <vt:lpwstr/>
      </vt:variant>
      <vt:variant>
        <vt:lpwstr>_Toc214372735</vt:lpwstr>
      </vt:variant>
      <vt:variant>
        <vt:i4>1310774</vt:i4>
      </vt:variant>
      <vt:variant>
        <vt:i4>431</vt:i4>
      </vt:variant>
      <vt:variant>
        <vt:i4>0</vt:i4>
      </vt:variant>
      <vt:variant>
        <vt:i4>5</vt:i4>
      </vt:variant>
      <vt:variant>
        <vt:lpwstr/>
      </vt:variant>
      <vt:variant>
        <vt:lpwstr>_Toc214372734</vt:lpwstr>
      </vt:variant>
      <vt:variant>
        <vt:i4>1310774</vt:i4>
      </vt:variant>
      <vt:variant>
        <vt:i4>425</vt:i4>
      </vt:variant>
      <vt:variant>
        <vt:i4>0</vt:i4>
      </vt:variant>
      <vt:variant>
        <vt:i4>5</vt:i4>
      </vt:variant>
      <vt:variant>
        <vt:lpwstr/>
      </vt:variant>
      <vt:variant>
        <vt:lpwstr>_Toc214372733</vt:lpwstr>
      </vt:variant>
      <vt:variant>
        <vt:i4>1310774</vt:i4>
      </vt:variant>
      <vt:variant>
        <vt:i4>419</vt:i4>
      </vt:variant>
      <vt:variant>
        <vt:i4>0</vt:i4>
      </vt:variant>
      <vt:variant>
        <vt:i4>5</vt:i4>
      </vt:variant>
      <vt:variant>
        <vt:lpwstr/>
      </vt:variant>
      <vt:variant>
        <vt:lpwstr>_Toc214372732</vt:lpwstr>
      </vt:variant>
      <vt:variant>
        <vt:i4>1310774</vt:i4>
      </vt:variant>
      <vt:variant>
        <vt:i4>413</vt:i4>
      </vt:variant>
      <vt:variant>
        <vt:i4>0</vt:i4>
      </vt:variant>
      <vt:variant>
        <vt:i4>5</vt:i4>
      </vt:variant>
      <vt:variant>
        <vt:lpwstr/>
      </vt:variant>
      <vt:variant>
        <vt:lpwstr>_Toc214372731</vt:lpwstr>
      </vt:variant>
      <vt:variant>
        <vt:i4>1310774</vt:i4>
      </vt:variant>
      <vt:variant>
        <vt:i4>407</vt:i4>
      </vt:variant>
      <vt:variant>
        <vt:i4>0</vt:i4>
      </vt:variant>
      <vt:variant>
        <vt:i4>5</vt:i4>
      </vt:variant>
      <vt:variant>
        <vt:lpwstr/>
      </vt:variant>
      <vt:variant>
        <vt:lpwstr>_Toc214372730</vt:lpwstr>
      </vt:variant>
      <vt:variant>
        <vt:i4>1376310</vt:i4>
      </vt:variant>
      <vt:variant>
        <vt:i4>401</vt:i4>
      </vt:variant>
      <vt:variant>
        <vt:i4>0</vt:i4>
      </vt:variant>
      <vt:variant>
        <vt:i4>5</vt:i4>
      </vt:variant>
      <vt:variant>
        <vt:lpwstr/>
      </vt:variant>
      <vt:variant>
        <vt:lpwstr>_Toc214372729</vt:lpwstr>
      </vt:variant>
      <vt:variant>
        <vt:i4>1376310</vt:i4>
      </vt:variant>
      <vt:variant>
        <vt:i4>395</vt:i4>
      </vt:variant>
      <vt:variant>
        <vt:i4>0</vt:i4>
      </vt:variant>
      <vt:variant>
        <vt:i4>5</vt:i4>
      </vt:variant>
      <vt:variant>
        <vt:lpwstr/>
      </vt:variant>
      <vt:variant>
        <vt:lpwstr>_Toc214372728</vt:lpwstr>
      </vt:variant>
      <vt:variant>
        <vt:i4>1376310</vt:i4>
      </vt:variant>
      <vt:variant>
        <vt:i4>389</vt:i4>
      </vt:variant>
      <vt:variant>
        <vt:i4>0</vt:i4>
      </vt:variant>
      <vt:variant>
        <vt:i4>5</vt:i4>
      </vt:variant>
      <vt:variant>
        <vt:lpwstr/>
      </vt:variant>
      <vt:variant>
        <vt:lpwstr>_Toc214372727</vt:lpwstr>
      </vt:variant>
      <vt:variant>
        <vt:i4>1376310</vt:i4>
      </vt:variant>
      <vt:variant>
        <vt:i4>383</vt:i4>
      </vt:variant>
      <vt:variant>
        <vt:i4>0</vt:i4>
      </vt:variant>
      <vt:variant>
        <vt:i4>5</vt:i4>
      </vt:variant>
      <vt:variant>
        <vt:lpwstr/>
      </vt:variant>
      <vt:variant>
        <vt:lpwstr>_Toc214372726</vt:lpwstr>
      </vt:variant>
      <vt:variant>
        <vt:i4>1376310</vt:i4>
      </vt:variant>
      <vt:variant>
        <vt:i4>377</vt:i4>
      </vt:variant>
      <vt:variant>
        <vt:i4>0</vt:i4>
      </vt:variant>
      <vt:variant>
        <vt:i4>5</vt:i4>
      </vt:variant>
      <vt:variant>
        <vt:lpwstr/>
      </vt:variant>
      <vt:variant>
        <vt:lpwstr>_Toc214372725</vt:lpwstr>
      </vt:variant>
      <vt:variant>
        <vt:i4>1376310</vt:i4>
      </vt:variant>
      <vt:variant>
        <vt:i4>371</vt:i4>
      </vt:variant>
      <vt:variant>
        <vt:i4>0</vt:i4>
      </vt:variant>
      <vt:variant>
        <vt:i4>5</vt:i4>
      </vt:variant>
      <vt:variant>
        <vt:lpwstr/>
      </vt:variant>
      <vt:variant>
        <vt:lpwstr>_Toc214372724</vt:lpwstr>
      </vt:variant>
      <vt:variant>
        <vt:i4>1376310</vt:i4>
      </vt:variant>
      <vt:variant>
        <vt:i4>365</vt:i4>
      </vt:variant>
      <vt:variant>
        <vt:i4>0</vt:i4>
      </vt:variant>
      <vt:variant>
        <vt:i4>5</vt:i4>
      </vt:variant>
      <vt:variant>
        <vt:lpwstr/>
      </vt:variant>
      <vt:variant>
        <vt:lpwstr>_Toc214372723</vt:lpwstr>
      </vt:variant>
      <vt:variant>
        <vt:i4>1376310</vt:i4>
      </vt:variant>
      <vt:variant>
        <vt:i4>359</vt:i4>
      </vt:variant>
      <vt:variant>
        <vt:i4>0</vt:i4>
      </vt:variant>
      <vt:variant>
        <vt:i4>5</vt:i4>
      </vt:variant>
      <vt:variant>
        <vt:lpwstr/>
      </vt:variant>
      <vt:variant>
        <vt:lpwstr>_Toc214372722</vt:lpwstr>
      </vt:variant>
      <vt:variant>
        <vt:i4>1638456</vt:i4>
      </vt:variant>
      <vt:variant>
        <vt:i4>350</vt:i4>
      </vt:variant>
      <vt:variant>
        <vt:i4>0</vt:i4>
      </vt:variant>
      <vt:variant>
        <vt:i4>5</vt:i4>
      </vt:variant>
      <vt:variant>
        <vt:lpwstr/>
      </vt:variant>
      <vt:variant>
        <vt:lpwstr>_Toc219964526</vt:lpwstr>
      </vt:variant>
      <vt:variant>
        <vt:i4>1638456</vt:i4>
      </vt:variant>
      <vt:variant>
        <vt:i4>344</vt:i4>
      </vt:variant>
      <vt:variant>
        <vt:i4>0</vt:i4>
      </vt:variant>
      <vt:variant>
        <vt:i4>5</vt:i4>
      </vt:variant>
      <vt:variant>
        <vt:lpwstr/>
      </vt:variant>
      <vt:variant>
        <vt:lpwstr>_Toc219964525</vt:lpwstr>
      </vt:variant>
      <vt:variant>
        <vt:i4>1638456</vt:i4>
      </vt:variant>
      <vt:variant>
        <vt:i4>338</vt:i4>
      </vt:variant>
      <vt:variant>
        <vt:i4>0</vt:i4>
      </vt:variant>
      <vt:variant>
        <vt:i4>5</vt:i4>
      </vt:variant>
      <vt:variant>
        <vt:lpwstr/>
      </vt:variant>
      <vt:variant>
        <vt:lpwstr>_Toc219964524</vt:lpwstr>
      </vt:variant>
      <vt:variant>
        <vt:i4>1638456</vt:i4>
      </vt:variant>
      <vt:variant>
        <vt:i4>332</vt:i4>
      </vt:variant>
      <vt:variant>
        <vt:i4>0</vt:i4>
      </vt:variant>
      <vt:variant>
        <vt:i4>5</vt:i4>
      </vt:variant>
      <vt:variant>
        <vt:lpwstr/>
      </vt:variant>
      <vt:variant>
        <vt:lpwstr>_Toc219964523</vt:lpwstr>
      </vt:variant>
      <vt:variant>
        <vt:i4>1638456</vt:i4>
      </vt:variant>
      <vt:variant>
        <vt:i4>326</vt:i4>
      </vt:variant>
      <vt:variant>
        <vt:i4>0</vt:i4>
      </vt:variant>
      <vt:variant>
        <vt:i4>5</vt:i4>
      </vt:variant>
      <vt:variant>
        <vt:lpwstr/>
      </vt:variant>
      <vt:variant>
        <vt:lpwstr>_Toc219964522</vt:lpwstr>
      </vt:variant>
      <vt:variant>
        <vt:i4>1638456</vt:i4>
      </vt:variant>
      <vt:variant>
        <vt:i4>320</vt:i4>
      </vt:variant>
      <vt:variant>
        <vt:i4>0</vt:i4>
      </vt:variant>
      <vt:variant>
        <vt:i4>5</vt:i4>
      </vt:variant>
      <vt:variant>
        <vt:lpwstr/>
      </vt:variant>
      <vt:variant>
        <vt:lpwstr>_Toc219964521</vt:lpwstr>
      </vt:variant>
      <vt:variant>
        <vt:i4>1638456</vt:i4>
      </vt:variant>
      <vt:variant>
        <vt:i4>314</vt:i4>
      </vt:variant>
      <vt:variant>
        <vt:i4>0</vt:i4>
      </vt:variant>
      <vt:variant>
        <vt:i4>5</vt:i4>
      </vt:variant>
      <vt:variant>
        <vt:lpwstr/>
      </vt:variant>
      <vt:variant>
        <vt:lpwstr>_Toc219964520</vt:lpwstr>
      </vt:variant>
      <vt:variant>
        <vt:i4>1703992</vt:i4>
      </vt:variant>
      <vt:variant>
        <vt:i4>308</vt:i4>
      </vt:variant>
      <vt:variant>
        <vt:i4>0</vt:i4>
      </vt:variant>
      <vt:variant>
        <vt:i4>5</vt:i4>
      </vt:variant>
      <vt:variant>
        <vt:lpwstr/>
      </vt:variant>
      <vt:variant>
        <vt:lpwstr>_Toc219964519</vt:lpwstr>
      </vt:variant>
      <vt:variant>
        <vt:i4>1703992</vt:i4>
      </vt:variant>
      <vt:variant>
        <vt:i4>302</vt:i4>
      </vt:variant>
      <vt:variant>
        <vt:i4>0</vt:i4>
      </vt:variant>
      <vt:variant>
        <vt:i4>5</vt:i4>
      </vt:variant>
      <vt:variant>
        <vt:lpwstr/>
      </vt:variant>
      <vt:variant>
        <vt:lpwstr>_Toc219964518</vt:lpwstr>
      </vt:variant>
      <vt:variant>
        <vt:i4>1703992</vt:i4>
      </vt:variant>
      <vt:variant>
        <vt:i4>296</vt:i4>
      </vt:variant>
      <vt:variant>
        <vt:i4>0</vt:i4>
      </vt:variant>
      <vt:variant>
        <vt:i4>5</vt:i4>
      </vt:variant>
      <vt:variant>
        <vt:lpwstr/>
      </vt:variant>
      <vt:variant>
        <vt:lpwstr>_Toc219964517</vt:lpwstr>
      </vt:variant>
      <vt:variant>
        <vt:i4>1703992</vt:i4>
      </vt:variant>
      <vt:variant>
        <vt:i4>290</vt:i4>
      </vt:variant>
      <vt:variant>
        <vt:i4>0</vt:i4>
      </vt:variant>
      <vt:variant>
        <vt:i4>5</vt:i4>
      </vt:variant>
      <vt:variant>
        <vt:lpwstr/>
      </vt:variant>
      <vt:variant>
        <vt:lpwstr>_Toc219964516</vt:lpwstr>
      </vt:variant>
      <vt:variant>
        <vt:i4>1703992</vt:i4>
      </vt:variant>
      <vt:variant>
        <vt:i4>284</vt:i4>
      </vt:variant>
      <vt:variant>
        <vt:i4>0</vt:i4>
      </vt:variant>
      <vt:variant>
        <vt:i4>5</vt:i4>
      </vt:variant>
      <vt:variant>
        <vt:lpwstr/>
      </vt:variant>
      <vt:variant>
        <vt:lpwstr>_Toc219964515</vt:lpwstr>
      </vt:variant>
      <vt:variant>
        <vt:i4>1703992</vt:i4>
      </vt:variant>
      <vt:variant>
        <vt:i4>278</vt:i4>
      </vt:variant>
      <vt:variant>
        <vt:i4>0</vt:i4>
      </vt:variant>
      <vt:variant>
        <vt:i4>5</vt:i4>
      </vt:variant>
      <vt:variant>
        <vt:lpwstr/>
      </vt:variant>
      <vt:variant>
        <vt:lpwstr>_Toc219964514</vt:lpwstr>
      </vt:variant>
      <vt:variant>
        <vt:i4>1703992</vt:i4>
      </vt:variant>
      <vt:variant>
        <vt:i4>272</vt:i4>
      </vt:variant>
      <vt:variant>
        <vt:i4>0</vt:i4>
      </vt:variant>
      <vt:variant>
        <vt:i4>5</vt:i4>
      </vt:variant>
      <vt:variant>
        <vt:lpwstr/>
      </vt:variant>
      <vt:variant>
        <vt:lpwstr>_Toc219964513</vt:lpwstr>
      </vt:variant>
      <vt:variant>
        <vt:i4>1703992</vt:i4>
      </vt:variant>
      <vt:variant>
        <vt:i4>266</vt:i4>
      </vt:variant>
      <vt:variant>
        <vt:i4>0</vt:i4>
      </vt:variant>
      <vt:variant>
        <vt:i4>5</vt:i4>
      </vt:variant>
      <vt:variant>
        <vt:lpwstr/>
      </vt:variant>
      <vt:variant>
        <vt:lpwstr>_Toc219964512</vt:lpwstr>
      </vt:variant>
      <vt:variant>
        <vt:i4>1703992</vt:i4>
      </vt:variant>
      <vt:variant>
        <vt:i4>260</vt:i4>
      </vt:variant>
      <vt:variant>
        <vt:i4>0</vt:i4>
      </vt:variant>
      <vt:variant>
        <vt:i4>5</vt:i4>
      </vt:variant>
      <vt:variant>
        <vt:lpwstr/>
      </vt:variant>
      <vt:variant>
        <vt:lpwstr>_Toc219964511</vt:lpwstr>
      </vt:variant>
      <vt:variant>
        <vt:i4>1703992</vt:i4>
      </vt:variant>
      <vt:variant>
        <vt:i4>254</vt:i4>
      </vt:variant>
      <vt:variant>
        <vt:i4>0</vt:i4>
      </vt:variant>
      <vt:variant>
        <vt:i4>5</vt:i4>
      </vt:variant>
      <vt:variant>
        <vt:lpwstr/>
      </vt:variant>
      <vt:variant>
        <vt:lpwstr>_Toc219964510</vt:lpwstr>
      </vt:variant>
      <vt:variant>
        <vt:i4>1769528</vt:i4>
      </vt:variant>
      <vt:variant>
        <vt:i4>248</vt:i4>
      </vt:variant>
      <vt:variant>
        <vt:i4>0</vt:i4>
      </vt:variant>
      <vt:variant>
        <vt:i4>5</vt:i4>
      </vt:variant>
      <vt:variant>
        <vt:lpwstr/>
      </vt:variant>
      <vt:variant>
        <vt:lpwstr>_Toc219964509</vt:lpwstr>
      </vt:variant>
      <vt:variant>
        <vt:i4>1769528</vt:i4>
      </vt:variant>
      <vt:variant>
        <vt:i4>242</vt:i4>
      </vt:variant>
      <vt:variant>
        <vt:i4>0</vt:i4>
      </vt:variant>
      <vt:variant>
        <vt:i4>5</vt:i4>
      </vt:variant>
      <vt:variant>
        <vt:lpwstr/>
      </vt:variant>
      <vt:variant>
        <vt:lpwstr>_Toc219964508</vt:lpwstr>
      </vt:variant>
      <vt:variant>
        <vt:i4>1769528</vt:i4>
      </vt:variant>
      <vt:variant>
        <vt:i4>236</vt:i4>
      </vt:variant>
      <vt:variant>
        <vt:i4>0</vt:i4>
      </vt:variant>
      <vt:variant>
        <vt:i4>5</vt:i4>
      </vt:variant>
      <vt:variant>
        <vt:lpwstr/>
      </vt:variant>
      <vt:variant>
        <vt:lpwstr>_Toc219964507</vt:lpwstr>
      </vt:variant>
      <vt:variant>
        <vt:i4>1769528</vt:i4>
      </vt:variant>
      <vt:variant>
        <vt:i4>230</vt:i4>
      </vt:variant>
      <vt:variant>
        <vt:i4>0</vt:i4>
      </vt:variant>
      <vt:variant>
        <vt:i4>5</vt:i4>
      </vt:variant>
      <vt:variant>
        <vt:lpwstr/>
      </vt:variant>
      <vt:variant>
        <vt:lpwstr>_Toc219964506</vt:lpwstr>
      </vt:variant>
      <vt:variant>
        <vt:i4>1769528</vt:i4>
      </vt:variant>
      <vt:variant>
        <vt:i4>224</vt:i4>
      </vt:variant>
      <vt:variant>
        <vt:i4>0</vt:i4>
      </vt:variant>
      <vt:variant>
        <vt:i4>5</vt:i4>
      </vt:variant>
      <vt:variant>
        <vt:lpwstr/>
      </vt:variant>
      <vt:variant>
        <vt:lpwstr>_Toc219964505</vt:lpwstr>
      </vt:variant>
      <vt:variant>
        <vt:i4>1769528</vt:i4>
      </vt:variant>
      <vt:variant>
        <vt:i4>218</vt:i4>
      </vt:variant>
      <vt:variant>
        <vt:i4>0</vt:i4>
      </vt:variant>
      <vt:variant>
        <vt:i4>5</vt:i4>
      </vt:variant>
      <vt:variant>
        <vt:lpwstr/>
      </vt:variant>
      <vt:variant>
        <vt:lpwstr>_Toc219964504</vt:lpwstr>
      </vt:variant>
      <vt:variant>
        <vt:i4>1769528</vt:i4>
      </vt:variant>
      <vt:variant>
        <vt:i4>212</vt:i4>
      </vt:variant>
      <vt:variant>
        <vt:i4>0</vt:i4>
      </vt:variant>
      <vt:variant>
        <vt:i4>5</vt:i4>
      </vt:variant>
      <vt:variant>
        <vt:lpwstr/>
      </vt:variant>
      <vt:variant>
        <vt:lpwstr>_Toc219964503</vt:lpwstr>
      </vt:variant>
      <vt:variant>
        <vt:i4>1769528</vt:i4>
      </vt:variant>
      <vt:variant>
        <vt:i4>206</vt:i4>
      </vt:variant>
      <vt:variant>
        <vt:i4>0</vt:i4>
      </vt:variant>
      <vt:variant>
        <vt:i4>5</vt:i4>
      </vt:variant>
      <vt:variant>
        <vt:lpwstr/>
      </vt:variant>
      <vt:variant>
        <vt:lpwstr>_Toc219964502</vt:lpwstr>
      </vt:variant>
      <vt:variant>
        <vt:i4>1769528</vt:i4>
      </vt:variant>
      <vt:variant>
        <vt:i4>200</vt:i4>
      </vt:variant>
      <vt:variant>
        <vt:i4>0</vt:i4>
      </vt:variant>
      <vt:variant>
        <vt:i4>5</vt:i4>
      </vt:variant>
      <vt:variant>
        <vt:lpwstr/>
      </vt:variant>
      <vt:variant>
        <vt:lpwstr>_Toc219964501</vt:lpwstr>
      </vt:variant>
      <vt:variant>
        <vt:i4>1769528</vt:i4>
      </vt:variant>
      <vt:variant>
        <vt:i4>194</vt:i4>
      </vt:variant>
      <vt:variant>
        <vt:i4>0</vt:i4>
      </vt:variant>
      <vt:variant>
        <vt:i4>5</vt:i4>
      </vt:variant>
      <vt:variant>
        <vt:lpwstr/>
      </vt:variant>
      <vt:variant>
        <vt:lpwstr>_Toc219964500</vt:lpwstr>
      </vt:variant>
      <vt:variant>
        <vt:i4>1179705</vt:i4>
      </vt:variant>
      <vt:variant>
        <vt:i4>188</vt:i4>
      </vt:variant>
      <vt:variant>
        <vt:i4>0</vt:i4>
      </vt:variant>
      <vt:variant>
        <vt:i4>5</vt:i4>
      </vt:variant>
      <vt:variant>
        <vt:lpwstr/>
      </vt:variant>
      <vt:variant>
        <vt:lpwstr>_Toc219964499</vt:lpwstr>
      </vt:variant>
      <vt:variant>
        <vt:i4>1179705</vt:i4>
      </vt:variant>
      <vt:variant>
        <vt:i4>182</vt:i4>
      </vt:variant>
      <vt:variant>
        <vt:i4>0</vt:i4>
      </vt:variant>
      <vt:variant>
        <vt:i4>5</vt:i4>
      </vt:variant>
      <vt:variant>
        <vt:lpwstr/>
      </vt:variant>
      <vt:variant>
        <vt:lpwstr>_Toc219964498</vt:lpwstr>
      </vt:variant>
      <vt:variant>
        <vt:i4>1179705</vt:i4>
      </vt:variant>
      <vt:variant>
        <vt:i4>176</vt:i4>
      </vt:variant>
      <vt:variant>
        <vt:i4>0</vt:i4>
      </vt:variant>
      <vt:variant>
        <vt:i4>5</vt:i4>
      </vt:variant>
      <vt:variant>
        <vt:lpwstr/>
      </vt:variant>
      <vt:variant>
        <vt:lpwstr>_Toc219964497</vt:lpwstr>
      </vt:variant>
      <vt:variant>
        <vt:i4>1179705</vt:i4>
      </vt:variant>
      <vt:variant>
        <vt:i4>170</vt:i4>
      </vt:variant>
      <vt:variant>
        <vt:i4>0</vt:i4>
      </vt:variant>
      <vt:variant>
        <vt:i4>5</vt:i4>
      </vt:variant>
      <vt:variant>
        <vt:lpwstr/>
      </vt:variant>
      <vt:variant>
        <vt:lpwstr>_Toc219964496</vt:lpwstr>
      </vt:variant>
      <vt:variant>
        <vt:i4>1179705</vt:i4>
      </vt:variant>
      <vt:variant>
        <vt:i4>164</vt:i4>
      </vt:variant>
      <vt:variant>
        <vt:i4>0</vt:i4>
      </vt:variant>
      <vt:variant>
        <vt:i4>5</vt:i4>
      </vt:variant>
      <vt:variant>
        <vt:lpwstr/>
      </vt:variant>
      <vt:variant>
        <vt:lpwstr>_Toc219964495</vt:lpwstr>
      </vt:variant>
      <vt:variant>
        <vt:i4>1179705</vt:i4>
      </vt:variant>
      <vt:variant>
        <vt:i4>158</vt:i4>
      </vt:variant>
      <vt:variant>
        <vt:i4>0</vt:i4>
      </vt:variant>
      <vt:variant>
        <vt:i4>5</vt:i4>
      </vt:variant>
      <vt:variant>
        <vt:lpwstr/>
      </vt:variant>
      <vt:variant>
        <vt:lpwstr>_Toc219964494</vt:lpwstr>
      </vt:variant>
      <vt:variant>
        <vt:i4>1179705</vt:i4>
      </vt:variant>
      <vt:variant>
        <vt:i4>152</vt:i4>
      </vt:variant>
      <vt:variant>
        <vt:i4>0</vt:i4>
      </vt:variant>
      <vt:variant>
        <vt:i4>5</vt:i4>
      </vt:variant>
      <vt:variant>
        <vt:lpwstr/>
      </vt:variant>
      <vt:variant>
        <vt:lpwstr>_Toc219964493</vt:lpwstr>
      </vt:variant>
      <vt:variant>
        <vt:i4>1179705</vt:i4>
      </vt:variant>
      <vt:variant>
        <vt:i4>146</vt:i4>
      </vt:variant>
      <vt:variant>
        <vt:i4>0</vt:i4>
      </vt:variant>
      <vt:variant>
        <vt:i4>5</vt:i4>
      </vt:variant>
      <vt:variant>
        <vt:lpwstr/>
      </vt:variant>
      <vt:variant>
        <vt:lpwstr>_Toc219964492</vt:lpwstr>
      </vt:variant>
      <vt:variant>
        <vt:i4>1179705</vt:i4>
      </vt:variant>
      <vt:variant>
        <vt:i4>140</vt:i4>
      </vt:variant>
      <vt:variant>
        <vt:i4>0</vt:i4>
      </vt:variant>
      <vt:variant>
        <vt:i4>5</vt:i4>
      </vt:variant>
      <vt:variant>
        <vt:lpwstr/>
      </vt:variant>
      <vt:variant>
        <vt:lpwstr>_Toc219964491</vt:lpwstr>
      </vt:variant>
      <vt:variant>
        <vt:i4>1179705</vt:i4>
      </vt:variant>
      <vt:variant>
        <vt:i4>134</vt:i4>
      </vt:variant>
      <vt:variant>
        <vt:i4>0</vt:i4>
      </vt:variant>
      <vt:variant>
        <vt:i4>5</vt:i4>
      </vt:variant>
      <vt:variant>
        <vt:lpwstr/>
      </vt:variant>
      <vt:variant>
        <vt:lpwstr>_Toc219964490</vt:lpwstr>
      </vt:variant>
      <vt:variant>
        <vt:i4>1245241</vt:i4>
      </vt:variant>
      <vt:variant>
        <vt:i4>128</vt:i4>
      </vt:variant>
      <vt:variant>
        <vt:i4>0</vt:i4>
      </vt:variant>
      <vt:variant>
        <vt:i4>5</vt:i4>
      </vt:variant>
      <vt:variant>
        <vt:lpwstr/>
      </vt:variant>
      <vt:variant>
        <vt:lpwstr>_Toc219964489</vt:lpwstr>
      </vt:variant>
      <vt:variant>
        <vt:i4>1245241</vt:i4>
      </vt:variant>
      <vt:variant>
        <vt:i4>122</vt:i4>
      </vt:variant>
      <vt:variant>
        <vt:i4>0</vt:i4>
      </vt:variant>
      <vt:variant>
        <vt:i4>5</vt:i4>
      </vt:variant>
      <vt:variant>
        <vt:lpwstr/>
      </vt:variant>
      <vt:variant>
        <vt:lpwstr>_Toc219964488</vt:lpwstr>
      </vt:variant>
      <vt:variant>
        <vt:i4>1245241</vt:i4>
      </vt:variant>
      <vt:variant>
        <vt:i4>116</vt:i4>
      </vt:variant>
      <vt:variant>
        <vt:i4>0</vt:i4>
      </vt:variant>
      <vt:variant>
        <vt:i4>5</vt:i4>
      </vt:variant>
      <vt:variant>
        <vt:lpwstr/>
      </vt:variant>
      <vt:variant>
        <vt:lpwstr>_Toc219964487</vt:lpwstr>
      </vt:variant>
      <vt:variant>
        <vt:i4>1245241</vt:i4>
      </vt:variant>
      <vt:variant>
        <vt:i4>110</vt:i4>
      </vt:variant>
      <vt:variant>
        <vt:i4>0</vt:i4>
      </vt:variant>
      <vt:variant>
        <vt:i4>5</vt:i4>
      </vt:variant>
      <vt:variant>
        <vt:lpwstr/>
      </vt:variant>
      <vt:variant>
        <vt:lpwstr>_Toc219964486</vt:lpwstr>
      </vt:variant>
      <vt:variant>
        <vt:i4>1245241</vt:i4>
      </vt:variant>
      <vt:variant>
        <vt:i4>104</vt:i4>
      </vt:variant>
      <vt:variant>
        <vt:i4>0</vt:i4>
      </vt:variant>
      <vt:variant>
        <vt:i4>5</vt:i4>
      </vt:variant>
      <vt:variant>
        <vt:lpwstr/>
      </vt:variant>
      <vt:variant>
        <vt:lpwstr>_Toc219964485</vt:lpwstr>
      </vt:variant>
      <vt:variant>
        <vt:i4>1245241</vt:i4>
      </vt:variant>
      <vt:variant>
        <vt:i4>98</vt:i4>
      </vt:variant>
      <vt:variant>
        <vt:i4>0</vt:i4>
      </vt:variant>
      <vt:variant>
        <vt:i4>5</vt:i4>
      </vt:variant>
      <vt:variant>
        <vt:lpwstr/>
      </vt:variant>
      <vt:variant>
        <vt:lpwstr>_Toc219964484</vt:lpwstr>
      </vt:variant>
      <vt:variant>
        <vt:i4>1245241</vt:i4>
      </vt:variant>
      <vt:variant>
        <vt:i4>92</vt:i4>
      </vt:variant>
      <vt:variant>
        <vt:i4>0</vt:i4>
      </vt:variant>
      <vt:variant>
        <vt:i4>5</vt:i4>
      </vt:variant>
      <vt:variant>
        <vt:lpwstr/>
      </vt:variant>
      <vt:variant>
        <vt:lpwstr>_Toc219964483</vt:lpwstr>
      </vt:variant>
      <vt:variant>
        <vt:i4>1245241</vt:i4>
      </vt:variant>
      <vt:variant>
        <vt:i4>86</vt:i4>
      </vt:variant>
      <vt:variant>
        <vt:i4>0</vt:i4>
      </vt:variant>
      <vt:variant>
        <vt:i4>5</vt:i4>
      </vt:variant>
      <vt:variant>
        <vt:lpwstr/>
      </vt:variant>
      <vt:variant>
        <vt:lpwstr>_Toc219964482</vt:lpwstr>
      </vt:variant>
      <vt:variant>
        <vt:i4>1245241</vt:i4>
      </vt:variant>
      <vt:variant>
        <vt:i4>80</vt:i4>
      </vt:variant>
      <vt:variant>
        <vt:i4>0</vt:i4>
      </vt:variant>
      <vt:variant>
        <vt:i4>5</vt:i4>
      </vt:variant>
      <vt:variant>
        <vt:lpwstr/>
      </vt:variant>
      <vt:variant>
        <vt:lpwstr>_Toc219964481</vt:lpwstr>
      </vt:variant>
      <vt:variant>
        <vt:i4>1245241</vt:i4>
      </vt:variant>
      <vt:variant>
        <vt:i4>74</vt:i4>
      </vt:variant>
      <vt:variant>
        <vt:i4>0</vt:i4>
      </vt:variant>
      <vt:variant>
        <vt:i4>5</vt:i4>
      </vt:variant>
      <vt:variant>
        <vt:lpwstr/>
      </vt:variant>
      <vt:variant>
        <vt:lpwstr>_Toc219964480</vt:lpwstr>
      </vt:variant>
      <vt:variant>
        <vt:i4>1835065</vt:i4>
      </vt:variant>
      <vt:variant>
        <vt:i4>68</vt:i4>
      </vt:variant>
      <vt:variant>
        <vt:i4>0</vt:i4>
      </vt:variant>
      <vt:variant>
        <vt:i4>5</vt:i4>
      </vt:variant>
      <vt:variant>
        <vt:lpwstr/>
      </vt:variant>
      <vt:variant>
        <vt:lpwstr>_Toc219964479</vt:lpwstr>
      </vt:variant>
      <vt:variant>
        <vt:i4>1835065</vt:i4>
      </vt:variant>
      <vt:variant>
        <vt:i4>62</vt:i4>
      </vt:variant>
      <vt:variant>
        <vt:i4>0</vt:i4>
      </vt:variant>
      <vt:variant>
        <vt:i4>5</vt:i4>
      </vt:variant>
      <vt:variant>
        <vt:lpwstr/>
      </vt:variant>
      <vt:variant>
        <vt:lpwstr>_Toc219964478</vt:lpwstr>
      </vt:variant>
      <vt:variant>
        <vt:i4>1835065</vt:i4>
      </vt:variant>
      <vt:variant>
        <vt:i4>56</vt:i4>
      </vt:variant>
      <vt:variant>
        <vt:i4>0</vt:i4>
      </vt:variant>
      <vt:variant>
        <vt:i4>5</vt:i4>
      </vt:variant>
      <vt:variant>
        <vt:lpwstr/>
      </vt:variant>
      <vt:variant>
        <vt:lpwstr>_Toc219964477</vt:lpwstr>
      </vt:variant>
      <vt:variant>
        <vt:i4>1835065</vt:i4>
      </vt:variant>
      <vt:variant>
        <vt:i4>50</vt:i4>
      </vt:variant>
      <vt:variant>
        <vt:i4>0</vt:i4>
      </vt:variant>
      <vt:variant>
        <vt:i4>5</vt:i4>
      </vt:variant>
      <vt:variant>
        <vt:lpwstr/>
      </vt:variant>
      <vt:variant>
        <vt:lpwstr>_Toc219964476</vt:lpwstr>
      </vt:variant>
      <vt:variant>
        <vt:i4>1835065</vt:i4>
      </vt:variant>
      <vt:variant>
        <vt:i4>44</vt:i4>
      </vt:variant>
      <vt:variant>
        <vt:i4>0</vt:i4>
      </vt:variant>
      <vt:variant>
        <vt:i4>5</vt:i4>
      </vt:variant>
      <vt:variant>
        <vt:lpwstr/>
      </vt:variant>
      <vt:variant>
        <vt:lpwstr>_Toc219964475</vt:lpwstr>
      </vt:variant>
      <vt:variant>
        <vt:i4>1835065</vt:i4>
      </vt:variant>
      <vt:variant>
        <vt:i4>38</vt:i4>
      </vt:variant>
      <vt:variant>
        <vt:i4>0</vt:i4>
      </vt:variant>
      <vt:variant>
        <vt:i4>5</vt:i4>
      </vt:variant>
      <vt:variant>
        <vt:lpwstr/>
      </vt:variant>
      <vt:variant>
        <vt:lpwstr>_Toc219964474</vt:lpwstr>
      </vt:variant>
      <vt:variant>
        <vt:i4>1835065</vt:i4>
      </vt:variant>
      <vt:variant>
        <vt:i4>32</vt:i4>
      </vt:variant>
      <vt:variant>
        <vt:i4>0</vt:i4>
      </vt:variant>
      <vt:variant>
        <vt:i4>5</vt:i4>
      </vt:variant>
      <vt:variant>
        <vt:lpwstr/>
      </vt:variant>
      <vt:variant>
        <vt:lpwstr>_Toc219964473</vt:lpwstr>
      </vt:variant>
      <vt:variant>
        <vt:i4>1835065</vt:i4>
      </vt:variant>
      <vt:variant>
        <vt:i4>26</vt:i4>
      </vt:variant>
      <vt:variant>
        <vt:i4>0</vt:i4>
      </vt:variant>
      <vt:variant>
        <vt:i4>5</vt:i4>
      </vt:variant>
      <vt:variant>
        <vt:lpwstr/>
      </vt:variant>
      <vt:variant>
        <vt:lpwstr>_Toc219964472</vt:lpwstr>
      </vt:variant>
      <vt:variant>
        <vt:i4>1835065</vt:i4>
      </vt:variant>
      <vt:variant>
        <vt:i4>20</vt:i4>
      </vt:variant>
      <vt:variant>
        <vt:i4>0</vt:i4>
      </vt:variant>
      <vt:variant>
        <vt:i4>5</vt:i4>
      </vt:variant>
      <vt:variant>
        <vt:lpwstr/>
      </vt:variant>
      <vt:variant>
        <vt:lpwstr>_Toc219964471</vt:lpwstr>
      </vt:variant>
      <vt:variant>
        <vt:i4>1835065</vt:i4>
      </vt:variant>
      <vt:variant>
        <vt:i4>14</vt:i4>
      </vt:variant>
      <vt:variant>
        <vt:i4>0</vt:i4>
      </vt:variant>
      <vt:variant>
        <vt:i4>5</vt:i4>
      </vt:variant>
      <vt:variant>
        <vt:lpwstr/>
      </vt:variant>
      <vt:variant>
        <vt:lpwstr>_Toc219964470</vt:lpwstr>
      </vt:variant>
      <vt:variant>
        <vt:i4>1900601</vt:i4>
      </vt:variant>
      <vt:variant>
        <vt:i4>8</vt:i4>
      </vt:variant>
      <vt:variant>
        <vt:i4>0</vt:i4>
      </vt:variant>
      <vt:variant>
        <vt:i4>5</vt:i4>
      </vt:variant>
      <vt:variant>
        <vt:lpwstr/>
      </vt:variant>
      <vt:variant>
        <vt:lpwstr>_Toc219964469</vt:lpwstr>
      </vt:variant>
      <vt:variant>
        <vt:i4>1900601</vt:i4>
      </vt:variant>
      <vt:variant>
        <vt:i4>2</vt:i4>
      </vt:variant>
      <vt:variant>
        <vt:i4>0</vt:i4>
      </vt:variant>
      <vt:variant>
        <vt:i4>5</vt:i4>
      </vt:variant>
      <vt:variant>
        <vt:lpwstr/>
      </vt:variant>
      <vt:variant>
        <vt:lpwstr>_Toc219964468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Vỹ</dc:creator>
  <cp:keywords/>
  <cp:lastModifiedBy>Quốc Tịnh</cp:lastModifiedBy>
  <cp:revision>3</cp:revision>
  <cp:lastPrinted>2026-04-22T07:57:00Z</cp:lastPrinted>
  <dcterms:created xsi:type="dcterms:W3CDTF">2026-07-17T01:27:00Z</dcterms:created>
  <dcterms:modified xsi:type="dcterms:W3CDTF">2026-07-17T01:38:00Z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1033-12.2.0.23131</vt:lpwstr>
  </property>
  <property fmtid="{D5CDD505-2E9C-101B-9397-08002B2CF9AE}" pid="4" name="ICV">
    <vt:lpwstr>B925CFF055EA431590DF2DF789D580F1_13</vt:lpwstr>
  </property>
</Properties>
</file>